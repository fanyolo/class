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54508" w14:textId="77777777" w:rsidR="00B02D06" w:rsidRDefault="00B02D06" w:rsidP="00B02D06">
      <w:pPr>
        <w:jc w:val="center"/>
        <w:rPr>
          <w:rFonts w:eastAsia="黑体" w:hint="eastAsia"/>
          <w:sz w:val="44"/>
        </w:rPr>
      </w:pPr>
    </w:p>
    <w:p w14:paraId="62E6295B" w14:textId="77777777" w:rsidR="00B02D06" w:rsidRDefault="00B02D06" w:rsidP="00B02D06">
      <w:pPr>
        <w:jc w:val="center"/>
        <w:rPr>
          <w:rFonts w:hint="eastAsia"/>
          <w:sz w:val="44"/>
        </w:rPr>
      </w:pPr>
    </w:p>
    <w:p w14:paraId="32CD8604" w14:textId="77777777" w:rsidR="00B02D06" w:rsidRDefault="00B02D06" w:rsidP="00B02D06">
      <w:pPr>
        <w:jc w:val="center"/>
        <w:rPr>
          <w:rFonts w:eastAsia="华文彩云" w:hint="eastAsia"/>
          <w:sz w:val="44"/>
        </w:rPr>
      </w:pPr>
      <w:r>
        <w:rPr>
          <w:rFonts w:ascii="华文楷体" w:eastAsia="华文楷体" w:hAnsi="华文楷体"/>
          <w:b/>
          <w:noProof/>
          <w:sz w:val="72"/>
          <w:szCs w:val="72"/>
        </w:rPr>
        <w:drawing>
          <wp:inline distT="0" distB="0" distL="0" distR="0" wp14:anchorId="6B12A5CA" wp14:editId="5D2B014C">
            <wp:extent cx="4242845" cy="1099595"/>
            <wp:effectExtent l="0" t="0" r="5715" b="5715"/>
            <wp:docPr id="1026" name="图片 1" descr="校徽校名标准"/>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pic:nvPicPr>
                  <pic:blipFill>
                    <a:blip r:embed="rId9" cstate="print"/>
                    <a:srcRect/>
                    <a:stretch/>
                  </pic:blipFill>
                  <pic:spPr>
                    <a:xfrm>
                      <a:off x="0" y="0"/>
                      <a:ext cx="4248095" cy="1100956"/>
                    </a:xfrm>
                    <a:prstGeom prst="rect">
                      <a:avLst/>
                    </a:prstGeom>
                    <a:ln>
                      <a:noFill/>
                    </a:ln>
                  </pic:spPr>
                </pic:pic>
              </a:graphicData>
            </a:graphic>
          </wp:inline>
        </w:drawing>
      </w:r>
    </w:p>
    <w:p w14:paraId="119B07E5" w14:textId="77777777" w:rsidR="00B02D06" w:rsidRDefault="00B02D06" w:rsidP="00B02D06">
      <w:pPr>
        <w:jc w:val="center"/>
        <w:rPr>
          <w:rFonts w:eastAsia="黑体"/>
          <w:sz w:val="32"/>
          <w:szCs w:val="32"/>
          <w:lang w:eastAsia="zh-CN"/>
        </w:rPr>
      </w:pPr>
    </w:p>
    <w:p w14:paraId="67F80AB7" w14:textId="77777777" w:rsidR="00EE53D0" w:rsidRDefault="00EE53D0" w:rsidP="00B02D06">
      <w:pPr>
        <w:jc w:val="center"/>
        <w:rPr>
          <w:rFonts w:eastAsia="黑体" w:hint="eastAsia"/>
          <w:sz w:val="32"/>
          <w:szCs w:val="32"/>
          <w:lang w:eastAsia="zh-CN"/>
        </w:rPr>
      </w:pPr>
    </w:p>
    <w:p w14:paraId="038A97C3" w14:textId="77777777" w:rsidR="00B02D06" w:rsidRPr="00EE53D0" w:rsidRDefault="00B02D06" w:rsidP="00B02D06">
      <w:pPr>
        <w:jc w:val="center"/>
        <w:rPr>
          <w:rFonts w:ascii="楷体" w:eastAsia="楷体" w:hAnsi="楷体" w:hint="eastAsia"/>
          <w:w w:val="86"/>
          <w:sz w:val="96"/>
          <w:szCs w:val="96"/>
        </w:rPr>
      </w:pPr>
      <w:r w:rsidRPr="00EE53D0">
        <w:rPr>
          <w:rFonts w:ascii="楷体" w:eastAsia="楷体" w:hAnsi="楷体" w:hint="eastAsia"/>
          <w:w w:val="86"/>
          <w:sz w:val="96"/>
          <w:szCs w:val="96"/>
        </w:rPr>
        <w:t>实 验 报 告</w:t>
      </w:r>
    </w:p>
    <w:p w14:paraId="76ECD6D3" w14:textId="77777777" w:rsidR="00B02D06" w:rsidRDefault="00B02D06" w:rsidP="00B02D06">
      <w:pPr>
        <w:jc w:val="center"/>
        <w:rPr>
          <w:rFonts w:eastAsia="黑体" w:hint="eastAsia"/>
          <w:sz w:val="32"/>
          <w:szCs w:val="32"/>
        </w:rPr>
      </w:pPr>
    </w:p>
    <w:p w14:paraId="76FA4553" w14:textId="77777777" w:rsidR="00B02D06" w:rsidRDefault="00B02D06" w:rsidP="00B02D06">
      <w:pPr>
        <w:jc w:val="center"/>
        <w:rPr>
          <w:rFonts w:eastAsia="黑体" w:hint="eastAsia"/>
          <w:sz w:val="32"/>
          <w:szCs w:val="32"/>
        </w:rPr>
      </w:pPr>
    </w:p>
    <w:tbl>
      <w:tblPr>
        <w:tblW w:w="6728" w:type="dxa"/>
        <w:jc w:val="center"/>
        <w:tblLayout w:type="fixed"/>
        <w:tblLook w:val="04A0" w:firstRow="1" w:lastRow="0" w:firstColumn="1" w:lastColumn="0" w:noHBand="0" w:noVBand="1"/>
      </w:tblPr>
      <w:tblGrid>
        <w:gridCol w:w="2213"/>
        <w:gridCol w:w="4515"/>
      </w:tblGrid>
      <w:tr w:rsidR="00B02D06" w14:paraId="70CC0E0B" w14:textId="77777777" w:rsidTr="00FE74CC">
        <w:trPr>
          <w:trHeight w:val="690"/>
          <w:jc w:val="center"/>
        </w:trPr>
        <w:tc>
          <w:tcPr>
            <w:tcW w:w="2213" w:type="dxa"/>
            <w:vAlign w:val="bottom"/>
          </w:tcPr>
          <w:p w14:paraId="7A4277E9" w14:textId="77777777" w:rsidR="00B02D06" w:rsidRDefault="00B02D06" w:rsidP="00FE74CC">
            <w:pPr>
              <w:jc w:val="center"/>
              <w:rPr>
                <w:rFonts w:eastAsia="黑体" w:hint="eastAsia"/>
                <w:sz w:val="32"/>
              </w:rPr>
            </w:pPr>
            <w:proofErr w:type="spellStart"/>
            <w:r>
              <w:rPr>
                <w:rFonts w:eastAsia="黑体" w:hint="eastAsia"/>
                <w:sz w:val="32"/>
              </w:rPr>
              <w:t>实验名称</w:t>
            </w:r>
            <w:proofErr w:type="spellEnd"/>
          </w:p>
        </w:tc>
        <w:tc>
          <w:tcPr>
            <w:tcW w:w="4515" w:type="dxa"/>
            <w:tcBorders>
              <w:bottom w:val="single" w:sz="4" w:space="0" w:color="auto"/>
            </w:tcBorders>
            <w:vAlign w:val="bottom"/>
          </w:tcPr>
          <w:p w14:paraId="62FF2219" w14:textId="7D8D83AD" w:rsidR="00B02D06" w:rsidRDefault="005C5A21" w:rsidP="00FE74CC">
            <w:pPr>
              <w:jc w:val="center"/>
              <w:rPr>
                <w:rFonts w:eastAsia="楷体_GB2312" w:hint="eastAsia"/>
                <w:sz w:val="32"/>
              </w:rPr>
            </w:pPr>
            <w:r>
              <w:rPr>
                <w:rFonts w:eastAsia="楷体_GB2312" w:hint="eastAsia"/>
                <w:sz w:val="32"/>
                <w:lang w:eastAsia="zh-CN"/>
              </w:rPr>
              <w:t>信号与系统实验</w:t>
            </w:r>
          </w:p>
        </w:tc>
      </w:tr>
      <w:tr w:rsidR="00B02D06" w14:paraId="525EC39C" w14:textId="77777777" w:rsidTr="00FE74CC">
        <w:trPr>
          <w:trHeight w:val="690"/>
          <w:jc w:val="center"/>
        </w:trPr>
        <w:tc>
          <w:tcPr>
            <w:tcW w:w="2213" w:type="dxa"/>
            <w:vAlign w:val="bottom"/>
          </w:tcPr>
          <w:p w14:paraId="5F43AA97" w14:textId="77777777" w:rsidR="00B02D06" w:rsidRDefault="00B02D06" w:rsidP="00FE74CC">
            <w:pPr>
              <w:jc w:val="center"/>
              <w:rPr>
                <w:rFonts w:eastAsia="黑体" w:hint="eastAsia"/>
                <w:sz w:val="32"/>
              </w:rPr>
            </w:pPr>
            <w:proofErr w:type="spellStart"/>
            <w:r>
              <w:rPr>
                <w:rFonts w:eastAsia="黑体" w:hint="eastAsia"/>
                <w:sz w:val="32"/>
              </w:rPr>
              <w:t>课程名称</w:t>
            </w:r>
            <w:proofErr w:type="spellEnd"/>
          </w:p>
        </w:tc>
        <w:tc>
          <w:tcPr>
            <w:tcW w:w="4515" w:type="dxa"/>
            <w:tcBorders>
              <w:bottom w:val="single" w:sz="4" w:space="0" w:color="auto"/>
            </w:tcBorders>
            <w:vAlign w:val="bottom"/>
          </w:tcPr>
          <w:p w14:paraId="41F44097" w14:textId="77777777" w:rsidR="00B02D06" w:rsidRDefault="00B02D06" w:rsidP="00FE74CC">
            <w:pPr>
              <w:jc w:val="center"/>
              <w:rPr>
                <w:rFonts w:eastAsia="楷体_GB2312" w:hint="eastAsia"/>
                <w:sz w:val="32"/>
              </w:rPr>
            </w:pPr>
            <w:proofErr w:type="spellStart"/>
            <w:r>
              <w:rPr>
                <w:rFonts w:eastAsia="楷体_GB2312" w:hint="eastAsia"/>
                <w:sz w:val="32"/>
              </w:rPr>
              <w:t>信号与系统</w:t>
            </w:r>
            <w:proofErr w:type="spellEnd"/>
          </w:p>
        </w:tc>
      </w:tr>
    </w:tbl>
    <w:p w14:paraId="188320F3" w14:textId="77777777" w:rsidR="00B02D06" w:rsidRDefault="00B02D06" w:rsidP="00B02D06">
      <w:pPr>
        <w:jc w:val="center"/>
        <w:rPr>
          <w:rFonts w:eastAsia="黑体" w:hint="eastAsia"/>
          <w:sz w:val="44"/>
          <w:lang w:eastAsia="zh-CN"/>
        </w:rPr>
      </w:pPr>
    </w:p>
    <w:p w14:paraId="6E6CC2C4" w14:textId="77777777" w:rsidR="00517190" w:rsidRDefault="00517190" w:rsidP="00B02D06">
      <w:pPr>
        <w:jc w:val="center"/>
        <w:rPr>
          <w:rFonts w:eastAsia="黑体" w:hint="eastAsia"/>
          <w:sz w:val="44"/>
          <w:lang w:eastAsia="zh-CN"/>
        </w:rPr>
      </w:pPr>
    </w:p>
    <w:tbl>
      <w:tblPr>
        <w:tblW w:w="6492" w:type="dxa"/>
        <w:jc w:val="center"/>
        <w:tblLayout w:type="fixed"/>
        <w:tblLook w:val="04A0" w:firstRow="1" w:lastRow="0" w:firstColumn="1" w:lastColumn="0" w:noHBand="0" w:noVBand="1"/>
      </w:tblPr>
      <w:tblGrid>
        <w:gridCol w:w="927"/>
        <w:gridCol w:w="2058"/>
        <w:gridCol w:w="945"/>
        <w:gridCol w:w="2562"/>
      </w:tblGrid>
      <w:tr w:rsidR="00B02D06" w14:paraId="2A29A00D" w14:textId="77777777" w:rsidTr="00FE74CC">
        <w:trPr>
          <w:jc w:val="center"/>
        </w:trPr>
        <w:tc>
          <w:tcPr>
            <w:tcW w:w="927" w:type="dxa"/>
            <w:vAlign w:val="bottom"/>
          </w:tcPr>
          <w:p w14:paraId="7993C59E" w14:textId="77777777" w:rsidR="00B02D06" w:rsidRDefault="00B02D06" w:rsidP="00FE74CC">
            <w:pPr>
              <w:jc w:val="right"/>
              <w:rPr>
                <w:rFonts w:eastAsia="黑体" w:hint="eastAsia"/>
                <w:sz w:val="24"/>
              </w:rPr>
            </w:pPr>
            <w:proofErr w:type="spellStart"/>
            <w:r>
              <w:rPr>
                <w:rFonts w:eastAsia="黑体" w:hint="eastAsia"/>
                <w:sz w:val="24"/>
              </w:rPr>
              <w:t>姓名</w:t>
            </w:r>
            <w:proofErr w:type="spellEnd"/>
          </w:p>
        </w:tc>
        <w:tc>
          <w:tcPr>
            <w:tcW w:w="2058" w:type="dxa"/>
            <w:tcBorders>
              <w:bottom w:val="single" w:sz="4" w:space="0" w:color="auto"/>
            </w:tcBorders>
            <w:vAlign w:val="bottom"/>
          </w:tcPr>
          <w:p w14:paraId="35113935" w14:textId="77777777" w:rsidR="00B02D06" w:rsidRDefault="00B02D06" w:rsidP="00FE74CC">
            <w:pPr>
              <w:jc w:val="center"/>
              <w:rPr>
                <w:rFonts w:ascii="楷体_GB2312" w:eastAsia="楷体_GB2312" w:hint="eastAsia"/>
                <w:sz w:val="24"/>
              </w:rPr>
            </w:pPr>
            <w:r>
              <w:rPr>
                <w:rFonts w:ascii="楷体_GB2312" w:eastAsia="楷体_GB2312" w:hint="eastAsia"/>
                <w:sz w:val="24"/>
              </w:rPr>
              <w:t>樊博文</w:t>
            </w:r>
          </w:p>
        </w:tc>
        <w:tc>
          <w:tcPr>
            <w:tcW w:w="945" w:type="dxa"/>
            <w:vAlign w:val="bottom"/>
          </w:tcPr>
          <w:p w14:paraId="70CC7500" w14:textId="77777777" w:rsidR="00B02D06" w:rsidRDefault="00B02D06" w:rsidP="00FE74CC">
            <w:pPr>
              <w:jc w:val="right"/>
              <w:rPr>
                <w:rFonts w:eastAsia="黑体" w:hint="eastAsia"/>
                <w:sz w:val="24"/>
              </w:rPr>
            </w:pPr>
            <w:proofErr w:type="spellStart"/>
            <w:r>
              <w:rPr>
                <w:rFonts w:eastAsia="黑体" w:hint="eastAsia"/>
                <w:sz w:val="24"/>
              </w:rPr>
              <w:t>成绩</w:t>
            </w:r>
            <w:proofErr w:type="spellEnd"/>
          </w:p>
        </w:tc>
        <w:tc>
          <w:tcPr>
            <w:tcW w:w="2562" w:type="dxa"/>
            <w:tcBorders>
              <w:bottom w:val="single" w:sz="4" w:space="0" w:color="auto"/>
            </w:tcBorders>
            <w:vAlign w:val="bottom"/>
          </w:tcPr>
          <w:p w14:paraId="6EB17D87" w14:textId="77777777" w:rsidR="00B02D06" w:rsidRDefault="00B02D06" w:rsidP="00FE74CC">
            <w:pPr>
              <w:jc w:val="center"/>
              <w:rPr>
                <w:rFonts w:ascii="楷体_GB2312" w:eastAsia="楷体_GB2312" w:hint="eastAsia"/>
                <w:sz w:val="24"/>
              </w:rPr>
            </w:pPr>
          </w:p>
        </w:tc>
      </w:tr>
    </w:tbl>
    <w:p w14:paraId="19EDDDE1" w14:textId="77777777" w:rsidR="00B02D06" w:rsidRDefault="00B02D06" w:rsidP="00B02D06">
      <w:pPr>
        <w:jc w:val="center"/>
        <w:rPr>
          <w:rFonts w:eastAsia="黑体" w:hint="eastAsia"/>
          <w:sz w:val="24"/>
        </w:rPr>
      </w:pPr>
    </w:p>
    <w:tbl>
      <w:tblPr>
        <w:tblW w:w="6492" w:type="dxa"/>
        <w:jc w:val="center"/>
        <w:tblLayout w:type="fixed"/>
        <w:tblLook w:val="04A0" w:firstRow="1" w:lastRow="0" w:firstColumn="1" w:lastColumn="0" w:noHBand="0" w:noVBand="1"/>
      </w:tblPr>
      <w:tblGrid>
        <w:gridCol w:w="927"/>
        <w:gridCol w:w="2058"/>
        <w:gridCol w:w="945"/>
        <w:gridCol w:w="2562"/>
      </w:tblGrid>
      <w:tr w:rsidR="00B02D06" w14:paraId="03EE7CBC" w14:textId="77777777" w:rsidTr="00FE74CC">
        <w:trPr>
          <w:jc w:val="center"/>
        </w:trPr>
        <w:tc>
          <w:tcPr>
            <w:tcW w:w="927" w:type="dxa"/>
            <w:vAlign w:val="bottom"/>
          </w:tcPr>
          <w:p w14:paraId="5565BB55" w14:textId="77777777" w:rsidR="00B02D06" w:rsidRDefault="00B02D06" w:rsidP="00FE74CC">
            <w:pPr>
              <w:jc w:val="right"/>
              <w:rPr>
                <w:rFonts w:eastAsia="黑体" w:hint="eastAsia"/>
                <w:sz w:val="24"/>
              </w:rPr>
            </w:pPr>
            <w:proofErr w:type="spellStart"/>
            <w:r>
              <w:rPr>
                <w:rFonts w:eastAsia="黑体" w:hint="eastAsia"/>
                <w:sz w:val="24"/>
              </w:rPr>
              <w:t>班级</w:t>
            </w:r>
            <w:proofErr w:type="spellEnd"/>
          </w:p>
        </w:tc>
        <w:tc>
          <w:tcPr>
            <w:tcW w:w="2058" w:type="dxa"/>
            <w:tcBorders>
              <w:bottom w:val="single" w:sz="4" w:space="0" w:color="auto"/>
            </w:tcBorders>
            <w:vAlign w:val="bottom"/>
          </w:tcPr>
          <w:p w14:paraId="3AD0875E" w14:textId="77777777" w:rsidR="00B02D06" w:rsidRDefault="00B02D06" w:rsidP="00FE74CC">
            <w:pPr>
              <w:jc w:val="center"/>
              <w:rPr>
                <w:rFonts w:ascii="楷体_GB2312" w:eastAsia="楷体_GB2312" w:hint="eastAsia"/>
                <w:sz w:val="24"/>
              </w:rPr>
            </w:pPr>
            <w:r>
              <w:rPr>
                <w:rFonts w:ascii="楷体_GB2312" w:eastAsia="楷体_GB2312" w:hint="eastAsia"/>
                <w:sz w:val="24"/>
              </w:rPr>
              <w:t>电信2303</w:t>
            </w:r>
          </w:p>
        </w:tc>
        <w:tc>
          <w:tcPr>
            <w:tcW w:w="945" w:type="dxa"/>
            <w:vAlign w:val="bottom"/>
          </w:tcPr>
          <w:p w14:paraId="6CE5F2AB" w14:textId="77777777" w:rsidR="00B02D06" w:rsidRDefault="00B02D06" w:rsidP="00FE74CC">
            <w:pPr>
              <w:jc w:val="right"/>
              <w:rPr>
                <w:rFonts w:eastAsia="黑体" w:hint="eastAsia"/>
                <w:sz w:val="24"/>
              </w:rPr>
            </w:pPr>
            <w:proofErr w:type="spellStart"/>
            <w:r>
              <w:rPr>
                <w:rFonts w:eastAsia="黑体" w:hint="eastAsia"/>
                <w:sz w:val="24"/>
              </w:rPr>
              <w:t>学号</w:t>
            </w:r>
            <w:proofErr w:type="spellEnd"/>
          </w:p>
        </w:tc>
        <w:tc>
          <w:tcPr>
            <w:tcW w:w="2562" w:type="dxa"/>
            <w:tcBorders>
              <w:bottom w:val="single" w:sz="4" w:space="0" w:color="auto"/>
            </w:tcBorders>
            <w:vAlign w:val="bottom"/>
          </w:tcPr>
          <w:p w14:paraId="4C9B7BF0" w14:textId="77777777" w:rsidR="00B02D06" w:rsidRDefault="00B02D06" w:rsidP="00FE74CC">
            <w:pPr>
              <w:jc w:val="center"/>
              <w:rPr>
                <w:rFonts w:ascii="楷体_GB2312" w:eastAsia="楷体_GB2312" w:hint="eastAsia"/>
                <w:sz w:val="24"/>
              </w:rPr>
            </w:pPr>
            <w:r>
              <w:rPr>
                <w:rFonts w:ascii="楷体_GB2312" w:eastAsia="楷体_GB2312" w:hint="eastAsia"/>
                <w:sz w:val="24"/>
              </w:rPr>
              <w:t>8207230322</w:t>
            </w:r>
          </w:p>
        </w:tc>
      </w:tr>
    </w:tbl>
    <w:p w14:paraId="6F33E3E7" w14:textId="77777777" w:rsidR="00B02D06" w:rsidRDefault="00B02D06" w:rsidP="00B02D06">
      <w:pPr>
        <w:jc w:val="center"/>
        <w:rPr>
          <w:rFonts w:eastAsia="黑体" w:hint="eastAsia"/>
          <w:sz w:val="24"/>
        </w:rPr>
      </w:pPr>
    </w:p>
    <w:tbl>
      <w:tblPr>
        <w:tblW w:w="6492" w:type="dxa"/>
        <w:jc w:val="center"/>
        <w:tblLayout w:type="fixed"/>
        <w:tblLook w:val="04A0" w:firstRow="1" w:lastRow="0" w:firstColumn="1" w:lastColumn="0" w:noHBand="0" w:noVBand="1"/>
      </w:tblPr>
      <w:tblGrid>
        <w:gridCol w:w="927"/>
        <w:gridCol w:w="2058"/>
        <w:gridCol w:w="945"/>
        <w:gridCol w:w="2562"/>
      </w:tblGrid>
      <w:tr w:rsidR="00B02D06" w14:paraId="49818256" w14:textId="77777777" w:rsidTr="00EE53D0">
        <w:trPr>
          <w:jc w:val="center"/>
        </w:trPr>
        <w:tc>
          <w:tcPr>
            <w:tcW w:w="927" w:type="dxa"/>
            <w:vAlign w:val="bottom"/>
          </w:tcPr>
          <w:p w14:paraId="34BB0A2F" w14:textId="77777777" w:rsidR="00B02D06" w:rsidRDefault="00B02D06" w:rsidP="00FE74CC">
            <w:pPr>
              <w:jc w:val="right"/>
              <w:rPr>
                <w:rFonts w:eastAsia="黑体" w:hint="eastAsia"/>
                <w:sz w:val="24"/>
              </w:rPr>
            </w:pPr>
            <w:proofErr w:type="spellStart"/>
            <w:r>
              <w:rPr>
                <w:rFonts w:eastAsia="黑体" w:hint="eastAsia"/>
                <w:sz w:val="24"/>
              </w:rPr>
              <w:t>日期</w:t>
            </w:r>
            <w:proofErr w:type="spellEnd"/>
          </w:p>
        </w:tc>
        <w:tc>
          <w:tcPr>
            <w:tcW w:w="2058" w:type="dxa"/>
            <w:tcBorders>
              <w:bottom w:val="single" w:sz="4" w:space="0" w:color="auto"/>
            </w:tcBorders>
            <w:vAlign w:val="bottom"/>
          </w:tcPr>
          <w:p w14:paraId="06826AE5" w14:textId="0C7EFA18" w:rsidR="00B02D06" w:rsidRDefault="00517190" w:rsidP="00FE74CC">
            <w:pPr>
              <w:jc w:val="center"/>
              <w:rPr>
                <w:rFonts w:ascii="楷体_GB2312" w:eastAsia="楷体_GB2312" w:hint="eastAsia"/>
                <w:sz w:val="24"/>
                <w:lang w:eastAsia="zh-CN"/>
              </w:rPr>
            </w:pPr>
            <w:r>
              <w:rPr>
                <w:rFonts w:ascii="楷体_GB2312" w:eastAsia="楷体_GB2312" w:hint="eastAsia"/>
                <w:sz w:val="24"/>
                <w:lang w:eastAsia="zh-CN"/>
              </w:rPr>
              <w:t>2024.12.30</w:t>
            </w:r>
          </w:p>
        </w:tc>
        <w:tc>
          <w:tcPr>
            <w:tcW w:w="945" w:type="dxa"/>
            <w:vAlign w:val="bottom"/>
          </w:tcPr>
          <w:p w14:paraId="544B810C" w14:textId="77777777" w:rsidR="00B02D06" w:rsidRDefault="00B02D06" w:rsidP="00FE74CC">
            <w:pPr>
              <w:jc w:val="right"/>
              <w:rPr>
                <w:rFonts w:eastAsia="黑体" w:hint="eastAsia"/>
                <w:sz w:val="24"/>
              </w:rPr>
            </w:pPr>
          </w:p>
        </w:tc>
        <w:tc>
          <w:tcPr>
            <w:tcW w:w="2562" w:type="dxa"/>
            <w:vAlign w:val="bottom"/>
          </w:tcPr>
          <w:p w14:paraId="6FA2897D" w14:textId="77777777" w:rsidR="00B02D06" w:rsidRDefault="00B02D06" w:rsidP="00FE74CC">
            <w:pPr>
              <w:jc w:val="center"/>
              <w:rPr>
                <w:rFonts w:ascii="楷体_GB2312" w:eastAsia="楷体_GB2312" w:hint="eastAsia"/>
                <w:sz w:val="24"/>
              </w:rPr>
            </w:pPr>
          </w:p>
        </w:tc>
      </w:tr>
    </w:tbl>
    <w:p w14:paraId="0871F5E3" w14:textId="77777777" w:rsidR="00B02D06" w:rsidRDefault="00B02D06" w:rsidP="00B02D06">
      <w:pPr>
        <w:jc w:val="center"/>
        <w:rPr>
          <w:rFonts w:eastAsia="黑体" w:hint="eastAsia"/>
          <w:sz w:val="44"/>
        </w:rPr>
      </w:pPr>
    </w:p>
    <w:p w14:paraId="783A2E64" w14:textId="1615BD34" w:rsidR="00B02D06" w:rsidRDefault="00B02D06" w:rsidP="00CE6888">
      <w:pPr>
        <w:spacing w:line="400" w:lineRule="exact"/>
        <w:rPr>
          <w:rFonts w:hint="eastAsia"/>
        </w:rPr>
      </w:pPr>
      <w:r>
        <w:rPr>
          <w:rFonts w:eastAsia="黑体"/>
          <w:sz w:val="24"/>
        </w:rPr>
        <w:br w:type="page"/>
      </w:r>
    </w:p>
    <w:p w14:paraId="2DA27D3C" w14:textId="77777777" w:rsidR="003E4039" w:rsidRDefault="003E4039" w:rsidP="00D94D64">
      <w:pPr>
        <w:jc w:val="center"/>
        <w:rPr>
          <w:rFonts w:hint="eastAsia"/>
          <w:sz w:val="18"/>
          <w:lang w:eastAsia="zh-CN"/>
        </w:rPr>
        <w:sectPr w:rsidR="003E4039" w:rsidSect="00B02D06">
          <w:footerReference w:type="default" r:id="rId10"/>
          <w:type w:val="continuous"/>
          <w:pgSz w:w="11910" w:h="16840"/>
          <w:pgMar w:top="1582" w:right="1797" w:bottom="278" w:left="1854" w:header="720" w:footer="720" w:gutter="0"/>
          <w:cols w:space="720"/>
        </w:sectPr>
      </w:pPr>
    </w:p>
    <w:p w14:paraId="56208E69" w14:textId="77777777" w:rsidR="003E4039" w:rsidRDefault="003E4039" w:rsidP="00D94D64">
      <w:pPr>
        <w:pStyle w:val="a3"/>
        <w:rPr>
          <w:rFonts w:ascii="宋体" w:hint="eastAsia"/>
          <w:sz w:val="20"/>
          <w:lang w:eastAsia="zh-CN"/>
        </w:rPr>
      </w:pPr>
      <w:bookmarkStart w:id="0" w:name="2022年信号与系统实验指导书"/>
      <w:bookmarkEnd w:id="0"/>
    </w:p>
    <w:p w14:paraId="3A043F64" w14:textId="77777777" w:rsidR="003E4039" w:rsidRDefault="003E4039" w:rsidP="00D94D64">
      <w:pPr>
        <w:pStyle w:val="a3"/>
        <w:spacing w:before="8"/>
        <w:rPr>
          <w:rFonts w:ascii="宋体" w:hint="eastAsia"/>
          <w:sz w:val="22"/>
          <w:lang w:eastAsia="zh-CN"/>
        </w:rPr>
      </w:pPr>
    </w:p>
    <w:p w14:paraId="5000B2B9" w14:textId="77777777" w:rsidR="003E4039" w:rsidRDefault="00000000" w:rsidP="00D94D64">
      <w:pPr>
        <w:spacing w:before="49"/>
        <w:ind w:right="693"/>
        <w:jc w:val="center"/>
        <w:rPr>
          <w:rFonts w:ascii="宋体" w:eastAsia="宋体" w:hint="eastAsia"/>
          <w:b/>
          <w:sz w:val="36"/>
          <w:lang w:eastAsia="zh-CN"/>
        </w:rPr>
      </w:pPr>
      <w:bookmarkStart w:id="1" w:name="_bookmark6"/>
      <w:bookmarkEnd w:id="1"/>
      <w:r>
        <w:rPr>
          <w:rFonts w:ascii="宋体" w:eastAsia="宋体" w:hint="eastAsia"/>
          <w:b/>
          <w:spacing w:val="11"/>
          <w:sz w:val="36"/>
          <w:lang w:eastAsia="zh-CN"/>
        </w:rPr>
        <w:t>实验</w:t>
      </w:r>
      <w:proofErr w:type="gramStart"/>
      <w:r>
        <w:rPr>
          <w:rFonts w:ascii="宋体" w:eastAsia="宋体" w:hint="eastAsia"/>
          <w:b/>
          <w:spacing w:val="11"/>
          <w:sz w:val="36"/>
          <w:lang w:eastAsia="zh-CN"/>
        </w:rPr>
        <w:t>一</w:t>
      </w:r>
      <w:proofErr w:type="gramEnd"/>
      <w:r>
        <w:rPr>
          <w:rFonts w:ascii="宋体" w:eastAsia="宋体" w:hint="eastAsia"/>
          <w:b/>
          <w:spacing w:val="11"/>
          <w:sz w:val="36"/>
          <w:lang w:eastAsia="zh-CN"/>
        </w:rPr>
        <w:t xml:space="preserve"> 系统：线性及非线性</w:t>
      </w:r>
    </w:p>
    <w:p w14:paraId="45D5436A" w14:textId="77777777" w:rsidR="003E4039" w:rsidRDefault="003E4039" w:rsidP="00D94D64">
      <w:pPr>
        <w:pStyle w:val="a3"/>
        <w:spacing w:before="6"/>
        <w:rPr>
          <w:rFonts w:ascii="宋体" w:hint="eastAsia"/>
          <w:b/>
          <w:sz w:val="29"/>
          <w:lang w:eastAsia="zh-CN"/>
        </w:rPr>
      </w:pPr>
    </w:p>
    <w:p w14:paraId="21881C0A" w14:textId="77777777" w:rsidR="003E4039" w:rsidRDefault="00000000" w:rsidP="00D94D64">
      <w:pPr>
        <w:pStyle w:val="1"/>
        <w:spacing w:before="66"/>
        <w:rPr>
          <w:rFonts w:hint="eastAsia"/>
          <w:lang w:eastAsia="zh-CN"/>
        </w:rPr>
      </w:pPr>
      <w:bookmarkStart w:id="2" w:name="_bookmark7"/>
      <w:bookmarkEnd w:id="2"/>
      <w:r>
        <w:rPr>
          <w:w w:val="95"/>
          <w:lang w:eastAsia="zh-CN"/>
        </w:rPr>
        <w:t>一、实验目的</w:t>
      </w:r>
    </w:p>
    <w:p w14:paraId="7DA88000" w14:textId="77777777" w:rsidR="003E4039" w:rsidRDefault="00000000" w:rsidP="00D94D64">
      <w:pPr>
        <w:pStyle w:val="a3"/>
        <w:spacing w:before="208"/>
        <w:ind w:left="540"/>
        <w:rPr>
          <w:rFonts w:hint="eastAsia"/>
          <w:lang w:eastAsia="zh-CN"/>
        </w:rPr>
      </w:pPr>
      <w:r>
        <w:rPr>
          <w:spacing w:val="-1"/>
          <w:lang w:eastAsia="zh-CN"/>
        </w:rPr>
        <w:t>理解正弦波在线性系统中的特殊作用，线性系统的知识和实验。</w:t>
      </w:r>
    </w:p>
    <w:p w14:paraId="44436E12" w14:textId="77777777" w:rsidR="003E4039" w:rsidRDefault="003E4039" w:rsidP="00D94D64">
      <w:pPr>
        <w:pStyle w:val="a3"/>
        <w:spacing w:before="8"/>
        <w:rPr>
          <w:rFonts w:hint="eastAsia"/>
          <w:sz w:val="22"/>
          <w:lang w:eastAsia="zh-CN"/>
        </w:rPr>
      </w:pPr>
    </w:p>
    <w:p w14:paraId="30B96009" w14:textId="208B77ED" w:rsidR="003E4039" w:rsidRDefault="00000000" w:rsidP="009217C0">
      <w:pPr>
        <w:pStyle w:val="1"/>
        <w:rPr>
          <w:rFonts w:hint="eastAsia"/>
          <w:w w:val="95"/>
          <w:lang w:eastAsia="zh-CN"/>
        </w:rPr>
      </w:pPr>
      <w:bookmarkStart w:id="3" w:name="_bookmark8"/>
      <w:bookmarkEnd w:id="3"/>
      <w:r>
        <w:rPr>
          <w:w w:val="95"/>
          <w:lang w:eastAsia="zh-CN"/>
        </w:rPr>
        <w:t>二、</w:t>
      </w:r>
      <w:r w:rsidR="009217C0">
        <w:rPr>
          <w:rFonts w:hint="eastAsia"/>
          <w:w w:val="95"/>
          <w:lang w:eastAsia="zh-CN"/>
        </w:rPr>
        <w:t>实验原理</w:t>
      </w:r>
    </w:p>
    <w:p w14:paraId="546AD70B" w14:textId="77777777" w:rsidR="00240F7A" w:rsidRDefault="00240F7A" w:rsidP="009217C0">
      <w:pPr>
        <w:pStyle w:val="1"/>
        <w:rPr>
          <w:rFonts w:hint="eastAsia"/>
          <w:w w:val="95"/>
          <w:lang w:eastAsia="zh-CN"/>
        </w:rPr>
      </w:pPr>
    </w:p>
    <w:p w14:paraId="72431687" w14:textId="164C19E9" w:rsidR="009217C0" w:rsidRPr="00A267D8" w:rsidRDefault="00A267D8" w:rsidP="009217C0">
      <w:pPr>
        <w:pStyle w:val="1"/>
        <w:rPr>
          <w:rFonts w:hint="eastAsia"/>
          <w:lang w:eastAsia="zh-CN"/>
        </w:rPr>
      </w:pPr>
      <w:r>
        <w:rPr>
          <w:rFonts w:hint="eastAsia"/>
          <w:noProof/>
          <w:lang w:eastAsia="zh-CN"/>
        </w:rPr>
        <w:drawing>
          <wp:inline distT="0" distB="0" distL="0" distR="0" wp14:anchorId="02FF8144" wp14:editId="61B136A9">
            <wp:extent cx="5280660" cy="1222375"/>
            <wp:effectExtent l="0" t="0" r="0" b="0"/>
            <wp:docPr id="19342345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234591" name="图片 1934234591"/>
                    <pic:cNvPicPr/>
                  </pic:nvPicPr>
                  <pic:blipFill>
                    <a:blip r:embed="rId11">
                      <a:extLst>
                        <a:ext uri="{28A0092B-C50C-407E-A947-70E740481C1C}">
                          <a14:useLocalDpi xmlns:a14="http://schemas.microsoft.com/office/drawing/2010/main" val="0"/>
                        </a:ext>
                      </a:extLst>
                    </a:blip>
                    <a:stretch>
                      <a:fillRect/>
                    </a:stretch>
                  </pic:blipFill>
                  <pic:spPr>
                    <a:xfrm>
                      <a:off x="0" y="0"/>
                      <a:ext cx="5280660" cy="1222375"/>
                    </a:xfrm>
                    <a:prstGeom prst="rect">
                      <a:avLst/>
                    </a:prstGeom>
                  </pic:spPr>
                </pic:pic>
              </a:graphicData>
            </a:graphic>
          </wp:inline>
        </w:drawing>
      </w:r>
      <w:r>
        <w:rPr>
          <w:rFonts w:hint="eastAsia"/>
          <w:noProof/>
          <w:lang w:eastAsia="zh-CN"/>
        </w:rPr>
        <w:drawing>
          <wp:inline distT="0" distB="0" distL="0" distR="0" wp14:anchorId="008AC375" wp14:editId="668ACF94">
            <wp:extent cx="5280660" cy="2216150"/>
            <wp:effectExtent l="0" t="0" r="0" b="0"/>
            <wp:docPr id="101159376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593765" name="图片 1011593765"/>
                    <pic:cNvPicPr/>
                  </pic:nvPicPr>
                  <pic:blipFill>
                    <a:blip r:embed="rId12">
                      <a:extLst>
                        <a:ext uri="{28A0092B-C50C-407E-A947-70E740481C1C}">
                          <a14:useLocalDpi xmlns:a14="http://schemas.microsoft.com/office/drawing/2010/main" val="0"/>
                        </a:ext>
                      </a:extLst>
                    </a:blip>
                    <a:stretch>
                      <a:fillRect/>
                    </a:stretch>
                  </pic:blipFill>
                  <pic:spPr>
                    <a:xfrm>
                      <a:off x="0" y="0"/>
                      <a:ext cx="5280660" cy="2216150"/>
                    </a:xfrm>
                    <a:prstGeom prst="rect">
                      <a:avLst/>
                    </a:prstGeom>
                  </pic:spPr>
                </pic:pic>
              </a:graphicData>
            </a:graphic>
          </wp:inline>
        </w:drawing>
      </w:r>
    </w:p>
    <w:p w14:paraId="52A5F570" w14:textId="77777777" w:rsidR="003E4039" w:rsidRPr="00A267D8" w:rsidRDefault="003E4039" w:rsidP="00D94D64">
      <w:pPr>
        <w:pStyle w:val="a3"/>
        <w:spacing w:before="2"/>
        <w:rPr>
          <w:rFonts w:hint="eastAsia"/>
          <w:sz w:val="18"/>
          <w:lang w:eastAsia="zh-CN"/>
        </w:rPr>
      </w:pPr>
    </w:p>
    <w:p w14:paraId="43C59E0F" w14:textId="77777777" w:rsidR="003E4039" w:rsidRDefault="00000000" w:rsidP="00D94D64">
      <w:pPr>
        <w:pStyle w:val="1"/>
        <w:rPr>
          <w:rFonts w:hint="eastAsia"/>
        </w:rPr>
      </w:pPr>
      <w:bookmarkStart w:id="4" w:name="_bookmark9"/>
      <w:bookmarkEnd w:id="4"/>
      <w:proofErr w:type="spellStart"/>
      <w:r>
        <w:rPr>
          <w:w w:val="95"/>
        </w:rPr>
        <w:t>三、实验装置</w:t>
      </w:r>
      <w:proofErr w:type="spellEnd"/>
    </w:p>
    <w:p w14:paraId="0F4D6D29" w14:textId="77777777" w:rsidR="003E4039" w:rsidRDefault="00000000" w:rsidP="00D94D64">
      <w:pPr>
        <w:pStyle w:val="a3"/>
        <w:spacing w:before="208"/>
        <w:ind w:left="540"/>
        <w:rPr>
          <w:rFonts w:hint="eastAsia"/>
        </w:rPr>
      </w:pPr>
      <w:r>
        <w:rPr>
          <w:spacing w:val="22"/>
        </w:rPr>
        <w:t xml:space="preserve">⒈ </w:t>
      </w:r>
      <w:r>
        <w:rPr>
          <w:rFonts w:ascii="Times New Roman" w:eastAsia="Times New Roman" w:hAnsi="Times New Roman"/>
        </w:rPr>
        <w:t>PC</w:t>
      </w:r>
      <w:r>
        <w:rPr>
          <w:rFonts w:ascii="Times New Roman" w:eastAsia="Times New Roman" w:hAnsi="Times New Roman"/>
          <w:spacing w:val="-1"/>
        </w:rPr>
        <w:t xml:space="preserve"> </w:t>
      </w:r>
      <w:proofErr w:type="spellStart"/>
      <w:r>
        <w:rPr>
          <w:spacing w:val="10"/>
        </w:rPr>
        <w:t>机，安装有</w:t>
      </w:r>
      <w:r>
        <w:rPr>
          <w:rFonts w:ascii="Times New Roman" w:eastAsia="Times New Roman" w:hAnsi="Times New Roman"/>
        </w:rPr>
        <w:t>LabVIEW</w:t>
      </w:r>
      <w:proofErr w:type="spellEnd"/>
      <w:r>
        <w:rPr>
          <w:rFonts w:ascii="Times New Roman" w:eastAsia="Times New Roman" w:hAnsi="Times New Roman"/>
          <w:spacing w:val="-6"/>
        </w:rPr>
        <w:t xml:space="preserve"> </w:t>
      </w:r>
      <w:r>
        <w:rPr>
          <w:rFonts w:ascii="Times New Roman" w:eastAsia="Times New Roman" w:hAnsi="Times New Roman"/>
        </w:rPr>
        <w:t>2009</w:t>
      </w:r>
      <w:r>
        <w:t>（或更高版本）</w:t>
      </w:r>
      <w:r>
        <w:rPr>
          <w:spacing w:val="50"/>
        </w:rPr>
        <w:t>和</w:t>
      </w:r>
      <w:r>
        <w:rPr>
          <w:rFonts w:ascii="Times New Roman" w:eastAsia="Times New Roman" w:hAnsi="Times New Roman"/>
        </w:rPr>
        <w:t>Digital</w:t>
      </w:r>
      <w:r>
        <w:rPr>
          <w:rFonts w:ascii="Times New Roman" w:eastAsia="Times New Roman" w:hAnsi="Times New Roman"/>
          <w:spacing w:val="-2"/>
        </w:rPr>
        <w:t xml:space="preserve"> </w:t>
      </w:r>
      <w:r>
        <w:rPr>
          <w:rFonts w:ascii="Times New Roman" w:eastAsia="Times New Roman" w:hAnsi="Times New Roman"/>
        </w:rPr>
        <w:t>Filter</w:t>
      </w:r>
      <w:r>
        <w:rPr>
          <w:rFonts w:ascii="Times New Roman" w:eastAsia="Times New Roman" w:hAnsi="Times New Roman"/>
          <w:spacing w:val="-2"/>
        </w:rPr>
        <w:t xml:space="preserve"> </w:t>
      </w:r>
      <w:r>
        <w:rPr>
          <w:rFonts w:ascii="Times New Roman" w:eastAsia="Times New Roman" w:hAnsi="Times New Roman"/>
        </w:rPr>
        <w:t>Design</w:t>
      </w:r>
      <w:r>
        <w:rPr>
          <w:rFonts w:ascii="Times New Roman" w:eastAsia="Times New Roman" w:hAnsi="Times New Roman"/>
          <w:spacing w:val="-2"/>
        </w:rPr>
        <w:t xml:space="preserve"> </w:t>
      </w:r>
      <w:proofErr w:type="spellStart"/>
      <w:r>
        <w:t>工具包</w:t>
      </w:r>
      <w:proofErr w:type="spellEnd"/>
      <w:r>
        <w:t>；</w:t>
      </w:r>
    </w:p>
    <w:p w14:paraId="28616ADA" w14:textId="77777777" w:rsidR="003E4039" w:rsidRDefault="00000000" w:rsidP="00D94D64">
      <w:pPr>
        <w:pStyle w:val="a3"/>
        <w:spacing w:before="63"/>
        <w:ind w:left="540"/>
        <w:rPr>
          <w:rFonts w:hint="eastAsia"/>
        </w:rPr>
      </w:pPr>
      <w:r>
        <w:rPr>
          <w:spacing w:val="18"/>
        </w:rPr>
        <w:t xml:space="preserve">⒉ </w:t>
      </w:r>
      <w:proofErr w:type="spellStart"/>
      <w:r>
        <w:rPr>
          <w:spacing w:val="18"/>
        </w:rPr>
        <w:t>匹配的</w:t>
      </w:r>
      <w:r>
        <w:rPr>
          <w:rFonts w:ascii="Times New Roman" w:eastAsia="Times New Roman" w:hAnsi="Times New Roman"/>
        </w:rPr>
        <w:t>NI</w:t>
      </w:r>
      <w:proofErr w:type="spellEnd"/>
      <w:r>
        <w:rPr>
          <w:rFonts w:ascii="Times New Roman" w:eastAsia="Times New Roman" w:hAnsi="Times New Roman"/>
          <w:spacing w:val="-5"/>
        </w:rPr>
        <w:t xml:space="preserve"> </w:t>
      </w:r>
      <w:r>
        <w:rPr>
          <w:rFonts w:ascii="Times New Roman" w:eastAsia="Times New Roman" w:hAnsi="Times New Roman"/>
        </w:rPr>
        <w:t>ELVIS</w:t>
      </w:r>
      <w:r>
        <w:rPr>
          <w:rFonts w:ascii="Times New Roman" w:eastAsia="Times New Roman" w:hAnsi="Times New Roman"/>
          <w:spacing w:val="-4"/>
        </w:rPr>
        <w:t xml:space="preserve"> </w:t>
      </w:r>
      <w:r>
        <w:rPr>
          <w:rFonts w:ascii="Times New Roman" w:eastAsia="Times New Roman" w:hAnsi="Times New Roman"/>
        </w:rPr>
        <w:t>2</w:t>
      </w:r>
      <w:r>
        <w:rPr>
          <w:rFonts w:ascii="Times New Roman" w:eastAsia="Times New Roman" w:hAnsi="Times New Roman"/>
          <w:spacing w:val="-1"/>
        </w:rPr>
        <w:t xml:space="preserve"> </w:t>
      </w:r>
      <w:r>
        <w:rPr>
          <w:spacing w:val="-5"/>
        </w:rPr>
        <w:t xml:space="preserve">或 </w:t>
      </w:r>
      <w:r>
        <w:rPr>
          <w:rFonts w:ascii="Times New Roman" w:eastAsia="Times New Roman" w:hAnsi="Times New Roman"/>
        </w:rPr>
        <w:t>2+</w:t>
      </w:r>
      <w:r>
        <w:rPr>
          <w:spacing w:val="-5"/>
        </w:rPr>
        <w:t xml:space="preserve">和 </w:t>
      </w:r>
      <w:r>
        <w:rPr>
          <w:rFonts w:ascii="Times New Roman" w:eastAsia="Times New Roman" w:hAnsi="Times New Roman"/>
        </w:rPr>
        <w:t>USB</w:t>
      </w:r>
      <w:r>
        <w:rPr>
          <w:rFonts w:ascii="Times New Roman" w:eastAsia="Times New Roman" w:hAnsi="Times New Roman"/>
          <w:spacing w:val="-2"/>
        </w:rPr>
        <w:t xml:space="preserve"> </w:t>
      </w:r>
      <w:proofErr w:type="spellStart"/>
      <w:r>
        <w:t>电缆</w:t>
      </w:r>
      <w:proofErr w:type="spellEnd"/>
      <w:r>
        <w:t>；</w:t>
      </w:r>
    </w:p>
    <w:p w14:paraId="3C4D066F" w14:textId="77777777" w:rsidR="003E4039" w:rsidRDefault="00000000" w:rsidP="00D94D64">
      <w:pPr>
        <w:pStyle w:val="a3"/>
        <w:spacing w:before="65"/>
        <w:ind w:left="540"/>
        <w:rPr>
          <w:rFonts w:hint="eastAsia"/>
          <w:lang w:eastAsia="zh-CN"/>
        </w:rPr>
      </w:pPr>
      <w:r>
        <w:rPr>
          <w:spacing w:val="22"/>
          <w:lang w:eastAsia="zh-CN"/>
        </w:rPr>
        <w:t xml:space="preserve">⒊ </w:t>
      </w:r>
      <w:r>
        <w:rPr>
          <w:rFonts w:ascii="Times New Roman" w:eastAsia="Times New Roman" w:hAnsi="Times New Roman"/>
          <w:lang w:eastAsia="zh-CN"/>
        </w:rPr>
        <w:t>EMONA</w:t>
      </w:r>
      <w:r>
        <w:rPr>
          <w:rFonts w:ascii="Times New Roman" w:eastAsia="Times New Roman" w:hAnsi="Times New Roman"/>
          <w:spacing w:val="-12"/>
          <w:lang w:eastAsia="zh-CN"/>
        </w:rPr>
        <w:t xml:space="preserve"> </w:t>
      </w:r>
      <w:r>
        <w:rPr>
          <w:rFonts w:ascii="Times New Roman" w:eastAsia="Times New Roman" w:hAnsi="Times New Roman"/>
          <w:lang w:eastAsia="zh-CN"/>
        </w:rPr>
        <w:t xml:space="preserve">SIGEx </w:t>
      </w:r>
      <w:r>
        <w:rPr>
          <w:lang w:eastAsia="zh-CN"/>
        </w:rPr>
        <w:t>信号及系统扩充板；</w:t>
      </w:r>
    </w:p>
    <w:p w14:paraId="71FCB6F9" w14:textId="77777777" w:rsidR="003E4039" w:rsidRDefault="00000000" w:rsidP="00D94D64">
      <w:pPr>
        <w:pStyle w:val="a3"/>
        <w:spacing w:before="63"/>
        <w:ind w:left="540"/>
        <w:rPr>
          <w:rFonts w:hint="eastAsia"/>
          <w:lang w:eastAsia="zh-CN"/>
        </w:rPr>
      </w:pPr>
      <w:r>
        <w:rPr>
          <w:spacing w:val="3"/>
          <w:lang w:eastAsia="zh-CN"/>
        </w:rPr>
        <w:t>⒋ 分类跳接电缆；</w:t>
      </w:r>
    </w:p>
    <w:p w14:paraId="070468D2" w14:textId="77777777" w:rsidR="003E4039" w:rsidRDefault="00000000" w:rsidP="00D94D64">
      <w:pPr>
        <w:pStyle w:val="a3"/>
        <w:spacing w:before="63"/>
        <w:ind w:left="540"/>
        <w:rPr>
          <w:rFonts w:hint="eastAsia"/>
          <w:lang w:eastAsia="zh-CN"/>
        </w:rPr>
      </w:pPr>
      <w:r>
        <w:rPr>
          <w:spacing w:val="7"/>
          <w:lang w:eastAsia="zh-CN"/>
        </w:rPr>
        <w:t xml:space="preserve">⒌ 两根 </w:t>
      </w:r>
      <w:r>
        <w:rPr>
          <w:rFonts w:ascii="Times New Roman" w:eastAsia="Times New Roman" w:hAnsi="Times New Roman"/>
          <w:lang w:eastAsia="zh-CN"/>
        </w:rPr>
        <w:t>BNC-2mm</w:t>
      </w:r>
      <w:r>
        <w:rPr>
          <w:rFonts w:ascii="Times New Roman" w:eastAsia="Times New Roman" w:hAnsi="Times New Roman"/>
          <w:spacing w:val="-2"/>
          <w:lang w:eastAsia="zh-CN"/>
        </w:rPr>
        <w:t xml:space="preserve"> </w:t>
      </w:r>
      <w:r>
        <w:rPr>
          <w:lang w:eastAsia="zh-CN"/>
        </w:rPr>
        <w:t>引线。</w:t>
      </w:r>
    </w:p>
    <w:p w14:paraId="4F35E53A" w14:textId="77777777" w:rsidR="003E4039" w:rsidRDefault="003E4039" w:rsidP="00D94D64">
      <w:pPr>
        <w:pStyle w:val="a3"/>
        <w:spacing w:before="11"/>
        <w:rPr>
          <w:rFonts w:hint="eastAsia"/>
          <w:sz w:val="22"/>
          <w:lang w:eastAsia="zh-CN"/>
        </w:rPr>
      </w:pPr>
    </w:p>
    <w:p w14:paraId="61A7D0F6" w14:textId="1D024831" w:rsidR="003E4039" w:rsidRDefault="00000000" w:rsidP="00D94D64">
      <w:pPr>
        <w:pStyle w:val="1"/>
        <w:rPr>
          <w:rFonts w:hint="eastAsia"/>
        </w:rPr>
      </w:pPr>
      <w:bookmarkStart w:id="5" w:name="_bookmark10"/>
      <w:bookmarkEnd w:id="5"/>
      <w:r>
        <w:rPr>
          <w:w w:val="95"/>
        </w:rPr>
        <w:t>四、</w:t>
      </w:r>
      <w:r w:rsidR="00ED7B69">
        <w:rPr>
          <w:rFonts w:hint="eastAsia"/>
          <w:w w:val="95"/>
          <w:lang w:eastAsia="zh-CN"/>
        </w:rPr>
        <w:t>实验结果分析</w:t>
      </w:r>
    </w:p>
    <w:p w14:paraId="7E0866F9" w14:textId="77777777" w:rsidR="003E4039" w:rsidRPr="00625ECD" w:rsidRDefault="00000000" w:rsidP="00D94D64">
      <w:pPr>
        <w:pStyle w:val="5"/>
        <w:spacing w:before="145"/>
        <w:ind w:left="0" w:right="6413"/>
        <w:jc w:val="center"/>
        <w:rPr>
          <w:rFonts w:ascii="Times New Roman" w:eastAsia="Times New Roman" w:hAnsi="Times New Roman"/>
          <w:b w:val="0"/>
          <w:bCs w:val="0"/>
        </w:rPr>
      </w:pPr>
      <w:proofErr w:type="spellStart"/>
      <w:r w:rsidRPr="00625ECD">
        <w:rPr>
          <w:rFonts w:ascii="宋体" w:eastAsia="宋体" w:hAnsi="宋体" w:hint="eastAsia"/>
          <w:b w:val="0"/>
          <w:bCs w:val="0"/>
        </w:rPr>
        <w:t>第</w:t>
      </w:r>
      <w:r w:rsidRPr="00625ECD">
        <w:rPr>
          <w:rFonts w:ascii="Times New Roman" w:eastAsia="Times New Roman" w:hAnsi="Times New Roman"/>
          <w:b w:val="0"/>
          <w:bCs w:val="0"/>
        </w:rPr>
        <w:t>A</w:t>
      </w:r>
      <w:r w:rsidRPr="00625ECD">
        <w:rPr>
          <w:rFonts w:ascii="宋体" w:eastAsia="宋体" w:hAnsi="宋体" w:hint="eastAsia"/>
          <w:b w:val="0"/>
          <w:bCs w:val="0"/>
        </w:rPr>
        <w:t>部</w:t>
      </w:r>
      <w:proofErr w:type="spellEnd"/>
      <w:r w:rsidRPr="00625ECD">
        <w:rPr>
          <w:rFonts w:ascii="宋体" w:eastAsia="宋体" w:hAnsi="宋体" w:hint="eastAsia"/>
          <w:b w:val="0"/>
          <w:bCs w:val="0"/>
        </w:rPr>
        <w:t>分</w:t>
      </w:r>
      <w:r w:rsidRPr="00625ECD">
        <w:rPr>
          <w:rFonts w:ascii="Calibri" w:eastAsia="Calibri" w:hAnsi="Calibri"/>
          <w:b w:val="0"/>
          <w:bCs w:val="0"/>
        </w:rPr>
        <w:t>——</w:t>
      </w:r>
      <w:proofErr w:type="spellStart"/>
      <w:r w:rsidRPr="00625ECD">
        <w:rPr>
          <w:rFonts w:ascii="宋体" w:eastAsia="宋体" w:hAnsi="宋体" w:hint="eastAsia"/>
          <w:b w:val="0"/>
          <w:bCs w:val="0"/>
        </w:rPr>
        <w:t>设置</w:t>
      </w:r>
      <w:r w:rsidRPr="00625ECD">
        <w:rPr>
          <w:rFonts w:ascii="Times New Roman" w:eastAsia="Times New Roman" w:hAnsi="Times New Roman"/>
          <w:b w:val="0"/>
          <w:bCs w:val="0"/>
        </w:rPr>
        <w:t>NI</w:t>
      </w:r>
      <w:proofErr w:type="spellEnd"/>
      <w:r w:rsidRPr="00625ECD">
        <w:rPr>
          <w:rFonts w:ascii="Times New Roman" w:eastAsia="Times New Roman" w:hAnsi="Times New Roman"/>
          <w:b w:val="0"/>
          <w:bCs w:val="0"/>
          <w:spacing w:val="-13"/>
        </w:rPr>
        <w:t xml:space="preserve"> </w:t>
      </w:r>
      <w:r w:rsidRPr="00625ECD">
        <w:rPr>
          <w:rFonts w:ascii="Times New Roman" w:eastAsia="Times New Roman" w:hAnsi="Times New Roman"/>
          <w:b w:val="0"/>
          <w:bCs w:val="0"/>
        </w:rPr>
        <w:t>ELVIS/</w:t>
      </w:r>
      <w:proofErr w:type="spellStart"/>
      <w:r w:rsidRPr="00625ECD">
        <w:rPr>
          <w:rFonts w:ascii="Times New Roman" w:eastAsia="Times New Roman" w:hAnsi="Times New Roman"/>
          <w:b w:val="0"/>
          <w:bCs w:val="0"/>
        </w:rPr>
        <w:t>SIGEx</w:t>
      </w:r>
      <w:proofErr w:type="spellEnd"/>
    </w:p>
    <w:p w14:paraId="23635718" w14:textId="77777777" w:rsidR="003E4039" w:rsidRDefault="00000000" w:rsidP="00D94D64">
      <w:pPr>
        <w:pStyle w:val="a3"/>
        <w:spacing w:before="106"/>
        <w:ind w:left="540"/>
        <w:rPr>
          <w:rFonts w:hint="eastAsia"/>
        </w:rPr>
      </w:pPr>
      <w:r w:rsidRPr="00625ECD">
        <w:rPr>
          <w:spacing w:val="5"/>
        </w:rPr>
        <w:t xml:space="preserve">⒈ </w:t>
      </w:r>
      <w:proofErr w:type="spellStart"/>
      <w:r w:rsidRPr="00625ECD">
        <w:rPr>
          <w:spacing w:val="5"/>
        </w:rPr>
        <w:t>关闭</w:t>
      </w:r>
      <w:proofErr w:type="spellEnd"/>
      <w:r w:rsidRPr="00625ECD">
        <w:rPr>
          <w:spacing w:val="5"/>
        </w:rPr>
        <w:t xml:space="preserve"> </w:t>
      </w:r>
      <w:r w:rsidRPr="00625ECD">
        <w:rPr>
          <w:rFonts w:ascii="Times New Roman" w:eastAsia="Times New Roman" w:hAnsi="Times New Roman"/>
        </w:rPr>
        <w:t>NI</w:t>
      </w:r>
      <w:r w:rsidRPr="00625ECD">
        <w:rPr>
          <w:rFonts w:ascii="Times New Roman" w:eastAsia="Times New Roman" w:hAnsi="Times New Roman"/>
          <w:spacing w:val="-5"/>
        </w:rPr>
        <w:t xml:space="preserve"> </w:t>
      </w:r>
      <w:r w:rsidRPr="00625ECD">
        <w:rPr>
          <w:rFonts w:ascii="Times New Roman" w:eastAsia="Times New Roman" w:hAnsi="Times New Roman"/>
        </w:rPr>
        <w:t>EL</w:t>
      </w:r>
      <w:r>
        <w:rPr>
          <w:rFonts w:ascii="Times New Roman" w:eastAsia="Times New Roman" w:hAnsi="Times New Roman"/>
        </w:rPr>
        <w:t>VIS</w:t>
      </w:r>
      <w:r>
        <w:rPr>
          <w:rFonts w:ascii="Times New Roman" w:eastAsia="Times New Roman" w:hAnsi="Times New Roman"/>
          <w:spacing w:val="-2"/>
        </w:rPr>
        <w:t xml:space="preserve"> </w:t>
      </w:r>
      <w:proofErr w:type="spellStart"/>
      <w:r>
        <w:t>及其模型板开关</w:t>
      </w:r>
      <w:proofErr w:type="spellEnd"/>
      <w:r>
        <w:t>；</w:t>
      </w:r>
    </w:p>
    <w:p w14:paraId="3510F847" w14:textId="77777777" w:rsidR="003E4039" w:rsidRDefault="00000000" w:rsidP="00D94D64">
      <w:pPr>
        <w:pStyle w:val="a3"/>
        <w:spacing w:before="63"/>
        <w:ind w:left="540"/>
        <w:rPr>
          <w:rFonts w:hint="eastAsia"/>
        </w:rPr>
      </w:pPr>
      <w:r>
        <w:rPr>
          <w:spacing w:val="8"/>
        </w:rPr>
        <w:t xml:space="preserve">⒉ 将 </w:t>
      </w:r>
      <w:proofErr w:type="spellStart"/>
      <w:r>
        <w:rPr>
          <w:rFonts w:ascii="Times New Roman" w:eastAsia="Times New Roman" w:hAnsi="Times New Roman"/>
        </w:rPr>
        <w:t>SIGEx</w:t>
      </w:r>
      <w:proofErr w:type="spellEnd"/>
      <w:r>
        <w:rPr>
          <w:rFonts w:ascii="Times New Roman" w:eastAsia="Times New Roman" w:hAnsi="Times New Roman"/>
          <w:spacing w:val="-3"/>
        </w:rPr>
        <w:t xml:space="preserve"> </w:t>
      </w:r>
      <w:proofErr w:type="spellStart"/>
      <w:r>
        <w:rPr>
          <w:spacing w:val="12"/>
        </w:rPr>
        <w:t>板插入到</w:t>
      </w:r>
      <w:r>
        <w:rPr>
          <w:rFonts w:ascii="Times New Roman" w:eastAsia="Times New Roman" w:hAnsi="Times New Roman"/>
        </w:rPr>
        <w:t>NI</w:t>
      </w:r>
      <w:proofErr w:type="spellEnd"/>
      <w:r>
        <w:rPr>
          <w:rFonts w:ascii="Times New Roman" w:eastAsia="Times New Roman" w:hAnsi="Times New Roman"/>
          <w:spacing w:val="-5"/>
        </w:rPr>
        <w:t xml:space="preserve"> </w:t>
      </w:r>
      <w:r>
        <w:rPr>
          <w:rFonts w:ascii="Times New Roman" w:eastAsia="Times New Roman" w:hAnsi="Times New Roman"/>
        </w:rPr>
        <w:t>ELVIS</w:t>
      </w:r>
      <w:r>
        <w:rPr>
          <w:rFonts w:ascii="Times New Roman" w:eastAsia="Times New Roman" w:hAnsi="Times New Roman"/>
          <w:spacing w:val="-3"/>
        </w:rPr>
        <w:t xml:space="preserve"> </w:t>
      </w:r>
      <w:r>
        <w:t>中；</w:t>
      </w:r>
    </w:p>
    <w:p w14:paraId="67119D59" w14:textId="77777777" w:rsidR="003E4039" w:rsidRDefault="00000000" w:rsidP="00D94D64">
      <w:pPr>
        <w:pStyle w:val="a3"/>
        <w:spacing w:before="63"/>
        <w:ind w:left="540"/>
        <w:rPr>
          <w:rFonts w:hint="eastAsia"/>
          <w:lang w:eastAsia="zh-CN"/>
        </w:rPr>
      </w:pPr>
      <w:r>
        <w:rPr>
          <w:spacing w:val="6"/>
          <w:lang w:eastAsia="zh-CN"/>
        </w:rPr>
        <w:t xml:space="preserve">⒊ 使用 </w:t>
      </w:r>
      <w:r>
        <w:rPr>
          <w:rFonts w:ascii="Times New Roman" w:eastAsia="Times New Roman" w:hAnsi="Times New Roman"/>
          <w:lang w:eastAsia="zh-CN"/>
        </w:rPr>
        <w:t>USB</w:t>
      </w:r>
      <w:r>
        <w:rPr>
          <w:rFonts w:ascii="Times New Roman" w:eastAsia="Times New Roman" w:hAnsi="Times New Roman"/>
          <w:spacing w:val="-1"/>
          <w:lang w:eastAsia="zh-CN"/>
        </w:rPr>
        <w:t xml:space="preserve"> </w:t>
      </w:r>
      <w:r>
        <w:rPr>
          <w:spacing w:val="16"/>
          <w:lang w:eastAsia="zh-CN"/>
        </w:rPr>
        <w:t>电缆将</w:t>
      </w:r>
      <w:r>
        <w:rPr>
          <w:rFonts w:ascii="Times New Roman" w:eastAsia="Times New Roman" w:hAnsi="Times New Roman"/>
          <w:lang w:eastAsia="zh-CN"/>
        </w:rPr>
        <w:t>NI</w:t>
      </w:r>
      <w:r>
        <w:rPr>
          <w:rFonts w:ascii="Times New Roman" w:eastAsia="Times New Roman" w:hAnsi="Times New Roman"/>
          <w:spacing w:val="-5"/>
          <w:lang w:eastAsia="zh-CN"/>
        </w:rPr>
        <w:t xml:space="preserve"> </w:t>
      </w:r>
      <w:r>
        <w:rPr>
          <w:rFonts w:ascii="Times New Roman" w:eastAsia="Times New Roman" w:hAnsi="Times New Roman"/>
          <w:lang w:eastAsia="zh-CN"/>
        </w:rPr>
        <w:t>ELVIS</w:t>
      </w:r>
      <w:r>
        <w:rPr>
          <w:rFonts w:ascii="Times New Roman" w:eastAsia="Times New Roman" w:hAnsi="Times New Roman"/>
          <w:spacing w:val="-4"/>
          <w:lang w:eastAsia="zh-CN"/>
        </w:rPr>
        <w:t xml:space="preserve"> </w:t>
      </w:r>
      <w:r>
        <w:rPr>
          <w:spacing w:val="-4"/>
          <w:lang w:eastAsia="zh-CN"/>
        </w:rPr>
        <w:t xml:space="preserve">与 </w:t>
      </w:r>
      <w:r>
        <w:rPr>
          <w:rFonts w:ascii="Times New Roman" w:eastAsia="Times New Roman" w:hAnsi="Times New Roman"/>
          <w:lang w:eastAsia="zh-CN"/>
        </w:rPr>
        <w:t>PC</w:t>
      </w:r>
      <w:r>
        <w:rPr>
          <w:rFonts w:ascii="Times New Roman" w:eastAsia="Times New Roman" w:hAnsi="Times New Roman"/>
          <w:spacing w:val="-1"/>
          <w:lang w:eastAsia="zh-CN"/>
        </w:rPr>
        <w:t xml:space="preserve"> </w:t>
      </w:r>
      <w:r>
        <w:rPr>
          <w:lang w:eastAsia="zh-CN"/>
        </w:rPr>
        <w:t>机相连；</w:t>
      </w:r>
    </w:p>
    <w:p w14:paraId="29CE4C34" w14:textId="77777777" w:rsidR="003E4039" w:rsidRDefault="00000000" w:rsidP="00D94D64">
      <w:pPr>
        <w:pStyle w:val="a3"/>
        <w:spacing w:before="65" w:line="288" w:lineRule="auto"/>
        <w:ind w:left="120" w:right="1376" w:firstLine="419"/>
        <w:rPr>
          <w:rFonts w:hint="eastAsia"/>
          <w:lang w:eastAsia="zh-CN"/>
        </w:rPr>
      </w:pPr>
      <w:r>
        <w:rPr>
          <w:spacing w:val="4"/>
          <w:lang w:eastAsia="zh-CN"/>
        </w:rPr>
        <w:lastRenderedPageBreak/>
        <w:t xml:space="preserve">⒋ 打开 </w:t>
      </w:r>
      <w:r>
        <w:rPr>
          <w:rFonts w:ascii="Times New Roman" w:eastAsia="Times New Roman" w:hAnsi="Times New Roman"/>
          <w:lang w:eastAsia="zh-CN"/>
        </w:rPr>
        <w:t>PC</w:t>
      </w:r>
      <w:r>
        <w:rPr>
          <w:rFonts w:ascii="Times New Roman" w:eastAsia="Times New Roman" w:hAnsi="Times New Roman"/>
          <w:spacing w:val="-5"/>
          <w:lang w:eastAsia="zh-CN"/>
        </w:rPr>
        <w:t xml:space="preserve"> </w:t>
      </w:r>
      <w:r>
        <w:rPr>
          <w:lang w:eastAsia="zh-CN"/>
        </w:rPr>
        <w:t>机（如果尚未打开</w:t>
      </w:r>
      <w:r>
        <w:rPr>
          <w:spacing w:val="-66"/>
          <w:lang w:eastAsia="zh-CN"/>
        </w:rPr>
        <w:t>）</w:t>
      </w:r>
      <w:r>
        <w:rPr>
          <w:spacing w:val="-20"/>
          <w:lang w:eastAsia="zh-CN"/>
        </w:rPr>
        <w:t xml:space="preserve">，进入 </w:t>
      </w:r>
      <w:r>
        <w:rPr>
          <w:rFonts w:ascii="Times New Roman" w:eastAsia="Times New Roman" w:hAnsi="Times New Roman"/>
          <w:lang w:eastAsia="zh-CN"/>
        </w:rPr>
        <w:t>Win7</w:t>
      </w:r>
      <w:r>
        <w:rPr>
          <w:rFonts w:ascii="Times New Roman" w:eastAsia="Times New Roman" w:hAnsi="Times New Roman"/>
          <w:spacing w:val="-6"/>
          <w:lang w:eastAsia="zh-CN"/>
        </w:rPr>
        <w:t xml:space="preserve"> </w:t>
      </w:r>
      <w:r>
        <w:rPr>
          <w:spacing w:val="-2"/>
          <w:lang w:eastAsia="zh-CN"/>
        </w:rPr>
        <w:t xml:space="preserve">系统并等待 </w:t>
      </w:r>
      <w:r>
        <w:rPr>
          <w:rFonts w:ascii="Times New Roman" w:eastAsia="Times New Roman" w:hAnsi="Times New Roman"/>
          <w:lang w:eastAsia="zh-CN"/>
        </w:rPr>
        <w:t>PC</w:t>
      </w:r>
      <w:r>
        <w:rPr>
          <w:rFonts w:ascii="Times New Roman" w:eastAsia="Times New Roman" w:hAnsi="Times New Roman"/>
          <w:spacing w:val="-7"/>
          <w:lang w:eastAsia="zh-CN"/>
        </w:rPr>
        <w:t xml:space="preserve"> </w:t>
      </w:r>
      <w:r>
        <w:rPr>
          <w:lang w:eastAsia="zh-CN"/>
        </w:rPr>
        <w:t>机完全启动（</w:t>
      </w:r>
      <w:r>
        <w:rPr>
          <w:spacing w:val="-4"/>
          <w:lang w:eastAsia="zh-CN"/>
        </w:rPr>
        <w:t xml:space="preserve">从而 </w:t>
      </w:r>
      <w:r>
        <w:rPr>
          <w:rFonts w:ascii="Times New Roman" w:eastAsia="Times New Roman" w:hAnsi="Times New Roman"/>
          <w:lang w:eastAsia="zh-CN"/>
        </w:rPr>
        <w:t>PC</w:t>
      </w:r>
      <w:r>
        <w:rPr>
          <w:rFonts w:ascii="Times New Roman" w:eastAsia="Times New Roman" w:hAnsi="Times New Roman"/>
          <w:spacing w:val="-5"/>
          <w:lang w:eastAsia="zh-CN"/>
        </w:rPr>
        <w:t xml:space="preserve"> </w:t>
      </w:r>
      <w:r>
        <w:rPr>
          <w:lang w:eastAsia="zh-CN"/>
        </w:rPr>
        <w:t>机准</w:t>
      </w:r>
      <w:r>
        <w:rPr>
          <w:spacing w:val="7"/>
          <w:lang w:eastAsia="zh-CN"/>
        </w:rPr>
        <w:t>备好连接外部</w:t>
      </w:r>
      <w:r>
        <w:rPr>
          <w:rFonts w:ascii="宋体" w:eastAsia="宋体" w:hAnsi="宋体" w:hint="eastAsia"/>
          <w:spacing w:val="-3"/>
          <w:lang w:eastAsia="zh-CN"/>
        </w:rPr>
        <w:t>U</w:t>
      </w:r>
      <w:r>
        <w:rPr>
          <w:rFonts w:ascii="宋体" w:eastAsia="宋体" w:hAnsi="宋体" w:hint="eastAsia"/>
          <w:lang w:eastAsia="zh-CN"/>
        </w:rPr>
        <w:t>SB</w:t>
      </w:r>
      <w:r>
        <w:rPr>
          <w:rFonts w:ascii="宋体" w:eastAsia="宋体" w:hAnsi="宋体" w:hint="eastAsia"/>
          <w:spacing w:val="-53"/>
          <w:lang w:eastAsia="zh-CN"/>
        </w:rPr>
        <w:t xml:space="preserve"> </w:t>
      </w:r>
      <w:r>
        <w:rPr>
          <w:spacing w:val="-2"/>
          <w:lang w:eastAsia="zh-CN"/>
        </w:rPr>
        <w:t>设备</w:t>
      </w:r>
      <w:r>
        <w:rPr>
          <w:spacing w:val="-108"/>
          <w:lang w:eastAsia="zh-CN"/>
        </w:rPr>
        <w:t>）</w:t>
      </w:r>
      <w:r>
        <w:rPr>
          <w:lang w:eastAsia="zh-CN"/>
        </w:rPr>
        <w:t>；</w:t>
      </w:r>
    </w:p>
    <w:p w14:paraId="6A4E3DCE" w14:textId="77777777" w:rsidR="003E4039" w:rsidRDefault="00000000" w:rsidP="00D94D64">
      <w:pPr>
        <w:pStyle w:val="a3"/>
        <w:spacing w:line="290" w:lineRule="auto"/>
        <w:ind w:left="120" w:right="1371" w:firstLine="419"/>
        <w:rPr>
          <w:rFonts w:hint="eastAsia"/>
          <w:lang w:eastAsia="zh-CN"/>
        </w:rPr>
      </w:pPr>
      <w:r>
        <w:rPr>
          <w:spacing w:val="5"/>
          <w:lang w:eastAsia="zh-CN"/>
        </w:rPr>
        <w:t xml:space="preserve">⒌ 打开 </w:t>
      </w:r>
      <w:r>
        <w:rPr>
          <w:rFonts w:ascii="Times New Roman" w:eastAsia="Times New Roman" w:hAnsi="Times New Roman"/>
          <w:lang w:eastAsia="zh-CN"/>
        </w:rPr>
        <w:t>NI</w:t>
      </w:r>
      <w:r>
        <w:rPr>
          <w:rFonts w:ascii="Times New Roman" w:eastAsia="Times New Roman" w:hAnsi="Times New Roman"/>
          <w:spacing w:val="42"/>
          <w:lang w:eastAsia="zh-CN"/>
        </w:rPr>
        <w:t xml:space="preserve"> </w:t>
      </w:r>
      <w:r>
        <w:rPr>
          <w:rFonts w:ascii="Times New Roman" w:eastAsia="Times New Roman" w:hAnsi="Times New Roman"/>
          <w:lang w:eastAsia="zh-CN"/>
        </w:rPr>
        <w:t>ELVIS</w:t>
      </w:r>
      <w:r>
        <w:rPr>
          <w:spacing w:val="-1"/>
          <w:lang w:eastAsia="zh-CN"/>
        </w:rPr>
        <w:t xml:space="preserve">，但是不要打开扩充板开关。你应该会看到 </w:t>
      </w:r>
      <w:r>
        <w:rPr>
          <w:rFonts w:ascii="Times New Roman" w:eastAsia="Times New Roman" w:hAnsi="Times New Roman"/>
          <w:lang w:eastAsia="zh-CN"/>
        </w:rPr>
        <w:t>USB</w:t>
      </w:r>
      <w:r>
        <w:rPr>
          <w:rFonts w:ascii="Times New Roman" w:eastAsia="Times New Roman" w:hAnsi="Times New Roman"/>
          <w:spacing w:val="-3"/>
          <w:lang w:eastAsia="zh-CN"/>
        </w:rPr>
        <w:t xml:space="preserve"> </w:t>
      </w:r>
      <w:r>
        <w:rPr>
          <w:lang w:eastAsia="zh-CN"/>
        </w:rPr>
        <w:t>灯点亮（</w:t>
      </w:r>
      <w:r>
        <w:rPr>
          <w:rFonts w:ascii="Times New Roman" w:eastAsia="Times New Roman" w:hAnsi="Times New Roman"/>
          <w:lang w:eastAsia="zh-CN"/>
        </w:rPr>
        <w:t>ELVIS</w:t>
      </w:r>
      <w:r>
        <w:rPr>
          <w:rFonts w:ascii="Times New Roman" w:eastAsia="Times New Roman" w:hAnsi="Times New Roman"/>
          <w:spacing w:val="-1"/>
          <w:lang w:eastAsia="zh-CN"/>
        </w:rPr>
        <w:t xml:space="preserve"> </w:t>
      </w:r>
      <w:r>
        <w:rPr>
          <w:lang w:eastAsia="zh-CN"/>
        </w:rPr>
        <w:t>的右上角</w:t>
      </w:r>
      <w:r>
        <w:rPr>
          <w:spacing w:val="-106"/>
          <w:lang w:eastAsia="zh-CN"/>
        </w:rPr>
        <w:t>）</w:t>
      </w:r>
      <w:r>
        <w:rPr>
          <w:spacing w:val="-1"/>
          <w:lang w:eastAsia="zh-CN"/>
        </w:rPr>
        <w:t xml:space="preserve">。如果已经打开了音箱，那么 </w:t>
      </w:r>
      <w:r>
        <w:rPr>
          <w:rFonts w:ascii="Times New Roman" w:eastAsia="Times New Roman" w:hAnsi="Times New Roman"/>
          <w:lang w:eastAsia="zh-CN"/>
        </w:rPr>
        <w:t>PC</w:t>
      </w:r>
      <w:r>
        <w:rPr>
          <w:rFonts w:ascii="Times New Roman" w:eastAsia="Times New Roman" w:hAnsi="Times New Roman"/>
          <w:spacing w:val="-6"/>
          <w:lang w:eastAsia="zh-CN"/>
        </w:rPr>
        <w:t xml:space="preserve"> </w:t>
      </w:r>
      <w:r>
        <w:rPr>
          <w:spacing w:val="4"/>
          <w:lang w:eastAsia="zh-CN"/>
        </w:rPr>
        <w:t>机可能会发出提示音，提示</w:t>
      </w:r>
      <w:r>
        <w:rPr>
          <w:rFonts w:ascii="Times New Roman" w:eastAsia="Times New Roman" w:hAnsi="Times New Roman"/>
          <w:lang w:eastAsia="zh-CN"/>
        </w:rPr>
        <w:t>ELVIS</w:t>
      </w:r>
      <w:r>
        <w:rPr>
          <w:rFonts w:ascii="Times New Roman" w:eastAsia="Times New Roman" w:hAnsi="Times New Roman"/>
          <w:spacing w:val="-9"/>
          <w:lang w:eastAsia="zh-CN"/>
        </w:rPr>
        <w:t xml:space="preserve"> </w:t>
      </w:r>
      <w:r>
        <w:rPr>
          <w:lang w:eastAsia="zh-CN"/>
        </w:rPr>
        <w:t>已经检测到；</w:t>
      </w:r>
    </w:p>
    <w:p w14:paraId="56A5FCA6" w14:textId="77777777" w:rsidR="003E4039" w:rsidRDefault="00000000" w:rsidP="00D94D64">
      <w:pPr>
        <w:pStyle w:val="a3"/>
        <w:spacing w:line="288" w:lineRule="auto"/>
        <w:ind w:left="120" w:right="1267" w:firstLine="419"/>
        <w:rPr>
          <w:rFonts w:hint="eastAsia"/>
          <w:lang w:eastAsia="zh-CN"/>
        </w:rPr>
      </w:pPr>
      <w:r>
        <w:rPr>
          <w:spacing w:val="7"/>
          <w:lang w:eastAsia="zh-CN"/>
        </w:rPr>
        <w:t xml:space="preserve">⒍ 打开 </w:t>
      </w:r>
      <w:r>
        <w:rPr>
          <w:rFonts w:ascii="Times New Roman" w:eastAsia="Times New Roman" w:hAnsi="Times New Roman"/>
          <w:lang w:eastAsia="zh-CN"/>
        </w:rPr>
        <w:t>NI</w:t>
      </w:r>
      <w:r>
        <w:rPr>
          <w:rFonts w:ascii="Times New Roman" w:eastAsia="Times New Roman" w:hAnsi="Times New Roman"/>
          <w:spacing w:val="46"/>
          <w:lang w:eastAsia="zh-CN"/>
        </w:rPr>
        <w:t xml:space="preserve"> </w:t>
      </w:r>
      <w:r>
        <w:rPr>
          <w:rFonts w:ascii="Times New Roman" w:eastAsia="Times New Roman" w:hAnsi="Times New Roman"/>
          <w:lang w:eastAsia="zh-CN"/>
        </w:rPr>
        <w:t>ELVIS</w:t>
      </w:r>
      <w:r>
        <w:rPr>
          <w:rFonts w:ascii="Times New Roman" w:eastAsia="Times New Roman" w:hAnsi="Times New Roman"/>
          <w:spacing w:val="-1"/>
          <w:lang w:eastAsia="zh-CN"/>
        </w:rPr>
        <w:t xml:space="preserve"> </w:t>
      </w:r>
      <w:r>
        <w:rPr>
          <w:spacing w:val="-1"/>
          <w:lang w:eastAsia="zh-CN"/>
        </w:rPr>
        <w:t xml:space="preserve">扩充板开关，将 </w:t>
      </w:r>
      <w:r>
        <w:rPr>
          <w:rFonts w:ascii="Times New Roman" w:eastAsia="Times New Roman" w:hAnsi="Times New Roman"/>
          <w:lang w:eastAsia="zh-CN"/>
        </w:rPr>
        <w:t xml:space="preserve">SIGEx </w:t>
      </w:r>
      <w:r>
        <w:rPr>
          <w:spacing w:val="-1"/>
          <w:lang w:eastAsia="zh-CN"/>
        </w:rPr>
        <w:t xml:space="preserve">板通电。确认所有三个电源 </w:t>
      </w:r>
      <w:r>
        <w:rPr>
          <w:rFonts w:ascii="Times New Roman" w:eastAsia="Times New Roman" w:hAnsi="Times New Roman"/>
          <w:lang w:eastAsia="zh-CN"/>
        </w:rPr>
        <w:t xml:space="preserve">LED </w:t>
      </w:r>
      <w:r>
        <w:rPr>
          <w:lang w:eastAsia="zh-CN"/>
        </w:rPr>
        <w:t>均已点亮。否则，联系老师请求帮助；</w:t>
      </w:r>
    </w:p>
    <w:p w14:paraId="38DA4CF7" w14:textId="77777777" w:rsidR="003E4039" w:rsidRDefault="00000000" w:rsidP="00D94D64">
      <w:pPr>
        <w:pStyle w:val="a3"/>
        <w:ind w:right="6385"/>
        <w:jc w:val="center"/>
        <w:rPr>
          <w:rFonts w:hint="eastAsia"/>
          <w:lang w:eastAsia="zh-CN"/>
        </w:rPr>
      </w:pPr>
      <w:r>
        <w:rPr>
          <w:spacing w:val="7"/>
          <w:lang w:eastAsia="zh-CN"/>
        </w:rPr>
        <w:t xml:space="preserve">⒎ 启动 </w:t>
      </w:r>
      <w:r>
        <w:rPr>
          <w:rFonts w:ascii="Times New Roman" w:eastAsia="Times New Roman" w:hAnsi="Times New Roman"/>
          <w:lang w:eastAsia="zh-CN"/>
        </w:rPr>
        <w:t>SIGEx Main</w:t>
      </w:r>
      <w:r>
        <w:rPr>
          <w:rFonts w:ascii="Times New Roman" w:eastAsia="Times New Roman" w:hAnsi="Times New Roman"/>
          <w:spacing w:val="-7"/>
          <w:lang w:eastAsia="zh-CN"/>
        </w:rPr>
        <w:t xml:space="preserve"> </w:t>
      </w:r>
      <w:r>
        <w:rPr>
          <w:rFonts w:ascii="Times New Roman" w:eastAsia="Times New Roman" w:hAnsi="Times New Roman"/>
          <w:lang w:eastAsia="zh-CN"/>
        </w:rPr>
        <w:t>VI</w:t>
      </w:r>
      <w:r>
        <w:rPr>
          <w:lang w:eastAsia="zh-CN"/>
        </w:rPr>
        <w:t>；</w:t>
      </w:r>
    </w:p>
    <w:p w14:paraId="29C75F59" w14:textId="77777777" w:rsidR="003E4039" w:rsidRPr="00625ECD" w:rsidRDefault="00000000" w:rsidP="00D94D64">
      <w:pPr>
        <w:pStyle w:val="a3"/>
        <w:spacing w:before="61"/>
        <w:ind w:left="540"/>
        <w:rPr>
          <w:rFonts w:hint="eastAsia"/>
          <w:lang w:eastAsia="zh-CN"/>
        </w:rPr>
      </w:pPr>
      <w:r w:rsidRPr="00625ECD">
        <w:rPr>
          <w:spacing w:val="2"/>
          <w:lang w:eastAsia="zh-CN"/>
        </w:rPr>
        <w:t>⒏ 当要求你选择设备编号时，输入所用</w:t>
      </w:r>
      <w:r w:rsidRPr="00625ECD">
        <w:rPr>
          <w:rFonts w:ascii="Times New Roman" w:eastAsia="Times New Roman" w:hAnsi="Times New Roman"/>
          <w:lang w:eastAsia="zh-CN"/>
        </w:rPr>
        <w:t>NI</w:t>
      </w:r>
      <w:r w:rsidRPr="00625ECD">
        <w:rPr>
          <w:rFonts w:ascii="Times New Roman" w:eastAsia="Times New Roman" w:hAnsi="Times New Roman"/>
          <w:spacing w:val="-5"/>
          <w:lang w:eastAsia="zh-CN"/>
        </w:rPr>
        <w:t xml:space="preserve"> </w:t>
      </w:r>
      <w:r w:rsidRPr="00625ECD">
        <w:rPr>
          <w:rFonts w:ascii="Times New Roman" w:eastAsia="Times New Roman" w:hAnsi="Times New Roman"/>
          <w:lang w:eastAsia="zh-CN"/>
        </w:rPr>
        <w:t>ELVIS</w:t>
      </w:r>
      <w:r w:rsidRPr="00625ECD">
        <w:rPr>
          <w:rFonts w:ascii="Times New Roman" w:eastAsia="Times New Roman" w:hAnsi="Times New Roman"/>
          <w:spacing w:val="-7"/>
          <w:lang w:eastAsia="zh-CN"/>
        </w:rPr>
        <w:t xml:space="preserve"> </w:t>
      </w:r>
      <w:r w:rsidRPr="00625ECD">
        <w:rPr>
          <w:lang w:eastAsia="zh-CN"/>
        </w:rPr>
        <w:t>的对应编号；</w:t>
      </w:r>
    </w:p>
    <w:p w14:paraId="60A194F9" w14:textId="77777777" w:rsidR="003E4039" w:rsidRPr="00625ECD" w:rsidRDefault="00000000" w:rsidP="00D94D64">
      <w:pPr>
        <w:pStyle w:val="5"/>
        <w:spacing w:before="63"/>
        <w:ind w:left="540"/>
        <w:rPr>
          <w:rFonts w:hint="eastAsia"/>
          <w:b w:val="0"/>
          <w:bCs w:val="0"/>
        </w:rPr>
      </w:pPr>
      <w:r w:rsidRPr="00625ECD">
        <w:rPr>
          <w:b w:val="0"/>
          <w:bCs w:val="0"/>
          <w:spacing w:val="23"/>
        </w:rPr>
        <w:t xml:space="preserve">⒐ </w:t>
      </w:r>
      <w:proofErr w:type="spellStart"/>
      <w:r w:rsidRPr="00625ECD">
        <w:rPr>
          <w:b w:val="0"/>
          <w:bCs w:val="0"/>
          <w:spacing w:val="-2"/>
        </w:rPr>
        <w:t>选择</w:t>
      </w:r>
      <w:proofErr w:type="spellEnd"/>
      <w:r w:rsidRPr="00625ECD">
        <w:rPr>
          <w:b w:val="0"/>
          <w:bCs w:val="0"/>
          <w:spacing w:val="-2"/>
        </w:rPr>
        <w:t xml:space="preserve"> </w:t>
      </w:r>
      <w:proofErr w:type="spellStart"/>
      <w:r w:rsidRPr="00625ECD">
        <w:rPr>
          <w:rFonts w:ascii="Times New Roman" w:eastAsia="Times New Roman" w:hAnsi="Times New Roman"/>
          <w:b w:val="0"/>
          <w:bCs w:val="0"/>
        </w:rPr>
        <w:t>SIGEx</w:t>
      </w:r>
      <w:proofErr w:type="spellEnd"/>
      <w:r w:rsidRPr="00625ECD">
        <w:rPr>
          <w:rFonts w:ascii="Times New Roman" w:eastAsia="Times New Roman" w:hAnsi="Times New Roman"/>
          <w:b w:val="0"/>
          <w:bCs w:val="0"/>
        </w:rPr>
        <w:t xml:space="preserve"> SFP </w:t>
      </w:r>
      <w:proofErr w:type="spellStart"/>
      <w:r w:rsidRPr="00625ECD">
        <w:rPr>
          <w:b w:val="0"/>
          <w:bCs w:val="0"/>
          <w:spacing w:val="-3"/>
        </w:rPr>
        <w:t>上的</w:t>
      </w:r>
      <w:proofErr w:type="spellEnd"/>
      <w:r w:rsidRPr="00625ECD">
        <w:rPr>
          <w:b w:val="0"/>
          <w:bCs w:val="0"/>
          <w:spacing w:val="-3"/>
        </w:rPr>
        <w:t xml:space="preserve"> </w:t>
      </w:r>
      <w:r w:rsidRPr="00625ECD">
        <w:rPr>
          <w:rFonts w:ascii="Times New Roman" w:eastAsia="Times New Roman" w:hAnsi="Times New Roman"/>
          <w:b w:val="0"/>
          <w:bCs w:val="0"/>
        </w:rPr>
        <w:t>EXPT</w:t>
      </w:r>
      <w:r w:rsidRPr="00625ECD">
        <w:rPr>
          <w:rFonts w:ascii="Times New Roman" w:eastAsia="Times New Roman" w:hAnsi="Times New Roman"/>
          <w:b w:val="0"/>
          <w:bCs w:val="0"/>
          <w:spacing w:val="-7"/>
        </w:rPr>
        <w:t xml:space="preserve"> </w:t>
      </w:r>
      <w:r w:rsidRPr="00625ECD">
        <w:rPr>
          <w:rFonts w:ascii="Times New Roman" w:eastAsia="Times New Roman" w:hAnsi="Times New Roman"/>
          <w:b w:val="0"/>
          <w:bCs w:val="0"/>
        </w:rPr>
        <w:t xml:space="preserve">4 </w:t>
      </w:r>
      <w:proofErr w:type="spellStart"/>
      <w:r w:rsidRPr="00625ECD">
        <w:rPr>
          <w:b w:val="0"/>
          <w:bCs w:val="0"/>
        </w:rPr>
        <w:t>选项卡</w:t>
      </w:r>
      <w:proofErr w:type="spellEnd"/>
      <w:r w:rsidRPr="00625ECD">
        <w:rPr>
          <w:b w:val="0"/>
          <w:bCs w:val="0"/>
        </w:rPr>
        <w:t>。</w:t>
      </w:r>
    </w:p>
    <w:p w14:paraId="31DD04C7" w14:textId="77777777" w:rsidR="003E4039" w:rsidRDefault="00000000" w:rsidP="00D94D64">
      <w:pPr>
        <w:pStyle w:val="a3"/>
        <w:spacing w:before="125" w:line="288" w:lineRule="auto"/>
        <w:ind w:left="120" w:right="1267" w:firstLine="419"/>
        <w:rPr>
          <w:rFonts w:hint="eastAsia"/>
          <w:lang w:eastAsia="zh-CN"/>
        </w:rPr>
      </w:pPr>
      <w:proofErr w:type="spellStart"/>
      <w:r w:rsidRPr="00625ECD">
        <w:t>备注：</w:t>
      </w:r>
      <w:r w:rsidRPr="00625ECD">
        <w:rPr>
          <w:spacing w:val="-1"/>
        </w:rPr>
        <w:t>在完成实验之后需要停止</w:t>
      </w:r>
      <w:proofErr w:type="spellEnd"/>
      <w:r w:rsidRPr="00625ECD">
        <w:rPr>
          <w:spacing w:val="-1"/>
        </w:rPr>
        <w:t xml:space="preserve"> </w:t>
      </w:r>
      <w:proofErr w:type="spellStart"/>
      <w:r w:rsidRPr="00625ECD">
        <w:rPr>
          <w:rFonts w:ascii="Times New Roman" w:eastAsia="Times New Roman"/>
        </w:rPr>
        <w:t>SIGEx</w:t>
      </w:r>
      <w:proofErr w:type="spellEnd"/>
      <w:r w:rsidRPr="00625ECD">
        <w:rPr>
          <w:rFonts w:ascii="Times New Roman" w:eastAsia="Times New Roman"/>
          <w:spacing w:val="43"/>
        </w:rPr>
        <w:t xml:space="preserve"> </w:t>
      </w:r>
      <w:r w:rsidRPr="00625ECD">
        <w:rPr>
          <w:rFonts w:ascii="Times New Roman" w:eastAsia="Times New Roman"/>
        </w:rPr>
        <w:t>VI</w:t>
      </w:r>
      <w:r w:rsidRPr="00625ECD">
        <w:rPr>
          <w:rFonts w:ascii="Times New Roman" w:eastAsia="Times New Roman"/>
          <w:spacing w:val="-3"/>
        </w:rPr>
        <w:t xml:space="preserve"> </w:t>
      </w:r>
      <w:proofErr w:type="spellStart"/>
      <w:r w:rsidRPr="00625ECD">
        <w:rPr>
          <w:spacing w:val="-1"/>
        </w:rPr>
        <w:t>时，建议按下</w:t>
      </w:r>
      <w:proofErr w:type="spellEnd"/>
      <w:r w:rsidRPr="00625ECD">
        <w:rPr>
          <w:spacing w:val="-1"/>
        </w:rPr>
        <w:t xml:space="preserve"> </w:t>
      </w:r>
      <w:proofErr w:type="spellStart"/>
      <w:r w:rsidRPr="00625ECD">
        <w:rPr>
          <w:rFonts w:ascii="Times New Roman" w:eastAsia="Times New Roman"/>
        </w:rPr>
        <w:t>SIGEx</w:t>
      </w:r>
      <w:proofErr w:type="spellEnd"/>
      <w:r w:rsidRPr="00625ECD">
        <w:rPr>
          <w:rFonts w:ascii="Times New Roman" w:eastAsia="Times New Roman"/>
          <w:spacing w:val="44"/>
        </w:rPr>
        <w:t xml:space="preserve"> </w:t>
      </w:r>
      <w:r w:rsidRPr="00625ECD">
        <w:rPr>
          <w:rFonts w:ascii="Times New Roman" w:eastAsia="Times New Roman"/>
        </w:rPr>
        <w:t xml:space="preserve">SFP </w:t>
      </w:r>
      <w:proofErr w:type="spellStart"/>
      <w:r w:rsidRPr="00625ECD">
        <w:rPr>
          <w:spacing w:val="-2"/>
        </w:rPr>
        <w:t>上的</w:t>
      </w:r>
      <w:proofErr w:type="spellEnd"/>
      <w:r w:rsidRPr="00625ECD">
        <w:rPr>
          <w:spacing w:val="-2"/>
        </w:rPr>
        <w:t xml:space="preserve"> </w:t>
      </w:r>
      <w:r w:rsidRPr="00625ECD">
        <w:rPr>
          <w:rFonts w:ascii="Times New Roman" w:eastAsia="Times New Roman"/>
        </w:rPr>
        <w:t>STOP</w:t>
      </w:r>
      <w:r w:rsidRPr="00625ECD">
        <w:rPr>
          <w:rFonts w:ascii="Times New Roman" w:eastAsia="Times New Roman"/>
          <w:spacing w:val="-3"/>
        </w:rPr>
        <w:t xml:space="preserve"> </w:t>
      </w:r>
      <w:proofErr w:type="spellStart"/>
      <w:r w:rsidRPr="00625ECD">
        <w:t>按钮</w:t>
      </w:r>
      <w:proofErr w:type="spellEnd"/>
      <w:r w:rsidRPr="00625ECD">
        <w:t>，</w:t>
      </w:r>
      <w:r w:rsidRPr="00625ECD">
        <w:rPr>
          <w:spacing w:val="-55"/>
        </w:rPr>
        <w:t xml:space="preserve"> </w:t>
      </w:r>
      <w:proofErr w:type="spellStart"/>
      <w:r w:rsidRPr="00625ECD">
        <w:rPr>
          <w:spacing w:val="25"/>
        </w:rPr>
        <w:t>而非</w:t>
      </w:r>
      <w:r w:rsidRPr="00625ECD">
        <w:rPr>
          <w:rFonts w:ascii="Times New Roman" w:eastAsia="Times New Roman"/>
        </w:rPr>
        <w:t>LabVIEW</w:t>
      </w:r>
      <w:proofErr w:type="spellEnd"/>
      <w:r w:rsidRPr="00625ECD">
        <w:rPr>
          <w:rFonts w:ascii="Times New Roman" w:eastAsia="Times New Roman"/>
          <w:spacing w:val="-4"/>
        </w:rPr>
        <w:t xml:space="preserve"> </w:t>
      </w:r>
      <w:proofErr w:type="spellStart"/>
      <w:r w:rsidRPr="00625ECD">
        <w:rPr>
          <w:spacing w:val="-2"/>
        </w:rPr>
        <w:t>窗口顶</w:t>
      </w:r>
      <w:r>
        <w:rPr>
          <w:spacing w:val="-2"/>
        </w:rPr>
        <w:t>部的</w:t>
      </w:r>
      <w:proofErr w:type="spellEnd"/>
      <w:r>
        <w:rPr>
          <w:spacing w:val="-2"/>
        </w:rPr>
        <w:t xml:space="preserve"> </w:t>
      </w:r>
      <w:r>
        <w:rPr>
          <w:rFonts w:ascii="Times New Roman" w:eastAsia="Times New Roman"/>
        </w:rPr>
        <w:t>STOP</w:t>
      </w:r>
      <w:r>
        <w:rPr>
          <w:rFonts w:ascii="Times New Roman" w:eastAsia="Times New Roman"/>
          <w:spacing w:val="-6"/>
        </w:rPr>
        <w:t xml:space="preserve"> </w:t>
      </w:r>
      <w:proofErr w:type="spellStart"/>
      <w:r>
        <w:t>按钮</w:t>
      </w:r>
      <w:proofErr w:type="spellEnd"/>
      <w:r>
        <w:t>。</w:t>
      </w:r>
      <w:r>
        <w:rPr>
          <w:lang w:eastAsia="zh-CN"/>
        </w:rPr>
        <w:t>这样，程序能够有序地关闭，并关闭已经打开的各</w:t>
      </w:r>
      <w:r>
        <w:rPr>
          <w:spacing w:val="-3"/>
          <w:lang w:eastAsia="zh-CN"/>
        </w:rPr>
        <w:t xml:space="preserve">个 </w:t>
      </w:r>
      <w:r>
        <w:rPr>
          <w:rFonts w:ascii="Times New Roman" w:eastAsia="Times New Roman"/>
          <w:lang w:eastAsia="zh-CN"/>
        </w:rPr>
        <w:t>DAQmx</w:t>
      </w:r>
      <w:r>
        <w:rPr>
          <w:rFonts w:ascii="Times New Roman" w:eastAsia="Times New Roman"/>
          <w:spacing w:val="-2"/>
          <w:lang w:eastAsia="zh-CN"/>
        </w:rPr>
        <w:t xml:space="preserve"> </w:t>
      </w:r>
      <w:r>
        <w:rPr>
          <w:lang w:eastAsia="zh-CN"/>
        </w:rPr>
        <w:t>通道。</w:t>
      </w:r>
    </w:p>
    <w:p w14:paraId="070D047D" w14:textId="77777777" w:rsidR="003E4039" w:rsidRDefault="003E4039" w:rsidP="00D94D64">
      <w:pPr>
        <w:spacing w:line="288" w:lineRule="auto"/>
        <w:rPr>
          <w:rFonts w:hint="eastAsia"/>
          <w:lang w:eastAsia="zh-CN"/>
        </w:rPr>
        <w:sectPr w:rsidR="003E4039" w:rsidSect="00B02D06">
          <w:footerReference w:type="default" r:id="rId13"/>
          <w:pgSz w:w="11910" w:h="16840"/>
          <w:pgMar w:top="1582" w:right="1797" w:bottom="1440" w:left="1797" w:header="0" w:footer="1196" w:gutter="0"/>
          <w:cols w:space="720"/>
        </w:sectPr>
      </w:pPr>
    </w:p>
    <w:p w14:paraId="1971D9BF" w14:textId="77777777" w:rsidR="003E4039" w:rsidRDefault="00000000" w:rsidP="00D94D64">
      <w:pPr>
        <w:spacing w:before="44"/>
        <w:ind w:left="120"/>
        <w:rPr>
          <w:rFonts w:ascii="宋体" w:eastAsia="宋体" w:hint="eastAsia"/>
          <w:b/>
          <w:sz w:val="24"/>
          <w:lang w:eastAsia="zh-CN"/>
        </w:rPr>
      </w:pPr>
      <w:r>
        <w:rPr>
          <w:rFonts w:ascii="宋体" w:eastAsia="宋体" w:hint="eastAsia"/>
          <w:b/>
          <w:w w:val="95"/>
          <w:sz w:val="24"/>
          <w:lang w:eastAsia="zh-CN"/>
        </w:rPr>
        <w:t>实验</w:t>
      </w:r>
    </w:p>
    <w:p w14:paraId="3FBB3FEA" w14:textId="77777777" w:rsidR="003E4039" w:rsidRPr="00625ECD" w:rsidRDefault="00000000" w:rsidP="00D94D64">
      <w:pPr>
        <w:pStyle w:val="5"/>
        <w:spacing w:before="158"/>
        <w:rPr>
          <w:rFonts w:hint="eastAsia"/>
          <w:b w:val="0"/>
          <w:bCs w:val="0"/>
          <w:lang w:eastAsia="zh-CN"/>
        </w:rPr>
      </w:pPr>
      <w:r w:rsidRPr="00625ECD">
        <w:rPr>
          <w:b w:val="0"/>
          <w:bCs w:val="0"/>
          <w:spacing w:val="-3"/>
          <w:lang w:eastAsia="zh-CN"/>
        </w:rPr>
        <w:t xml:space="preserve">第 </w:t>
      </w:r>
      <w:r w:rsidRPr="00625ECD">
        <w:rPr>
          <w:b w:val="0"/>
          <w:bCs w:val="0"/>
          <w:lang w:eastAsia="zh-CN"/>
        </w:rPr>
        <w:t>1</w:t>
      </w:r>
      <w:r w:rsidRPr="00625ECD">
        <w:rPr>
          <w:b w:val="0"/>
          <w:bCs w:val="0"/>
          <w:spacing w:val="-2"/>
          <w:lang w:eastAsia="zh-CN"/>
        </w:rPr>
        <w:t xml:space="preserve"> 部分：开始</w:t>
      </w:r>
    </w:p>
    <w:p w14:paraId="0D8FD172" w14:textId="77777777" w:rsidR="003E4039" w:rsidRDefault="00000000" w:rsidP="00D94D64">
      <w:pPr>
        <w:pStyle w:val="a3"/>
        <w:spacing w:before="142" w:line="290" w:lineRule="auto"/>
        <w:ind w:left="120" w:right="1268" w:firstLine="419"/>
        <w:rPr>
          <w:rFonts w:hint="eastAsia"/>
          <w:lang w:eastAsia="zh-CN"/>
        </w:rPr>
      </w:pPr>
      <w:r>
        <w:rPr>
          <w:rFonts w:hint="eastAsia"/>
        </w:rPr>
        <w:pict w14:anchorId="47596196">
          <v:group id="docshapegroup3" o:spid="_x0000_s2050" style="position:absolute;left:0;text-align:left;margin-left:221.8pt;margin-top:83.45pt;width:71.4pt;height:36.2pt;z-index:-251648512;mso-position-horizontal-relative:page" coordorigin="4437,1669" coordsize="1428,7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4" o:spid="_x0000_s2051" type="#_x0000_t75" style="position:absolute;left:4436;top:1669;width:722;height:724">
              <v:imagedata r:id="rId14" o:title=""/>
            </v:shape>
            <v:shape id="docshape5" o:spid="_x0000_s2052" style="position:absolute;left:5143;top:1940;width:721;height:226" coordorigin="5143,1941" coordsize="721,226" path="m5864,2046l5639,1941r,90l5143,2031r,45l5639,2076r,91l5864,2046xe" fillcolor="black" stroked="f">
              <v:path arrowok="t"/>
            </v:shape>
            <w10:wrap anchorx="page"/>
          </v:group>
        </w:pict>
      </w:r>
      <w:r>
        <w:rPr>
          <w:rFonts w:hint="eastAsia"/>
        </w:rPr>
        <w:pict w14:anchorId="4B019634">
          <v:shape id="docshape6" o:spid="_x0000_s2053" style="position:absolute;left:0;text-align:left;margin-left:345pt;margin-top:96.25pt;width:31.6pt;height:11.35pt;z-index:-251647488;mso-position-horizontal-relative:page;mso-width-relative:page;mso-height-relative:page" coordorigin="6901,1925" coordsize="632,227" path="m7532,2031l7307,1925r,91l6901,2016r,45l7307,2061r,91l7532,2031xe" fillcolor="black" stroked="f">
            <v:path arrowok="t"/>
            <w10:wrap anchorx="page"/>
          </v:shape>
        </w:pict>
      </w:r>
      <w:r>
        <w:rPr>
          <w:lang w:eastAsia="zh-CN"/>
        </w:rPr>
        <w:t>在此部分中，我们做一些简单的系统实验并检查其是否满足线性特性。首先是限幅器，</w:t>
      </w:r>
      <w:r>
        <w:rPr>
          <w:spacing w:val="-55"/>
          <w:lang w:eastAsia="zh-CN"/>
        </w:rPr>
        <w:t xml:space="preserve"> </w:t>
      </w:r>
      <w:r>
        <w:rPr>
          <w:lang w:eastAsia="zh-CN"/>
        </w:rPr>
        <w:t>其次是整流器。</w:t>
      </w:r>
    </w:p>
    <w:p w14:paraId="6162C94B" w14:textId="77777777" w:rsidR="003E4039" w:rsidRDefault="00000000" w:rsidP="00D94D64">
      <w:pPr>
        <w:pStyle w:val="a3"/>
        <w:spacing w:before="4"/>
        <w:rPr>
          <w:rFonts w:hint="eastAsia"/>
          <w:sz w:val="16"/>
          <w:lang w:eastAsia="zh-CN"/>
        </w:rPr>
      </w:pPr>
      <w:r>
        <w:rPr>
          <w:rFonts w:hint="eastAsia"/>
        </w:rPr>
        <w:pict w14:anchorId="16EC1326">
          <v:group id="docshapegroup7" o:spid="_x0000_s2054" style="position:absolute;margin-left:207.05pt;margin-top:13.45pt;width:181.35pt;height:88.95pt;z-index:-251643392;mso-position-horizontal-relative:page" coordorigin="4141,270" coordsize="3627,1779">
            <v:shape id="docshape8" o:spid="_x0000_s2055" style="position:absolute;left:4141;top:269;width:3627;height:1779" coordorigin="4141,270" coordsize="3627,1779" o:spt="100" adj="0,,0" path="m7758,270r-3607,l4141,270r,9l4141,2039r,9l4151,2048r3607,l7758,2039r-3607,l4151,279r3607,l7758,270xm7768,270r-10,l7758,279r,1760l7758,2048r10,l7768,2039r,-1760l7768,270xe" fillcolor="black" stroked="f">
              <v:stroke joinstyle="round"/>
              <v:formulas/>
              <v:path arrowok="t" o:connecttype="segments"/>
            </v:shape>
            <v:shapetype id="_x0000_t202" coordsize="21600,21600" o:spt="202" path="m,l,21600r21600,l21600,xe">
              <v:stroke joinstyle="miter"/>
              <v:path gradientshapeok="t" o:connecttype="rect"/>
            </v:shapetype>
            <v:shape id="docshape9" o:spid="_x0000_s2056" type="#_x0000_t202" style="position:absolute;left:5894;top:430;width:947;height:1447" filled="f" strokeweight=".79589mm">
              <v:textbox inset="0,0,0,0">
                <w:txbxContent>
                  <w:p w14:paraId="75368B8A" w14:textId="77777777" w:rsidR="003E4039" w:rsidRDefault="003E4039">
                    <w:pPr>
                      <w:spacing w:before="8"/>
                      <w:rPr>
                        <w:rFonts w:hint="eastAsia"/>
                        <w:sz w:val="18"/>
                      </w:rPr>
                    </w:pPr>
                  </w:p>
                  <w:p w14:paraId="48941BE0" w14:textId="77777777" w:rsidR="003E4039" w:rsidRDefault="00000000">
                    <w:pPr>
                      <w:ind w:left="172"/>
                      <w:rPr>
                        <w:rFonts w:ascii="Arial" w:hint="eastAsia"/>
                        <w:b/>
                        <w:sz w:val="24"/>
                      </w:rPr>
                    </w:pPr>
                    <w:r>
                      <w:rPr>
                        <w:rFonts w:ascii="Arial"/>
                        <w:b/>
                        <w:sz w:val="24"/>
                      </w:rPr>
                      <w:t>S.U.I.</w:t>
                    </w:r>
                  </w:p>
                </w:txbxContent>
              </v:textbox>
            </v:shape>
            <w10:wrap type="topAndBottom" anchorx="page"/>
          </v:group>
        </w:pict>
      </w:r>
    </w:p>
    <w:p w14:paraId="25D13C02" w14:textId="77777777" w:rsidR="003E4039" w:rsidRDefault="00000000" w:rsidP="00D94D64">
      <w:pPr>
        <w:pStyle w:val="a3"/>
        <w:tabs>
          <w:tab w:val="left" w:pos="578"/>
        </w:tabs>
        <w:spacing w:before="45"/>
        <w:ind w:right="1253"/>
        <w:jc w:val="center"/>
        <w:rPr>
          <w:rFonts w:hint="eastAsia"/>
          <w:lang w:eastAsia="zh-CN"/>
        </w:rPr>
      </w:pPr>
      <w:r>
        <w:rPr>
          <w:lang w:eastAsia="zh-CN"/>
        </w:rPr>
        <w:t>图</w:t>
      </w:r>
      <w:r>
        <w:rPr>
          <w:spacing w:val="-5"/>
          <w:lang w:eastAsia="zh-CN"/>
        </w:rPr>
        <w:t xml:space="preserve"> </w:t>
      </w:r>
      <w:r>
        <w:rPr>
          <w:rFonts w:ascii="Times New Roman" w:eastAsia="Times New Roman"/>
          <w:lang w:eastAsia="zh-CN"/>
        </w:rPr>
        <w:t>1</w:t>
      </w:r>
      <w:r>
        <w:rPr>
          <w:rFonts w:ascii="Times New Roman" w:eastAsia="Times New Roman"/>
          <w:lang w:eastAsia="zh-CN"/>
        </w:rPr>
        <w:tab/>
      </w:r>
      <w:r>
        <w:rPr>
          <w:lang w:eastAsia="zh-CN"/>
        </w:rPr>
        <w:t>正弦波研究方块图</w:t>
      </w:r>
    </w:p>
    <w:p w14:paraId="66F7D292" w14:textId="77777777" w:rsidR="003E4039" w:rsidRDefault="00000000" w:rsidP="00D94D64">
      <w:pPr>
        <w:pStyle w:val="a3"/>
        <w:spacing w:before="11"/>
        <w:rPr>
          <w:rFonts w:hint="eastAsia"/>
          <w:sz w:val="18"/>
          <w:lang w:eastAsia="zh-CN"/>
        </w:rPr>
      </w:pPr>
      <w:r>
        <w:rPr>
          <w:rFonts w:hint="eastAsia"/>
        </w:rPr>
        <w:pict w14:anchorId="79A74C81">
          <v:group id="docshapegroup10" o:spid="_x0000_s2057" style="position:absolute;margin-left:160.65pt;margin-top:15.3pt;width:236.1pt;height:109.35pt;z-index:-251642368;mso-position-horizontal-relative:page" coordorigin="3214,307" coordsize="4722,2187">
            <v:shape id="docshape11" o:spid="_x0000_s2058" style="position:absolute;left:6284;top:307;width:1328;height:2187" coordorigin="6285,307" coordsize="1328,2187" o:spt="100" adj="0,,0" path="m6303,314r-9,l6294,307r-9,l6285,322r,376l6303,698r,-376l6303,314xm6558,2355r-10,l6548,2431r10,l6558,2355xm6659,2355r-10,l6649,2425r,l6597,2355r-17,l6580,2431r10,l6590,2362r,l6642,2431r17,l6659,2355xm6726,455r-59,l6667,369r-13,l6654,464r72,l6726,455xm6758,368r-13,l6745,464r13,l6758,368xm6912,369r-22,l6849,451r-41,-82l6785,369r,95l6798,464r,-87l6798,377r44,87l6855,464r44,-87l6899,377r,87l6912,464r,-95xm6952,368r-13,l6939,464r13,l6952,368xm7057,369r-87,l6970,378r37,l7007,464r13,l7020,378r37,l7057,369xm7144,369r-74,l7070,464r74,l7144,455r-61,l7083,420r58,l7141,411r-58,l7083,378r61,l7144,369xm7255,401r,-6l7254,390r,-3l7253,384r-1,-3l7251,379r-1,-1l7250,377r-2,-1l7246,374r-3,-2l7242,372r,31l7241,405r,2l7240,408r-1,2l7239,411r-1,1l7234,414r-2,1l7230,415r-2,1l7226,416r-3,l7179,416r,-38l7224,378r3,l7230,379r4,1l7236,380r3,2l7240,383r,1l7241,387r,3l7242,403r,-31l7241,371r-4,-1l7234,370r-4,-1l7226,369r-5,l7165,369r,95l7179,464r,-38l7220,426r3,l7225,426r3,1l7232,428r1,l7235,429r1,1l7237,431r1,1l7239,435r1,2l7240,439r,2l7240,464r13,l7253,437r,-3l7252,432r-1,-2l7249,427r-2,-1l7247,426r-2,-2l7242,423r-2,-1l7238,422r-3,l7235,421r3,l7240,420r2,l7244,419r2,-1l7248,417r1,-1l7249,416r2,-1l7251,413r2,-1l7254,408r,-2l7255,403r,-2xm7257,2413r,-42l7257,2369r-1,-3l7255,2364r-1,-3l7254,2361r-1,l7251,2359r-4,-2l7247,2357r,16l7247,2411r,2l7246,2416r-1,2l7245,2419r-2,2l7241,2422r-2,1l7237,2423r-7,1l7226,2424r-14,l7210,2423r-3,l7205,2423r-2,-1l7201,2422r-1,-2l7199,2419r-1,-1l7197,2417r-1,-3l7196,2410r,-3l7196,2374r,-3l7197,2369r,-1l7198,2366r1,-1l7200,2364r1,l7202,2363r2,-1l7207,2362r2,-1l7211,2361r2,l7227,2361r4,l7234,2362r3,l7240,2363r2,1l7243,2365r1,1l7245,2367r2,3l7247,2371r,1l7247,2373r,-16l7245,2356r-2,-1l7240,2355r-3,-1l7228,2354r-16,l7204,2354r-2,1l7199,2355r-2,1l7195,2357r-2,1l7191,2359r-1,2l7189,2362r-1,2l7188,2365r-1,l7187,2366r-1,4l7186,2372r,2l7185,2376r,31l7186,2413r1,5l7189,2422r1,2l7192,2425r2,2l7196,2428r3,2l7205,2431r3,l7212,2431r17,l7232,2431r2,l7237,2431r5,-1l7244,2430r2,-1l7248,2428r2,-1l7252,2425r1,-1l7254,2422r1,-2l7256,2419r1,-2l7257,2415r,-2xm7349,2354r-10,l7339,2407r,5l7338,2416r-1,2l7336,2419r-2,3l7330,2423r-2,l7316,2424r-2,l7313,2424r-2,l7310,2424r-14,-1l7294,2423r-2,-1l7290,2420r-1,-1l7288,2418r-1,-2l7287,2412r,-58l7276,2354r,58l7277,2416r1,3l7279,2422r1,2l7283,2426r1,1l7288,2429r3,1l7294,2430r2,1l7306,2431r10,l7325,2431r4,l7333,2430r3,-1l7339,2428r3,-2l7344,2425r1,-2l7348,2419r,-2l7349,2412r,-58xm7433,2354r-70,l7363,2362r30,l7393,2431r10,l7403,2362r30,l7433,2354xm7613,322r-9,l7604,314r-9,l7595,322r,2156l7595,2486r,l6303,2486r,l7595,2486r,-8l6303,2478r,-1501l6285,977r,1502l6285,2494r9,l7604,2494r,-1l7613,2493r,-14l7613,2478r,-2156xe" fillcolor="#1f1a17" stroked="f">
              <v:stroke joinstyle="round"/>
              <v:formulas/>
              <v:path arrowok="t" o:connecttype="segments"/>
            </v:shape>
            <v:shape id="docshape12" o:spid="_x0000_s2059" type="#_x0000_t75" style="position:absolute;left:6685;top:524;width:527;height:233">
              <v:imagedata r:id="rId15" o:title=""/>
            </v:shape>
            <v:shape id="docshape13" o:spid="_x0000_s2060" style="position:absolute;left:6293;top:306;width:1319;height:1013" coordorigin="6294,307" coordsize="1319,1013" o:spt="100" adj="0,,0" path="m6583,1320r-7,-15l6573,1299r-9,-20l6564,1299r-36,l6546,1259r18,40l6564,1279r-9,-20l6552,1252r-13,l6510,1320r9,l6526,1305r41,l6573,1320r10,xm6689,1300r,-2l6689,1296r,-2l6688,1292r,-1l6686,1289r,-1l6685,1288r-1,-1l6682,1286r-2,-1l6680,1304r,2l6679,1308r-1,1l6677,1310r-2,1l6674,1312r-1,l6671,1313r-2,l6636,1313r,-25l6670,1288r1,1l6672,1289r1,l6674,1290r1,l6676,1291r1,l6678,1292r,1l6679,1294r,2l6680,1298r,6l6680,1285r-3,-1l6678,1284r2,-1l6681,1283r1,-1l6683,1281r2,-2l6686,1277r,-2l6687,1273r,-1l6687,1266r,-1l6686,1263r,-1l6685,1260r,-1l6684,1258r-1,-1l6682,1256r-3,-2l6678,1253r-1,l6677,1271r,1l6677,1275r,1l6676,1277r,1l6675,1279r-1,1l6673,1280r-3,1l6667,1282r-3,l6636,1282r,-23l6663,1259r3,l6668,1259r3,1l6672,1260r1,l6674,1261r1,1l6676,1263r1,1l6677,1266r,5l6677,1253r-1,l6670,1252r-43,l6627,1320r44,l6674,1319r3,l6679,1318r2,-1l6683,1316r2,-1l6686,1313r,l6687,1311r2,-4l6689,1305r,-1l6689,1300xm6888,1126r,-33l6888,1092r-1,-6l6886,1085r,-2l6885,1082r,l6883,1080r-2,-1l6879,1078r,48l6878,1129r,1l6878,1131r-1,1l6875,1134r-1,1l6872,1136r-2,l6868,1136r-4,1l6861,1137r-9,l6849,1137r-3,l6842,1136r-2,l6839,1135r-1,-1l6837,1133r-1,-2l6835,1128r-1,-2l6835,1093r,-2l6835,1089r1,-1l6836,1087r,-1l6837,1085r2,-1l6840,1083r3,l6846,1082r1,l6849,1082r13,l6866,1082r2,l6870,1083r3,l6874,1084r2,1l6878,1088r1,2l6879,1091r,1l6879,1126r,-48l6877,1077r-2,l6870,1076r-4,-1l6848,1075r-2,1l6843,1076r-2,l6839,1076r-2,1l6836,1077r-2,1l6832,1079r-2,1l6829,1082r-1,2l6827,1087r-2,5l6825,1125r1,5l6827,1132r,2l6828,1135r1,2l6831,1138r2,2l6835,1141r2,1l6839,1142r3,1l6845,1143r3,l6866,1143r2,l6870,1143r2,l6874,1142r2,l6878,1141r2,-1l6882,1139r2,-2l6885,1136r1,-2l6887,1131r1,-1l6888,1129r,-2l6888,1126xm6889,880r-1,-4l6887,871r-1,-2l6886,868r-1,-1l6885,867r-1,-1l6883,865r-2,-1l6879,863r,48l6879,914r-1,2l6877,917r-1,1l6875,919r-1,1l6872,921r-2,l6868,922r-4,l6849,922r-3,l6844,921r-4,l6839,920r-1,-1l6837,918r-1,-2l6835,913r-1,-2l6835,878r,-2l6835,874r1,-1l6836,871r1,-1l6839,869r1,-1l6843,868r3,-1l6847,867r2,l6851,867r8,l6862,867r4,l6868,867r2,1l6873,868r1,1l6876,870r1,1l6877,872r1,1l6879,874r,2l6879,878r,33l6879,863r-2,-1l6875,862r-2,-1l6870,861r-2,l6866,861r-3,-1l6848,860r-2,1l6843,861r-2,l6837,862r-1,1l6834,863r-2,1l6830,865r-1,2l6828,869r-1,2l6825,876r,34l6826,914r,1l6827,917r1,3l6829,922r2,1l6833,925r2,1l6837,927r2,l6842,928r3,l6848,928r4,l6864,928r2,l6868,928r2,l6872,928r2,-1l6876,927r2,-1l6880,925r2,-1l6883,923r1,-1l6885,921r1,-3l6888,916r,-2l6888,912r,-1l6889,880xm6961,1076r-50,l6911,1143r9,l6920,1112r40,l6960,1106r-40,l6920,1082r41,l6961,1076xm6982,861r-10,l6972,922r-41,-55l6927,861r-15,l6912,928r9,l6921,867r,l6966,928r16,l6982,922r,-61xm7031,1076r-49,l6982,1143r9,l6991,1112r39,l7030,1106r-39,l6991,1082r40,l7031,1076xm7613,307r-9,l7604,307r-1310,l6294,314r9,l6303,322r1292,l7595,314r9,l7604,322r9,l7613,307xe" fillcolor="#1f1a17" stroked="f">
              <v:stroke joinstyle="round"/>
              <v:formulas/>
              <v:path arrowok="t" o:connecttype="segments"/>
            </v:shape>
            <v:shape id="docshape14" o:spid="_x0000_s2061" type="#_x0000_t75" style="position:absolute;left:6466;top:2085;width:266;height:221">
              <v:imagedata r:id="rId16" o:title=""/>
            </v:shape>
            <v:shape id="docshape15" o:spid="_x0000_s2062" type="#_x0000_t75" style="position:absolute;left:7173;top:2085;width:266;height:221">
              <v:imagedata r:id="rId17" o:title=""/>
            </v:shape>
            <v:rect id="docshape16" o:spid="_x0000_s2063" style="position:absolute;left:6622;top:977;width:39;height:84" fillcolor="#aaa9a9" stroked="f"/>
            <v:rect id="docshape17" o:spid="_x0000_s2064" style="position:absolute;left:6622;top:941;width:39;height:120" filled="f" strokecolor="#1f1a17" strokeweight=".05592mm"/>
            <v:rect id="docshape18" o:spid="_x0000_s2065" style="position:absolute;left:6536;top:977;width:39;height:84" fillcolor="#aaa9a9" stroked="f"/>
            <v:rect id="docshape19" o:spid="_x0000_s2066" style="position:absolute;left:6536;top:941;width:39;height:120" filled="f" strokecolor="#1f1a17" strokeweight=".05592mm"/>
            <v:shape id="docshape20" o:spid="_x0000_s2067" style="position:absolute;left:3969;top:974;width:3967;height:1400" coordorigin="3969,975" coordsize="3967,1400" o:spt="100" adj="0,,0" path="m4104,1960r-11,l4066,2030r-1,l4038,1960r-11,l4058,2037r15,l4104,1960xm4182,2011r-10,l4172,2016r,2l4172,2019r,3l4170,2025r-2,2l4163,2029r-4,1l4154,2030r-3,l4143,2030r-2,l4133,2029r-3,-1l4127,2026r-1,-1l4125,2024r-2,-4l4122,2015r,-3l4122,1981r1,-3l4124,1975r1,-2l4127,1971r4,-2l4134,1968r9,-1l4149,1967r3,l4156,1967r8,1l4165,1968r1,1l4168,1970r2,2l4170,1974r1,5l4171,1984r10,l4181,1979r,-3l4180,1971r-1,-2l4178,1967r-2,-2l4173,1963r-3,-2l4166,1960r-6,l4155,1960r-4,-1l4148,1959r-10,1l4134,1960r-4,1l4126,1962r-2,l4121,1964r-4,3l4116,1968r-2,4l4113,1974r-1,4l4112,1981r,33l4113,2019r1,5l4116,2028r2,2l4119,2031r3,2l4124,2034r4,2l4133,2037r3,l4158,2037r7,l4168,2036r2,l4173,2035r2,-2l4179,2030r1,-1l4181,2025r1,-2l4182,2018r,-7xm4265,1224r-50,l4215,1234r37,l4252,1249r,2l4251,1255r-1,3l4248,1260r-4,2l4242,1262r-6,1l4225,1264r-2,l4215,1264r-4,l4201,1263r-2,l4194,1262r-4,-2l4188,1258r-1,-1l4185,1253r-2,-4l4183,1246r,-42l4183,1201r1,-6l4185,1193r3,-3l4191,1188r2,-1l4195,1187r4,-1l4204,1185r6,l4235,1185r7,1l4246,1187r3,2l4250,1190r1,3l4252,1197r,3l4252,1205r13,l4265,1197r-1,-5l4263,1188r-3,-4l4257,1181r-4,-2l4248,1177r-3,l4242,1176r-7,l4203,1176r-7,l4189,1178r-3,1l4184,1180r-5,3l4177,1185r-2,3l4172,1194r-1,3l4170,1200r,9l4170,1240r,5l4171,1253r2,6l4175,1262r2,2l4179,1266r4,3l4187,1271r5,1l4197,1273r3,l4203,1273r3,l4236,1273r3,l4247,1272r5,-2l4256,1268r4,-4l4262,1262r1,-3l4264,1256r1,-3l4265,1246r,-22xm4266,2015r,-32l4265,1975r-1,-3l4263,1970r-2,-2l4261,1967r-1,-1l4257,1964r-1,-1l4256,2014r,2l4256,2018r-1,4l4254,2024r-1,1l4252,2026r-1,1l4249,2028r-2,1l4244,2029r-3,l4233,2030r-9,l4221,2030r-3,l4214,2029r-4,-1l4209,2028r-2,-1l4206,2026r-2,-2l4202,2020r,-3l4202,2014r,-32l4202,1978r1,-2l4204,1974r1,-2l4206,1971r2,-1l4209,1969r2,-1l4212,1968r4,-1l4218,1967r3,l4225,1967r9,l4238,1967r3,l4244,1967r2,1l4247,1968r2,1l4251,1970r1,1l4254,1972r1,1l4255,1975r,1l4256,1977r,3l4256,2014r,-51l4256,1963r-3,-1l4250,1961r-3,-1l4243,1960r-14,-1l4225,1960r-4,l4215,1960r-6,1l4207,1961r-2,1l4203,1963r-2,1l4199,1965r-1,1l4197,1968r-2,2l4194,1972r-1,3l4192,1983r,28l4192,2017r2,6l4195,2026r1,2l4197,2030r2,2l4201,2033r3,1l4207,2035r3,1l4212,2036r2,1l4216,2037r3,l4221,2037r16,l4240,2037r2,l4245,2037r2,-1l4249,2036r2,l4253,2035r2,-1l4258,2033r2,-2l4261,2030r,l4263,2028r,-2l4264,2023r1,-1l4266,2018r,-3xm4315,1049r-71,l4244,1145r13,l4257,1101r56,l4313,1092r-56,l4257,1058r58,l4315,1049xm4328,1960r-10,l4318,2037r10,l4328,1960xm4356,1177r-74,l4282,1272r74,l4356,1263r-61,l4295,1228r58,l4353,1219r-58,l4295,1186r61,l4356,1177xm4425,1960r-11,l4414,2030r,l4365,1960r-16,l4349,2037r10,l4359,1967r,l4408,2037r17,l4425,1960xm4426,1049r-13,l4413,1118r-1,8l4411,1129r-1,2l4408,1132r-1,1l4405,1134r-3,1l4393,1136r-9,l4380,1136r-3,l4365,1136r-3,-1l4357,1134r-2,l4353,1133r-2,-2l4348,1126r,-7l4348,1049r-13,l4335,1121r,2l4336,1128r2,4l4339,1134r1,2l4343,1139r1,1l4346,1141r4,2l4353,1144r3,l4364,1145r4,l4385,1145r11,l4401,1144r2,l4406,1144r4,-1l4415,1140r2,-1l4419,1138r2,-2l4424,1131r1,-3l4426,1125r,-4l4426,1049xm4441,1321r-9,l4432,1307r-9,l4423,1321r,89l4441,1410r,-89xm4477,1177r-13,l4464,1264r,l4399,1177r-22,l4377,1272r14,l4391,1186r,l4456,1272r21,l4477,1177xm4553,1049r-14,l4539,1137r,l4474,1049r-21,l4453,1145r13,l4466,1058r,l4531,1145r22,l4553,1049xm4574,1177r-74,l4500,1272r74,l4574,1263r-61,l4513,1228r58,l4571,1219r-58,l4513,1186r61,l4574,1177xm4667,1960r-54,l4613,2037r10,l4623,2002r43,l4666,1994r-43,l4623,1968r44,l4667,1960xm4667,1112r-12,l4654,1123r,3l4652,1130r-2,2l4649,1133r-4,2l4641,1135r-7,1l4620,1136r-2,l4614,1136r-1,l4603,1136r-4,-2l4597,1134r-2,-2l4593,1131r-2,-4l4590,1124r-1,-3l4589,1118r-1,-9l4588,1077r1,-6l4590,1068r2,-3l4595,1062r3,-1l4600,1060r2,l4604,1059r2,l4613,1058r5,l4621,1058r15,l4638,1058r7,1l4646,1060r2,1l4650,1063r2,3l4652,1068r1,4l4653,1079r13,l4666,1076r,-7l4665,1066r-1,-5l4662,1057r-1,-1l4658,1054r-4,-3l4650,1050r-6,-1l4639,1048r-4,l4615,1048r-12,1l4596,1050r-5,2l4586,1055r-4,3l4579,1062r-1,2l4577,1066r-1,3l4576,1072r-1,6l4575,1116r1,4l4577,1126r1,3l4579,1132r2,3l4583,1137r2,1l4588,1140r3,2l4596,1144r3,1l4602,1145r4,l4640,1145r5,l4652,1144r3,-2l4658,1141r5,-4l4664,1135r2,-3l4666,1130r1,-6l4667,1121r,-9xm4685,1201r-1,-6l4683,1192r-1,-3l4681,1187r-1,-1l4680,1185r-2,-1l4676,1182r-3,-1l4672,1180r,29l4671,1211r,2l4671,1215r-1,1l4669,1218r-1,1l4667,1220r-1,1l4664,1222r-2,1l4660,1224r-2,l4653,1224r-44,l4609,1186r45,l4657,1186r5,1l4664,1188r2,1l4667,1190r2,1l4669,1191r1,1l4670,1194r1,1l4671,1199r1,2l4672,1209r,-29l4670,1179r-3,l4664,1178r-4,-1l4656,1177r-5,l4596,1177r,95l4608,1272r,-38l4650,1234r8,1l4660,1235r4,1l4665,1237r1,1l4667,1239r1,2l4669,1243r1,2l4670,1249r,23l4684,1272r-1,-27l4683,1245r,-3l4682,1241r-1,-3l4680,1237r-2,-2l4677,1234r,l4675,1233r-3,-2l4670,1231r-3,-1l4665,1230r,-1l4667,1229r7,-2l4678,1225r1,-1l4679,1224r1,-1l4681,1222r1,-2l4684,1216r,-2l4685,1209r,-8xm4739,1312r-19,l4720,1403r,l4720,1403r,7l4720,1410r-131,l4589,1410r131,l4720,1403r-131,-1l4589,1321r-9,l4580,1314r-9,l4571,1321r-1,l4570,1403r,l4570,1410r,l4570,1418r9,l4729,1418r9,l4738,1403r1,l4739,1312xm4752,2015r,-55l4742,1960r,55l4741,2018r,2l4741,2021r,2l4739,2025r-1,1l4735,2028r-2,1l4731,2029r-2,l4720,2030r-2,l4717,2030r-2,l4714,2030r-11,-1l4699,2028r-3,-1l4695,2026r-1,-2l4693,2022r-1,-4l4692,1960r-10,l4682,2018r1,3l4684,2027r1,1l4686,2030r1,1l4690,2033r1,1l4694,2035r2,1l4698,2036r3,1l4707,2037r13,l4729,2037r7,-1l4739,2035r3,-1l4745,2032r1,-1l4749,2028r2,-5l4751,2021r1,-6xm4764,1049r-87,l4677,1058r37,l4714,1145r13,l4727,1058r37,l4764,1049xm4794,1049r-12,l4782,1145r12,l4794,1049xm4803,1272r-9,-20l4790,1243r-13,-29l4777,1243r-52,l4751,1186r26,57l4777,1214r-13,-28l4760,1177r-19,l4699,1272r14,l4722,1252r58,l4790,1272r13,xm4848,1960r-10,l4838,2030r-1,l4788,1960r-16,l4772,2037r10,l4782,1967r,l4831,2037r17,l4848,1960xm4888,1177r-87,l4801,1186r37,l4838,1272r13,l4851,1186r37,l4888,1177xm4895,1615r,-5l4894,1605r-1,-2l4892,1601r-2,-2l4888,1598r-1,-1l4883,1596r-5,-1l4871,1594r-8,l4861,1594r-4,l4850,1594r-1,-1l4846,1593r-3,-2l4841,1589r,-1l4840,1586r-1,-6l4840,1578r,-1l4840,1573r1,-1l4842,1570r1,l4847,1569r4,-1l4854,1568r2,l4860,1567r5,l4867,1568r4,l4874,1568r3,1l4879,1569r1,1l4882,1571r1,3l4883,1575r,1l4884,1581r9,l4893,1577r,-3l4893,1572r-1,-2l4890,1567r-1,-2l4887,1564r-2,-1l4883,1562r-6,-1l4874,1560r-12,l4849,1560r-6,1l4840,1562r-2,1l4834,1566r-1,1l4831,1571r-1,3l4830,1576r-1,3l4829,1585r2,7l4832,1593r1,2l4837,1598r3,1l4848,1601r4,l4854,1601r2,1l4858,1602r2,l4867,1602r3,l4877,1603r3,1l4882,1605r1,1l4884,1609r1,3l4885,1615r,3l4884,1623r,2l4883,1626r-2,2l4880,1628r-1,1l4876,1630r-9,l4864,1630r-10,l4852,1630r-2,l4846,1629r-2,l4843,1628r-1,-1l4841,1626r-1,-3l4839,1615r,-1l4839,1613r-10,l4829,1616r,2l4829,1623r1,4l4832,1631r2,1l4837,1635r2,1l4842,1636r5,1l4857,1638r3,l4865,1638r4,l4877,1637r3,l4885,1635r3,-1l4891,1631r1,-2l4893,1627r2,-5l4895,1615xm4908,1118r,-44l4907,1071r,-4l4906,1064r-2,-3l4904,1059r-1,-1l4903,1058r-1,-1l4900,1055r-2,-1l4895,1052r,l4895,1117r,3l4894,1125r-1,1l4893,1128r-1,2l4891,1131r-1,1l4889,1133r-1,l4884,1135r-3,l4878,1136r-4,l4869,1136r-18,l4847,1136r-3,-1l4842,1135r-3,-1l4837,1133r-1,-1l4834,1130r-1,-1l4832,1127r,-2l4831,1122r-1,-4l4831,1075r,-5l4832,1068r,-2l4833,1064r1,-1l4836,1062r1,-1l4839,1060r2,-1l4843,1059r1,-1l4847,1058r2,l4851,1058r19,l4872,1058r5,l4879,1058r3,1l4885,1060r2,l4888,1061r1,l4890,1062r1,1l4892,1065r1,1l4894,1069r,1l4895,1075r,42l4895,1052r-3,-1l4889,1050r-4,l4882,1049r-3,l4875,1048r-4,l4850,1048r-3,l4844,1049r-3,l4838,1050r-3,l4829,1052r-2,2l4825,1055r-2,2l4821,1061r-1,2l4819,1064r-1,4l4817,1074r1,46l4818,1122r,1l4819,1129r1,2l4822,1134r1,2l4825,1138r1,1l4828,1140r1,1l4833,1143r1,l4838,1144r4,1l4846,1145r5,l4875,1145r4,l4882,1145r3,l4888,1144r3,-1l4893,1142r3,-1l4898,1140r2,-2l4902,1136r,l4904,1134r,-2l4906,1128r1,-3l4907,1122r1,-4xm4935,2011r-10,l4925,2018r,4l4923,2025r-2,2l4915,2029r-3,1l4907,2030r-4,l4896,2030r-3,l4886,2029r-2,l4883,2028r-2,-1l4879,2025r-1,-1l4877,2022r-1,-2l4875,2015r,-3l4875,1981r,-3l4876,1975r2,-2l4879,1972r2,-2l4883,1969r3,-1l4896,1967r6,l4904,1967r5,l4916,1968r2,l4919,1969r1,1l4922,1972r1,3l4924,1977r,2l4924,1981r,3l4934,1984r,-5l4933,1976r-1,-5l4932,1969r-1,-2l4929,1965r-3,-2l4923,1961r-4,-1l4913,1960r-6,l4903,1959r-2,l4891,1960r-5,l4882,1961r-3,1l4875,1963r-2,2l4870,1967r-2,3l4866,1976r-1,8l4865,2014r,5l4866,2022r2,4l4871,2030r3,3l4876,2034r3,1l4881,2036r4,1l4888,2037r23,l4918,2037r3,-1l4923,2036r3,-1l4928,2033r2,-1l4931,2030r2,-3l4934,2023r1,-5l4935,2011xm4978,1561r-12,l4940,1597r-26,-36l4902,1561r32,44l4934,1637r10,l4944,1605r34,-44xm4991,1247r,-41l4991,1199r-1,-4l4989,1192r-1,-3l4987,1187r-1,-1l4986,1185r-3,-2l4981,1181r-3,-1l4978,1180r,65l4978,1248r-1,4l4977,1254r-1,2l4974,1259r-2,1l4971,1261r-1,l4967,1262r-2,1l4961,1263r-4,1l4952,1264r-14,l4931,1263r-3,l4925,1262r-2,l4921,1261r-2,-1l4917,1258r,-1l4916,1255r-2,-6l4914,1246r,-41l4914,1203r,-5l4915,1196r1,-2l4917,1192r1,-2l4920,1188r2,-1l4924,1187r2,-1l4928,1186r2,l4932,1185r3,l4938,1185r9,l4948,1185r8,l4958,1186r2,l4962,1186r3,l4970,1188r1,l4972,1189r2,2l4975,1193r1,1l4977,1196r1,2l4978,1199r,4l4978,1245r,-65l4975,1179r-3,-1l4969,1177r-7,-1l4959,1176r-4,l4950,1176r-13,l4934,1176r-4,l4927,1176r-6,1l4918,1178r-3,1l4913,1180r-3,2l4908,1183r-2,2l4904,1188r-1,2l4902,1192r,4l4901,1200r,48l4901,1250r1,7l4903,1259r2,3l4906,1264r2,2l4910,1267r1,1l4913,1269r1,l4919,1271r2,1l4925,1272r9,1l4956,1273r9,l4968,1272r3,l4974,1271r3,-1l4979,1269r3,-2l4984,1266r1,-2l4985,1264r3,-4l4989,1258r1,-2l4991,1250r,-3xm5030,1049r-13,l5017,1137r,l4952,1049r-22,l4930,1145r13,l4943,1058r1,l5009,1145r21,l5030,1049xm5051,2017r,-39l5050,1975r,-3l5049,1970r-1,-2l5048,1967r-1,l5047,1966r-1,-1l5044,1964r-2,-1l5042,1963r,53l5042,2017r-1,4l5040,2022r,1l5039,2025r-1,1l5037,2027r-2,1l5034,2029r-3,l5029,2029r-7,1l5012,2030r-4,l5003,2029r-2,l4999,2028r-1,l4996,2026r-1,-1l4995,2024r-1,-3l4993,2020r,-4l4993,2013r,-29l4993,1982r,-2l4993,1978r,-3l4994,1974r1,-2l4996,1971r2,-2l4999,1969r4,-1l5005,1967r2,l5009,1967r2,l5017,1967r2,l5026,1967r3,l5032,1968r2,1l5036,1969r2,2l5039,1972r1,2l5041,1976r,1l5041,1979r1,37l5042,1963r-2,-1l5037,1961r-3,-1l5032,1960r-5,l5020,1960r-3,-1l5014,1959r-3,1l5008,1960r-3,l5000,1960r-2,1l4996,1961r-2,1l4990,1964r-3,3l4986,1969r-1,l4983,1975r,3l4983,2017r,2l4984,2024r1,2l4987,2030r2,1l4990,2033r3,1l4995,2035r3,1l5005,2037r3,l5027,2037r7,l5036,2036r2,l5041,2035r2,-1l5044,2033r2,-2l5047,2030r,l5049,2027r1,-2l5050,2023r1,-1l5051,2021r,-4xm5065,1561r-10,l5055,1631r-1,l5005,1561r-16,l4989,1637r10,l4999,1568r,l5048,1637r17,l5065,1561xm5103,1201r-1,-6l5101,1192r-1,-3l5099,1187r-1,-1l5098,1185r-2,-1l5094,1182r-2,-1l5090,1180r,29l5089,1213r,2l5088,1216r-1,2l5087,1219r-1,1l5084,1221r-2,1l5080,1223r-2,1l5076,1224r-5,l5027,1224r,-38l5073,1186r2,l5080,1187r2,1l5084,1189r2,1l5087,1191r1,l5088,1192r1,2l5089,1195r1,4l5090,1201r,8l5090,1180r-1,-1l5086,1179r-4,-1l5078,1177r-4,l5069,1177r-55,l5014,1272r13,l5027,1234r41,l5076,1235r2,l5080,1236r1,l5083,1237r1,1l5085,1239r1,2l5087,1243r1,2l5088,1249r,23l5102,1272r,-27l5101,1242r-1,-1l5099,1238r-1,-1l5097,1235r-2,-1l5095,1234r-2,-1l5091,1231r-3,l5086,1230r-3,l5083,1229r3,l5090,1228r2,-1l5094,1226r2,-1l5097,1224r,l5099,1223r1,-1l5101,1220r1,-4l5102,1214r1,-3l5103,1209r,-8xm5139,1960r-10,l5129,2015r-1,3l5128,2020r,1l5128,2023r-2,2l5125,2026r-3,2l5120,2029r-2,l5116,2029r-9,1l5105,2030r-1,l5103,2030r-2,l5090,2029r-4,-1l5083,2027r-1,-1l5080,2024r-1,-2l5079,2018r,-58l5069,1960r,58l5070,2021r1,6l5072,2028r1,2l5074,2031r3,2l5078,2034r2,1l5083,2036r2,l5088,2037r6,l5107,2037r9,l5123,2036r3,-1l5129,2034r3,-2l5133,2031r3,-3l5138,2023r,-2l5139,2015r,-55xm5152,1611r-10,l5142,1618r,4l5140,1626r-2,2l5132,1630r-3,l5127,1630r-3,l5113,1630r-3,l5103,1630r-2,-1l5099,1628r-1,l5097,1627r-1,-1l5095,1624r-2,-3l5092,1615r,-3l5092,1582r,-4l5093,1575r2,-2l5096,1572r2,-1l5101,1569r3,l5113,1568r6,l5122,1567r4,l5133,1568r2,1l5136,1569r1,1l5138,1571r1,2l5140,1574r,2l5141,1577r,7l5151,1584r,-5l5151,1577r-1,-6l5149,1569r-2,-2l5146,1566r-3,-3l5140,1562r-4,-1l5130,1560r-6,l5121,1560r-4,l5108,1560r-5,1l5099,1561r-1,1l5096,1562r-2,1l5091,1564r-3,2l5087,1567r-2,3l5083,1576r-1,8l5082,1614r,6l5084,1625r2,4l5088,1631r3,3l5094,1635r4,2l5103,1637r5,1l5124,1638r11,-1l5137,1637r3,-1l5143,1635r2,-1l5148,1631r2,-2l5151,1625r1,-2l5152,1618r,-7xm5218,1960r-67,l5151,1968r29,l5180,2037r10,l5190,1968r28,l5218,1960xm6515,2185r-1218,l5297,990r,-1l5297,975r-9,l5288,975r-9,l5279,982r,1l5279,990r,1195l5044,2185r,15l5279,2200r,159l5279,2360r,7l5279,2368r-1292,l3987,2367r1292,l5279,2360r-1292,l3987,2359r,-1369l5279,990r,-7l3987,983r,-1l5279,982r,-7l3978,975r-9,l3969,989r,1370l3969,2374r9,l5288,2374r,1l5297,2375r,-15l5288,2360r,-1l5297,2359r,-159l6515,2200r,-15xm6750,977r-15,l6735,1176r,1l6735,1183r,l6464,1183r,l6735,1183r,-6l6464,1177r,-1l6464,977r-15,l6449,1176r,13l6456,1189r286,l6742,1190r8,l6750,1177r-8,l6742,1176r8,l6750,977xm7935,2193r-113,-47l7822,2185r-403,l7419,2200r403,l7822,2240r113,-47xe" fillcolor="#1f1a17" stroked="f">
              <v:stroke joinstyle="round"/>
              <v:formulas/>
              <v:path arrowok="t" o:connecttype="segments"/>
            </v:shape>
            <v:shape id="docshape21" o:spid="_x0000_s2068" style="position:absolute;left:4431;top:1306;width:158;height:97" coordorigin="4432,1306" coordsize="158,97" o:spt="100" adj="0,,0" path="m4589,1402r-10,l4589,1402r,xm4589,1306r-9,l4580,1307r-148,l4432,1314r,7l4441,1321r,l4571,1321r,-7l4580,1314r,7l4589,1321r,-15xe" fillcolor="#1f1a17" stroked="f">
              <v:stroke joinstyle="round"/>
              <v:formulas/>
              <v:path arrowok="t" o:connecttype="segments"/>
            </v:shape>
            <v:shape id="docshape22" o:spid="_x0000_s2069" type="#_x0000_t75" style="position:absolute;left:4424;top:1450;width:314;height:113">
              <v:imagedata r:id="rId18" o:title=""/>
            </v:shape>
            <v:shape id="docshape23" o:spid="_x0000_s2070" type="#_x0000_t75" style="position:absolute;left:4849;top:2084;width:266;height:221">
              <v:imagedata r:id="rId19" o:title=""/>
            </v:shape>
            <v:shape id="docshape24" o:spid="_x0000_s2071" style="position:absolute;left:4152;top:2085;width:263;height:218" coordorigin="4152,2086" coordsize="263,218" path="m4284,2086r-63,13l4168,2143r-16,46l4152,2200r30,64l4239,2297r45,7l4297,2303r65,-21l4407,2232r8,-32l4415,2189r-26,-59l4335,2094r-51,-8xe" fillcolor="#1f1a17" stroked="f">
              <v:path arrowok="t"/>
            </v:shape>
            <v:shape id="docshape25" o:spid="_x0000_s2072" style="position:absolute;left:4152;top:2085;width:263;height:218" coordorigin="4152,2086" coordsize="263,218" path="m4284,2304r57,-11l4346,2291r50,-40l4415,2200r,-5l4393,2134r-52,-37l4284,2086r-7,l4216,2102r-45,36l4168,2143r-13,30l4154,2178r-1,6l4152,2189r,6l4171,2251r4,5l4227,2293r50,11l4284,2304e" filled="f" strokecolor="#1f1a17" strokeweight=".05114mm">
              <v:path arrowok="t"/>
            </v:shape>
            <v:rect id="docshape26" o:spid="_x0000_s2073" style="position:absolute;left:4850;top:1687;width:263;height:218" fillcolor="#1f1a17" stroked="f"/>
            <v:rect id="docshape27" o:spid="_x0000_s2074" style="position:absolute;left:4850;top:1687;width:263;height:218" filled="f" strokecolor="#1f1a17" strokeweight=".05111mm"/>
            <v:shape id="docshape28" o:spid="_x0000_s2075" style="position:absolute;left:4196;top:2122;width:176;height:146" coordorigin="4196,2122" coordsize="176,146" path="m4288,2122r-63,19l4196,2195r1,7l4231,2253r53,14l4288,2267r58,-21l4371,2191r,-4l4370,2180r-2,-7l4365,2167r-2,-4l4361,2160r-51,-35l4301,2124r-13,-2xe" stroked="f">
              <v:path arrowok="t"/>
            </v:shape>
            <v:shape id="docshape29" o:spid="_x0000_s2076" style="position:absolute;left:4196;top:1725;width:875;height:543" coordorigin="4196,1725" coordsize="875,543" o:spt="100" adj="0,,0" path="m4284,2267r4,l4293,2267r4,l4301,2266r5,-1l4310,2264r4,-1l4318,2262r4,-2l4325,2259r4,-2l4333,2255r3,-2l4340,2251r3,-2l4346,2246r2,-2l4351,2241r3,-3l4356,2235r3,-2l4361,2229r2,-3l4365,2223r1,-3l4368,2216r1,-3l4370,2210r,-4l4371,2202r,-3l4371,2195r,-4l4371,2187r-1,-3l4370,2180r-1,-3l4368,2173r-2,-3l4365,2167r-2,-4l4361,2160r-2,-3l4356,2154r-2,-3l4351,2149r-3,-3l4346,2144r-3,-3l4340,2139r-4,-2l4333,2135r-4,-2l4325,2131r-3,-2l4318,2128r-4,-1l4310,2125r-4,-1l4301,2124r-4,-1l4293,2123r-5,-1l4284,2122r-5,l4275,2123r-5,l4266,2124r-4,l4258,2125r-4,2l4250,2128r-4,1l4242,2131r-4,2l4235,2135r-4,2l4228,2139r-3,2l4222,2144r-3,2l4216,2149r-2,2l4211,2154r-2,3l4207,2160r-2,3l4203,2167r-2,3l4200,2173r-1,4l4198,2180r-1,4l4197,2187r-1,4l4196,2195r,4l4197,2202r,4l4198,2210r1,3l4200,2216r1,4l4203,2223r2,3l4207,2229r2,4l4211,2235r3,3l4216,2241r3,3l4222,2246r3,3l4228,2251r3,2l4235,2255r3,2l4242,2259r4,1l4250,2262r4,1l4258,2264r4,1l4266,2266r4,1l4275,2267r4,l4284,2267t611,-397l5071,1870r,-145l4895,1725r,145xe" filled="f" strokecolor="#1f1a17" strokeweight=".05203mm">
              <v:stroke joinstyle="round"/>
              <v:formulas/>
              <v:path arrowok="t" o:connecttype="segments"/>
            </v:shape>
            <v:shape id="docshape30" o:spid="_x0000_s2077" style="position:absolute;left:4894;top:1724;width:176;height:146" coordorigin="4895,1724" coordsize="176,146" path="m4983,1724r-59,19l4895,1797r,7l4930,1855r57,14l5000,1868r57,-34l5070,1800r,-7l5035,1739r-52,-15xe" stroked="f">
              <v:path arrowok="t"/>
            </v:shape>
            <v:shape id="docshape31" o:spid="_x0000_s2078" style="position:absolute;left:4894;top:1724;width:176;height:146" coordorigin="4895,1724" coordsize="176,146" path="m4983,1869r55,-16l5041,1850r18,-19l5061,1828r9,-28l5070,1797r,-4l5070,1789r-1,-3l5068,1782r-1,-3l5066,1775r-1,-3l5031,1737r-3,-2l5024,1733r-4,-2l5017,1730r-4,-1l5009,1727r-5,-1l5000,1726r-4,-1l4991,1724r-4,l4983,1724r-59,19l4910,1756r-3,3l4895,1797r,3l4895,1804r10,27l4907,1834r3,3l4912,1840r3,3l4957,1866r3,1l4965,1868r4,l4974,1869r4,l4983,1869e" filled="f" strokecolor="#1f1a17" strokeweight=".05111mm">
              <v:path arrowok="t"/>
            </v:shape>
            <v:shape id="docshape32" o:spid="_x0000_s2079" type="#_x0000_t75" style="position:absolute;left:5571;top:1859;width:225;height:364">
              <v:imagedata r:id="rId20" o:title=""/>
            </v:shape>
            <v:shape id="docshape33" o:spid="_x0000_s2080" style="position:absolute;left:3214;top:698;width:3576;height:945" coordorigin="3214,698" coordsize="3576,945" o:spt="100" adj="0,,0" path="m4474,1322r-1260,l3214,1643r1260,l4474,1322xm6790,698r-856,l5934,977r856,l6790,698xe" stroked="f">
              <v:stroke joinstyle="round"/>
              <v:formulas/>
              <v:path arrowok="t" o:connecttype="segments"/>
            </v:shape>
            <v:shape id="docshape34" o:spid="_x0000_s2081" type="#_x0000_t202" style="position:absolute;left:6092;top:746;width:562;height:188" filled="f" stroked="f">
              <v:textbox inset="0,0,0,0">
                <w:txbxContent>
                  <w:p w14:paraId="5ABE029D" w14:textId="77777777" w:rsidR="003E4039" w:rsidRDefault="00000000">
                    <w:pPr>
                      <w:spacing w:line="188" w:lineRule="exact"/>
                      <w:rPr>
                        <w:rFonts w:hint="eastAsia"/>
                        <w:sz w:val="18"/>
                      </w:rPr>
                    </w:pPr>
                    <w:proofErr w:type="spellStart"/>
                    <w:r>
                      <w:rPr>
                        <w:sz w:val="18"/>
                      </w:rPr>
                      <w:t>限幅器</w:t>
                    </w:r>
                    <w:proofErr w:type="spellEnd"/>
                  </w:p>
                </w:txbxContent>
              </v:textbox>
            </v:shape>
            <v:shape id="docshape35" o:spid="_x0000_s2082" type="#_x0000_t202" style="position:absolute;left:3394;top:1384;width:920;height:188" filled="f" stroked="f">
              <v:textbox inset="0,0,0,0">
                <w:txbxContent>
                  <w:p w14:paraId="63854714" w14:textId="77777777" w:rsidR="003E4039" w:rsidRDefault="00000000">
                    <w:pPr>
                      <w:spacing w:line="188" w:lineRule="exact"/>
                      <w:rPr>
                        <w:rFonts w:hint="eastAsia"/>
                        <w:sz w:val="18"/>
                      </w:rPr>
                    </w:pPr>
                    <w:proofErr w:type="spellStart"/>
                    <w:r>
                      <w:rPr>
                        <w:sz w:val="18"/>
                      </w:rPr>
                      <w:t>函数发生器</w:t>
                    </w:r>
                    <w:proofErr w:type="spellEnd"/>
                  </w:p>
                </w:txbxContent>
              </v:textbox>
            </v:shape>
            <w10:wrap type="topAndBottom" anchorx="page"/>
          </v:group>
        </w:pict>
      </w:r>
    </w:p>
    <w:p w14:paraId="4C560D92" w14:textId="77777777" w:rsidR="003E4039" w:rsidRDefault="00000000" w:rsidP="00D94D64">
      <w:pPr>
        <w:pStyle w:val="a3"/>
        <w:tabs>
          <w:tab w:val="left" w:pos="580"/>
        </w:tabs>
        <w:spacing w:before="155"/>
        <w:ind w:right="1253"/>
        <w:jc w:val="center"/>
        <w:rPr>
          <w:rFonts w:hint="eastAsia"/>
          <w:lang w:eastAsia="zh-CN"/>
        </w:rPr>
      </w:pPr>
      <w:r>
        <w:rPr>
          <w:lang w:eastAsia="zh-CN"/>
        </w:rPr>
        <w:t>图</w:t>
      </w:r>
      <w:r>
        <w:rPr>
          <w:spacing w:val="-5"/>
          <w:lang w:eastAsia="zh-CN"/>
        </w:rPr>
        <w:t xml:space="preserve"> </w:t>
      </w:r>
      <w:r>
        <w:rPr>
          <w:rFonts w:ascii="Times New Roman" w:eastAsia="Times New Roman" w:hAnsi="Times New Roman"/>
          <w:lang w:eastAsia="zh-CN"/>
        </w:rPr>
        <w:t>2</w:t>
      </w:r>
      <w:r>
        <w:rPr>
          <w:rFonts w:ascii="Times New Roman" w:eastAsia="Times New Roman" w:hAnsi="Times New Roman"/>
          <w:lang w:eastAsia="zh-CN"/>
        </w:rPr>
        <w:tab/>
      </w:r>
      <w:r>
        <w:rPr>
          <w:lang w:eastAsia="zh-CN"/>
        </w:rPr>
        <w:t>“限幅”系统的配置图</w:t>
      </w:r>
    </w:p>
    <w:p w14:paraId="1C536E69" w14:textId="77777777" w:rsidR="003E4039" w:rsidRDefault="003E4039" w:rsidP="00D94D64">
      <w:pPr>
        <w:pStyle w:val="a3"/>
        <w:spacing w:before="3"/>
        <w:rPr>
          <w:rFonts w:hint="eastAsia"/>
          <w:sz w:val="26"/>
          <w:lang w:eastAsia="zh-CN"/>
        </w:rPr>
      </w:pPr>
    </w:p>
    <w:p w14:paraId="47BF79DA" w14:textId="77777777" w:rsidR="003E4039" w:rsidRPr="00625ECD" w:rsidRDefault="00000000" w:rsidP="00D94D64">
      <w:pPr>
        <w:pStyle w:val="a3"/>
        <w:spacing w:line="290" w:lineRule="auto"/>
        <w:ind w:left="120" w:right="1373" w:firstLine="419"/>
        <w:rPr>
          <w:rFonts w:hint="eastAsia"/>
          <w:lang w:eastAsia="zh-CN"/>
        </w:rPr>
      </w:pPr>
      <w:r>
        <w:rPr>
          <w:spacing w:val="7"/>
          <w:lang w:eastAsia="zh-CN"/>
        </w:rPr>
        <w:t>⒑ 将函数发生器的</w:t>
      </w:r>
      <w:r>
        <w:rPr>
          <w:rFonts w:ascii="Times New Roman" w:eastAsia="Times New Roman" w:hAnsi="Times New Roman"/>
          <w:lang w:eastAsia="zh-CN"/>
        </w:rPr>
        <w:t>FUNC</w:t>
      </w:r>
      <w:r>
        <w:rPr>
          <w:rFonts w:ascii="Times New Roman" w:eastAsia="Times New Roman" w:hAnsi="Times New Roman"/>
          <w:spacing w:val="-1"/>
          <w:lang w:eastAsia="zh-CN"/>
        </w:rPr>
        <w:t xml:space="preserve"> </w:t>
      </w:r>
      <w:r>
        <w:rPr>
          <w:rFonts w:ascii="Times New Roman" w:eastAsia="Times New Roman" w:hAnsi="Times New Roman"/>
          <w:lang w:eastAsia="zh-CN"/>
        </w:rPr>
        <w:t>OUT</w:t>
      </w:r>
      <w:r>
        <w:rPr>
          <w:rFonts w:ascii="Times New Roman" w:eastAsia="Times New Roman" w:hAnsi="Times New Roman"/>
          <w:spacing w:val="-18"/>
          <w:lang w:eastAsia="zh-CN"/>
        </w:rPr>
        <w:t xml:space="preserve"> </w:t>
      </w:r>
      <w:r>
        <w:rPr>
          <w:spacing w:val="-6"/>
          <w:lang w:eastAsia="zh-CN"/>
        </w:rPr>
        <w:t>端子与限幅器的输入相连接。将</w:t>
      </w:r>
      <w:r>
        <w:rPr>
          <w:rFonts w:ascii="Times New Roman" w:eastAsia="Times New Roman" w:hAnsi="Times New Roman"/>
          <w:lang w:eastAsia="zh-CN"/>
        </w:rPr>
        <w:t>CH0</w:t>
      </w:r>
      <w:r>
        <w:rPr>
          <w:rFonts w:ascii="Times New Roman" w:eastAsia="Times New Roman" w:hAnsi="Times New Roman"/>
          <w:spacing w:val="-17"/>
          <w:lang w:eastAsia="zh-CN"/>
        </w:rPr>
        <w:t xml:space="preserve"> </w:t>
      </w:r>
      <w:r>
        <w:rPr>
          <w:lang w:eastAsia="zh-CN"/>
        </w:rPr>
        <w:t>与此输入相连接。</w:t>
      </w:r>
      <w:r>
        <w:rPr>
          <w:spacing w:val="-3"/>
          <w:lang w:eastAsia="zh-CN"/>
        </w:rPr>
        <w:t xml:space="preserve">将 </w:t>
      </w:r>
      <w:r>
        <w:rPr>
          <w:rFonts w:ascii="Times New Roman" w:eastAsia="Times New Roman" w:hAnsi="Times New Roman"/>
          <w:lang w:eastAsia="zh-CN"/>
        </w:rPr>
        <w:t>C</w:t>
      </w:r>
      <w:r w:rsidRPr="00625ECD">
        <w:rPr>
          <w:rFonts w:ascii="Times New Roman" w:eastAsia="Times New Roman" w:hAnsi="Times New Roman"/>
          <w:lang w:eastAsia="zh-CN"/>
        </w:rPr>
        <w:t>H1</w:t>
      </w:r>
      <w:r w:rsidRPr="00625ECD">
        <w:rPr>
          <w:rFonts w:ascii="Times New Roman" w:eastAsia="Times New Roman" w:hAnsi="Times New Roman"/>
          <w:spacing w:val="-2"/>
          <w:lang w:eastAsia="zh-CN"/>
        </w:rPr>
        <w:t xml:space="preserve"> </w:t>
      </w:r>
      <w:r w:rsidRPr="00625ECD">
        <w:rPr>
          <w:lang w:eastAsia="zh-CN"/>
        </w:rPr>
        <w:t>与限幅器的输出相连接。</w:t>
      </w:r>
    </w:p>
    <w:p w14:paraId="17B27385" w14:textId="77777777" w:rsidR="003E4039" w:rsidRPr="00625ECD" w:rsidRDefault="00000000" w:rsidP="00D94D64">
      <w:pPr>
        <w:pStyle w:val="5"/>
        <w:spacing w:line="312" w:lineRule="exact"/>
        <w:ind w:left="540"/>
        <w:rPr>
          <w:rFonts w:hint="eastAsia"/>
          <w:b w:val="0"/>
          <w:bCs w:val="0"/>
          <w:lang w:eastAsia="zh-CN"/>
        </w:rPr>
      </w:pPr>
      <w:r w:rsidRPr="00625ECD">
        <w:rPr>
          <w:b w:val="0"/>
          <w:bCs w:val="0"/>
          <w:lang w:eastAsia="zh-CN"/>
        </w:rPr>
        <w:t>设置如下：</w:t>
      </w:r>
    </w:p>
    <w:p w14:paraId="34066832" w14:textId="77777777" w:rsidR="003E4039" w:rsidRDefault="00000000" w:rsidP="00D94D64">
      <w:pPr>
        <w:pStyle w:val="a3"/>
        <w:spacing w:before="63"/>
        <w:ind w:left="540"/>
        <w:rPr>
          <w:rFonts w:hint="eastAsia"/>
          <w:lang w:eastAsia="zh-CN"/>
        </w:rPr>
      </w:pPr>
      <w:r w:rsidRPr="00625ECD">
        <w:rPr>
          <w:lang w:eastAsia="zh-CN"/>
        </w:rPr>
        <w:t>函数发</w:t>
      </w:r>
      <w:r>
        <w:rPr>
          <w:lang w:eastAsia="zh-CN"/>
        </w:rPr>
        <w:t>生器：频率</w:t>
      </w:r>
      <w:r>
        <w:rPr>
          <w:rFonts w:ascii="宋体" w:eastAsia="宋体" w:hint="eastAsia"/>
          <w:lang w:eastAsia="zh-CN"/>
        </w:rPr>
        <w:t>=</w:t>
      </w:r>
      <w:r>
        <w:rPr>
          <w:rFonts w:ascii="Times New Roman" w:eastAsia="Times New Roman"/>
          <w:lang w:eastAsia="zh-CN"/>
        </w:rPr>
        <w:t>1000Hz</w:t>
      </w:r>
      <w:r>
        <w:rPr>
          <w:lang w:eastAsia="zh-CN"/>
        </w:rPr>
        <w:t>；幅值：</w:t>
      </w:r>
      <w:r>
        <w:rPr>
          <w:rFonts w:ascii="Times New Roman" w:eastAsia="Times New Roman"/>
          <w:lang w:eastAsia="zh-CN"/>
        </w:rPr>
        <w:t>1</w:t>
      </w:r>
      <w:r>
        <w:rPr>
          <w:rFonts w:ascii="Times New Roman" w:eastAsia="Times New Roman"/>
          <w:spacing w:val="-12"/>
          <w:lang w:eastAsia="zh-CN"/>
        </w:rPr>
        <w:t xml:space="preserve"> </w:t>
      </w:r>
      <w:proofErr w:type="spellStart"/>
      <w:r>
        <w:rPr>
          <w:rFonts w:ascii="Times New Roman" w:eastAsia="Times New Roman"/>
          <w:lang w:eastAsia="zh-CN"/>
        </w:rPr>
        <w:t>Vpp</w:t>
      </w:r>
      <w:proofErr w:type="spellEnd"/>
      <w:r>
        <w:rPr>
          <w:lang w:eastAsia="zh-CN"/>
        </w:rPr>
        <w:t>；选择正弦波形</w:t>
      </w:r>
    </w:p>
    <w:p w14:paraId="74D80673" w14:textId="77777777" w:rsidR="003E4039" w:rsidRPr="00CE6888" w:rsidRDefault="00000000" w:rsidP="00D94D64">
      <w:pPr>
        <w:pStyle w:val="a3"/>
        <w:spacing w:before="65" w:line="288" w:lineRule="auto"/>
        <w:ind w:left="540" w:right="1671"/>
        <w:rPr>
          <w:rFonts w:ascii="Times New Roman" w:eastAsiaTheme="minorEastAsia" w:hAnsi="Times New Roman"/>
          <w:lang w:eastAsia="zh-CN"/>
        </w:rPr>
      </w:pPr>
      <w:r>
        <w:rPr>
          <w:spacing w:val="5"/>
          <w:lang w:eastAsia="zh-CN"/>
        </w:rPr>
        <w:t>限幅器：指拨开关设为</w:t>
      </w:r>
      <w:r>
        <w:rPr>
          <w:rFonts w:ascii="Times New Roman" w:eastAsia="Times New Roman" w:hAnsi="Times New Roman"/>
          <w:lang w:eastAsia="zh-CN"/>
        </w:rPr>
        <w:t>OFF:OFF</w:t>
      </w:r>
      <w:r>
        <w:rPr>
          <w:spacing w:val="-1"/>
          <w:lang w:eastAsia="zh-CN"/>
        </w:rPr>
        <w:t xml:space="preserve">，“中等”限幅。具体细节参见 </w:t>
      </w:r>
      <w:r>
        <w:rPr>
          <w:rFonts w:ascii="Times New Roman" w:eastAsia="Times New Roman" w:hAnsi="Times New Roman"/>
          <w:lang w:eastAsia="zh-CN"/>
        </w:rPr>
        <w:t>SIGEx</w:t>
      </w:r>
      <w:r>
        <w:rPr>
          <w:rFonts w:ascii="Times New Roman" w:eastAsia="Times New Roman" w:hAnsi="Times New Roman"/>
          <w:spacing w:val="-5"/>
          <w:lang w:eastAsia="zh-CN"/>
        </w:rPr>
        <w:t xml:space="preserve"> </w:t>
      </w:r>
      <w:r>
        <w:rPr>
          <w:lang w:eastAsia="zh-CN"/>
        </w:rPr>
        <w:t>的使用手册。</w:t>
      </w:r>
      <w:r>
        <w:rPr>
          <w:spacing w:val="-1"/>
          <w:lang w:eastAsia="zh-CN"/>
        </w:rPr>
        <w:lastRenderedPageBreak/>
        <w:t xml:space="preserve">示波器：时基 </w:t>
      </w:r>
      <w:r>
        <w:rPr>
          <w:rFonts w:ascii="Times New Roman" w:eastAsia="Times New Roman" w:hAnsi="Times New Roman"/>
          <w:lang w:eastAsia="zh-CN"/>
        </w:rPr>
        <w:t>4ms</w:t>
      </w:r>
      <w:r>
        <w:rPr>
          <w:lang w:eastAsia="zh-CN"/>
        </w:rPr>
        <w:t>；</w:t>
      </w:r>
      <w:r>
        <w:rPr>
          <w:rFonts w:ascii="Times New Roman" w:eastAsia="Times New Roman" w:hAnsi="Times New Roman"/>
          <w:lang w:eastAsia="zh-CN"/>
        </w:rPr>
        <w:t>CH0</w:t>
      </w:r>
      <w:r>
        <w:rPr>
          <w:rFonts w:ascii="Times New Roman" w:eastAsia="Times New Roman" w:hAnsi="Times New Roman"/>
          <w:spacing w:val="-3"/>
          <w:lang w:eastAsia="zh-CN"/>
        </w:rPr>
        <w:t xml:space="preserve"> </w:t>
      </w:r>
      <w:r>
        <w:rPr>
          <w:lang w:eastAsia="zh-CN"/>
        </w:rPr>
        <w:t>上升沿触发；触发电平</w:t>
      </w:r>
      <w:r>
        <w:rPr>
          <w:rFonts w:ascii="Times New Roman" w:eastAsia="Times New Roman" w:hAnsi="Times New Roman"/>
          <w:lang w:eastAsia="zh-CN"/>
        </w:rPr>
        <w:t>= 0V</w:t>
      </w:r>
    </w:p>
    <w:p w14:paraId="1E7C6423" w14:textId="77777777" w:rsidR="003E4039" w:rsidRDefault="00000000" w:rsidP="00D94D64">
      <w:pPr>
        <w:pStyle w:val="a3"/>
        <w:spacing w:before="153" w:line="290" w:lineRule="auto"/>
        <w:ind w:left="120" w:right="1373" w:firstLine="419"/>
        <w:rPr>
          <w:rFonts w:hint="eastAsia"/>
          <w:lang w:eastAsia="zh-CN"/>
        </w:rPr>
      </w:pPr>
      <w:r>
        <w:rPr>
          <w:spacing w:val="-1"/>
          <w:lang w:eastAsia="zh-CN"/>
        </w:rPr>
        <w:t xml:space="preserve">⒒ 调整正弦波的幅值从 </w:t>
      </w:r>
      <w:r>
        <w:rPr>
          <w:rFonts w:ascii="Times New Roman" w:eastAsia="Times New Roman" w:hAnsi="Times New Roman"/>
          <w:lang w:eastAsia="zh-CN"/>
        </w:rPr>
        <w:t>1</w:t>
      </w:r>
      <w:r>
        <w:rPr>
          <w:rFonts w:ascii="Times New Roman" w:eastAsia="Times New Roman" w:hAnsi="Times New Roman"/>
          <w:spacing w:val="-8"/>
          <w:lang w:eastAsia="zh-CN"/>
        </w:rPr>
        <w:t xml:space="preserve"> </w:t>
      </w:r>
      <w:proofErr w:type="spellStart"/>
      <w:r>
        <w:rPr>
          <w:rFonts w:ascii="Times New Roman" w:eastAsia="Times New Roman" w:hAnsi="Times New Roman"/>
          <w:lang w:eastAsia="zh-CN"/>
        </w:rPr>
        <w:t>Vpp</w:t>
      </w:r>
      <w:proofErr w:type="spellEnd"/>
      <w:r>
        <w:rPr>
          <w:rFonts w:ascii="Times New Roman" w:eastAsia="Times New Roman" w:hAnsi="Times New Roman"/>
          <w:spacing w:val="-6"/>
          <w:lang w:eastAsia="zh-CN"/>
        </w:rPr>
        <w:t xml:space="preserve"> </w:t>
      </w:r>
      <w:r>
        <w:rPr>
          <w:spacing w:val="-3"/>
          <w:lang w:eastAsia="zh-CN"/>
        </w:rPr>
        <w:t xml:space="preserve">至大约 </w:t>
      </w:r>
      <w:r>
        <w:rPr>
          <w:rFonts w:ascii="Times New Roman" w:eastAsia="Times New Roman" w:hAnsi="Times New Roman"/>
          <w:lang w:eastAsia="zh-CN"/>
        </w:rPr>
        <w:t>10</w:t>
      </w:r>
      <w:r>
        <w:rPr>
          <w:rFonts w:ascii="Times New Roman" w:eastAsia="Times New Roman" w:hAnsi="Times New Roman"/>
          <w:spacing w:val="-8"/>
          <w:lang w:eastAsia="zh-CN"/>
        </w:rPr>
        <w:t xml:space="preserve"> </w:t>
      </w:r>
      <w:proofErr w:type="spellStart"/>
      <w:r>
        <w:rPr>
          <w:rFonts w:ascii="Times New Roman" w:eastAsia="Times New Roman" w:hAnsi="Times New Roman"/>
          <w:lang w:eastAsia="zh-CN"/>
        </w:rPr>
        <w:t>Vpp</w:t>
      </w:r>
      <w:proofErr w:type="spellEnd"/>
      <w:r>
        <w:rPr>
          <w:lang w:eastAsia="zh-CN"/>
        </w:rPr>
        <w:t>。读取该范围的各个读数，并记录在下表中。</w:t>
      </w:r>
    </w:p>
    <w:p w14:paraId="251A5E05" w14:textId="77777777" w:rsidR="003E4039" w:rsidRDefault="00000000" w:rsidP="00D94D64">
      <w:pPr>
        <w:pStyle w:val="a3"/>
        <w:spacing w:line="314" w:lineRule="exact"/>
        <w:ind w:left="540"/>
        <w:rPr>
          <w:rFonts w:hint="eastAsia"/>
          <w:lang w:eastAsia="zh-CN"/>
        </w:rPr>
      </w:pPr>
      <w:r w:rsidRPr="00625ECD">
        <w:rPr>
          <w:bCs/>
          <w:spacing w:val="-1"/>
          <w:lang w:eastAsia="zh-CN"/>
        </w:rPr>
        <w:t>提示</w:t>
      </w:r>
      <w:r>
        <w:rPr>
          <w:b/>
          <w:spacing w:val="-1"/>
          <w:lang w:eastAsia="zh-CN"/>
        </w:rPr>
        <w:t>：</w:t>
      </w:r>
      <w:r>
        <w:rPr>
          <w:spacing w:val="-2"/>
          <w:lang w:eastAsia="zh-CN"/>
        </w:rPr>
        <w:t xml:space="preserve">使用 </w:t>
      </w:r>
      <w:r>
        <w:rPr>
          <w:rFonts w:ascii="宋体" w:eastAsia="宋体" w:hint="eastAsia"/>
          <w:lang w:eastAsia="zh-CN"/>
        </w:rPr>
        <w:t>TAB</w:t>
      </w:r>
      <w:r>
        <w:rPr>
          <w:rFonts w:ascii="宋体" w:eastAsia="宋体" w:hint="eastAsia"/>
          <w:spacing w:val="-2"/>
          <w:lang w:eastAsia="zh-CN"/>
        </w:rPr>
        <w:t xml:space="preserve"> </w:t>
      </w:r>
      <w:r>
        <w:rPr>
          <w:rFonts w:ascii="宋体" w:eastAsia="宋体" w:hint="eastAsia"/>
          <w:lang w:eastAsia="zh-CN"/>
        </w:rPr>
        <w:t>4</w:t>
      </w:r>
      <w:r>
        <w:rPr>
          <w:rFonts w:ascii="宋体" w:eastAsia="宋体" w:hint="eastAsia"/>
          <w:spacing w:val="-52"/>
          <w:lang w:eastAsia="zh-CN"/>
        </w:rPr>
        <w:t xml:space="preserve"> </w:t>
      </w:r>
      <w:r>
        <w:rPr>
          <w:lang w:eastAsia="zh-CN"/>
        </w:rPr>
        <w:t>图上的光标快速获取峰值读数，然后乘以二。</w:t>
      </w:r>
    </w:p>
    <w:p w14:paraId="7F95AE58" w14:textId="77777777" w:rsidR="003E4039" w:rsidRDefault="00000000" w:rsidP="00D94D64">
      <w:pPr>
        <w:pStyle w:val="a3"/>
        <w:spacing w:before="133" w:line="314" w:lineRule="exact"/>
        <w:ind w:left="120"/>
        <w:rPr>
          <w:rFonts w:hint="eastAsia"/>
          <w:lang w:eastAsia="zh-CN"/>
        </w:rPr>
      </w:pPr>
      <w:r>
        <w:rPr>
          <w:b/>
          <w:spacing w:val="-3"/>
          <w:lang w:eastAsia="zh-CN"/>
        </w:rPr>
        <w:t xml:space="preserve">问题 </w:t>
      </w:r>
      <w:r>
        <w:rPr>
          <w:b/>
          <w:lang w:eastAsia="zh-CN"/>
        </w:rPr>
        <w:t>1：</w:t>
      </w:r>
      <w:r>
        <w:rPr>
          <w:lang w:eastAsia="zh-CN"/>
        </w:rPr>
        <w:t>此系统（限幅器）满足线性定义吗？说明理由。</w:t>
      </w:r>
    </w:p>
    <w:p w14:paraId="7D9771EF" w14:textId="337884FB" w:rsidR="003E4039" w:rsidRPr="00625ECD" w:rsidRDefault="00000000" w:rsidP="00625ECD">
      <w:pPr>
        <w:pStyle w:val="a3"/>
        <w:spacing w:before="74" w:line="350" w:lineRule="auto"/>
        <w:ind w:leftChars="256" w:left="563" w:firstLineChars="10" w:firstLine="24"/>
        <w:jc w:val="both"/>
        <w:rPr>
          <w:rFonts w:ascii="楷体" w:eastAsia="楷体" w:hAnsi="楷体" w:cs="楷体" w:hint="eastAsia"/>
          <w:b/>
          <w:bCs/>
          <w:sz w:val="24"/>
          <w:szCs w:val="24"/>
          <w:lang w:eastAsia="zh-CN"/>
        </w:rPr>
      </w:pPr>
      <w:r w:rsidRPr="00625ECD">
        <w:rPr>
          <w:rFonts w:ascii="楷体" w:eastAsia="楷体" w:hAnsi="楷体" w:cs="楷体" w:hint="eastAsia"/>
          <w:b/>
          <w:bCs/>
          <w:sz w:val="24"/>
          <w:szCs w:val="24"/>
          <w:lang w:eastAsia="zh-CN"/>
        </w:rPr>
        <w:t>此系统</w:t>
      </w:r>
      <w:r w:rsidR="00777465" w:rsidRPr="00625ECD">
        <w:rPr>
          <w:rFonts w:ascii="楷体" w:eastAsia="楷体" w:hAnsi="楷体" w:cs="楷体" w:hint="eastAsia"/>
          <w:b/>
          <w:bCs/>
          <w:sz w:val="24"/>
          <w:szCs w:val="24"/>
          <w:lang w:eastAsia="zh-CN"/>
        </w:rPr>
        <w:t>幅值不随驶入变化，</w:t>
      </w:r>
      <w:r w:rsidRPr="00625ECD">
        <w:rPr>
          <w:rFonts w:ascii="楷体" w:eastAsia="楷体" w:hAnsi="楷体" w:cs="楷体" w:hint="eastAsia"/>
          <w:b/>
          <w:bCs/>
          <w:sz w:val="24"/>
          <w:szCs w:val="24"/>
          <w:lang w:eastAsia="zh-CN"/>
        </w:rPr>
        <w:t>不满足线性定义，在超过限制幅度后会直接削平波形</w:t>
      </w:r>
    </w:p>
    <w:p w14:paraId="35FAD4D0" w14:textId="77777777" w:rsidR="003E4039" w:rsidRDefault="00000000" w:rsidP="00D94D64">
      <w:pPr>
        <w:pStyle w:val="a3"/>
        <w:spacing w:before="3"/>
        <w:rPr>
          <w:rFonts w:ascii="Times New Roman" w:hint="eastAsia"/>
          <w:sz w:val="20"/>
          <w:lang w:eastAsia="zh-CN"/>
        </w:rPr>
      </w:pPr>
      <w:r>
        <w:rPr>
          <w:rFonts w:hint="eastAsia"/>
        </w:rPr>
        <w:pict w14:anchorId="222ED771">
          <v:group id="docshapegroup36" o:spid="_x0000_s2083" style="position:absolute;margin-left:161.5pt;margin-top:12.85pt;width:235.35pt;height:91.65pt;z-index:-251641344;mso-position-horizontal-relative:page" coordorigin="3230,257" coordsize="4707,1833">
            <v:shape id="docshape37" o:spid="_x0000_s2084" style="position:absolute;left:3969;top:257;width:3968;height:1693" coordorigin="3969,257" coordsize="3968,1693" o:spt="100" adj="0,,0" path="m4896,1032r-1,-7l4894,1019r-1,-3l4892,1014r-1,-2l4889,1010r-4,-2l4881,1007r-6,l4871,1006r-6,l4854,1006r-4,-1l4847,1004r-2,-1l4842,1001r-1,-1l4840,997r-1,-8l4840,987r,-2l4840,980r1,-1l4842,978r2,-2l4845,976r4,-2l4857,974r12,l4874,974r3,1l4879,976r1,1l4882,979r1,2l4883,982r,2l4884,991r10,l4894,985r-1,-3l4893,979r-1,-2l4890,973r-1,-2l4887,969r-1,-1l4881,966r-10,-1l4866,964r-4,l4858,964r-9,1l4846,965r-3,1l4840,967r-2,1l4836,970r-3,3l4831,978r-1,3l4830,984r,4l4830,995r1,8l4832,1005r1,2l4836,1010r1,1l4842,1013r2,l4846,1014r2,l4854,1015r3,l4859,1015r4,l4865,1015r2,l4877,1016r3,1l4881,1018r2,2l4884,1021r1,3l4885,1027r,4l4885,1035r,6l4884,1043r-1,1l4881,1046r-1,1l4876,1049r-4,l4867,1050r-3,-1l4852,1049r-4,l4846,1048r-3,-2l4842,1045r-1,-1l4840,1041r-1,-10l4839,1030r,-1l4829,1029r,3l4829,1035r1,6l4831,1046r2,4l4834,1052r2,1l4839,1056r3,1l4844,1058r3,l4853,1059r12,l4877,1058r3,-1l4883,1057r3,-1l4888,1054r3,-3l4893,1048r1,-3l4895,1039r1,-7xm4978,965r-12,l4940,1009r-26,-44l4902,965r32,54l4934,1058r11,l4945,1019r33,-54xm5065,965r-10,l5055,1050r,l5006,965r-17,l4989,1058r10,l4999,974r,l5049,1058r16,l5065,965xm5152,1027r-10,l5142,1035r,5l5141,1042r-1,2l5139,1045r-2,2l5135,1048r-2,1l5127,1049r-14,l5111,1050r-3,-1l5106,1049r-3,l5101,1048r-2,-1l5097,1045r-2,-3l5093,1038r-1,-6l5092,1028r,-37l5093,987r1,-4l5095,980r2,-2l5099,977r5,-2l5107,974r4,l5119,974r9,l5132,974r3,1l5136,976r2,2l5140,980r,2l5140,984r1,2l5141,994r10,l5151,988r,-3l5150,979r-1,-3l5148,973r-2,-2l5144,969r-1,-1l5139,966r-3,-1l5132,965r-2,l5128,964r-15,l5104,965r-4,1l5096,967r-3,2l5091,970r-2,2l5085,977r-2,8l5082,994r,36l5083,1037r1,6l5086,1048r3,4l5094,1055r2,1l5100,1058r3,l5106,1059r22,l5132,1058r6,-1l5140,1057r3,-2l5145,1054r2,-2l5149,1050r1,-2l5151,1044r1,-3l5152,1035r,-8xm6515,1720r-1218,l5297,275r,l5297,258r-9,l5288,257r-8,l5280,275r,1445l5045,1720r,19l5280,1739r,192l5280,1932r,9l5280,1941r-1293,l3987,1941r1293,l5280,1932r-1293,l3987,1931r,-1656l5280,275r,-18l3978,257r-9,l3969,275r,1656l3969,1949r9,l5288,1949r,1l5297,1950r,-18l5288,1932r,-1l5297,1931r,-192l6515,1739r,-19xm7936,1730r-113,-57l7823,1720r-404,l7419,1739r404,l7823,1786r113,-56xe" fillcolor="#1f1a17" stroked="f">
              <v:stroke joinstyle="round"/>
              <v:formulas/>
              <v:path arrowok="t" o:connecttype="segments"/>
            </v:shape>
            <v:shape id="docshape38" o:spid="_x0000_s2085" type="#_x0000_t75" style="position:absolute;left:4243;top:345;width:787;height:118">
              <v:imagedata r:id="rId21" o:title=""/>
            </v:shape>
            <v:shape id="docshape39" o:spid="_x0000_s2086" style="position:absolute;left:4026;top:500;width:1192;height:1042" coordorigin="4027,500" coordsize="1192,1042" o:spt="100" adj="0,,0" path="m4104,1448r-11,l4066,1533r-1,l4038,1448r-11,l4058,1541r15,l4104,1448xm4182,1510r-9,l4173,1516r-1,2l4172,1520r,3l4171,1525r,2l4169,1529r-2,2l4165,1531r-2,1l4159,1532r-2,l4154,1533r-11,l4141,1533r-8,-1l4131,1531r-2,-1l4128,1530r-2,-3l4125,1526r-2,-5l4122,1515r,-4l4122,1474r1,-4l4124,1466r1,-2l4127,1461r2,-1l4134,1458r3,l4141,1457r2,l4145,1457r13,l4162,1457r3,1l4168,1460r,1l4170,1464r,1l4171,1471r,6l4181,1477r,-6l4181,1468r-1,-6l4179,1459r-1,-2l4176,1454r-2,-2l4172,1451r-1,-1l4169,1449r-3,-1l4160,1448r-17,l4138,1448r-8,1l4128,1450r-5,2l4121,1453r-2,2l4116,1459r-2,4l4114,1465r-1,5l4112,1473r,40l4113,1520r1,6l4116,1531r3,4l4124,1538r2,2l4130,1541r9,1l4158,1542r4,-1l4168,1541r3,-1l4173,1539r2,-2l4179,1533r1,-2l4181,1527r1,-3l4182,1518r,-8xm4266,1514r,-38l4265,1467r-1,-4l4263,1460r-1,-3l4261,1457r-1,-2l4258,1453r-1,-1l4257,1513r-1,3l4255,1522r,2l4254,1525r-1,2l4252,1528r-1,2l4249,1531r-2,l4244,1532r-3,l4234,1533r-13,l4218,1532r-4,l4212,1532r-2,-1l4209,1530r-2,-1l4206,1528r-2,-2l4203,1524r,-3l4202,1518r,-5l4202,1474r,-4l4203,1467r1,-2l4205,1463r1,-2l4208,1460r1,-1l4212,1458r2,-1l4216,1457r2,l4238,1457r3,l4244,1457r2,1l4247,1458r2,1l4251,1460r1,1l4254,1463r1,1l4255,1467r1,5l4257,1513r,-61l4256,1452r-3,-2l4250,1450r-3,-1l4243,1448r-4,l4234,1448r-9,l4221,1448r-3,l4215,1448r-3,1l4209,1449r-2,1l4205,1451r-2,1l4201,1453r-1,1l4198,1455r-1,3l4195,1460r-1,3l4193,1466r,3l4192,1476r,34l4192,1518r1,4l4195,1528r1,3l4197,1533r2,2l4201,1537r3,1l4207,1540r3,l4212,1541r7,l4221,1541r3,1l4235,1542r2,-1l4240,1541r5,l4247,1541r2,-1l4251,1540r2,-1l4258,1536r1,-1l4260,1534r1,-1l4261,1533r1,-1l4263,1530r1,-1l4264,1527r1,-4l4266,1518r,-4xm4328,1448r-9,l4319,1541r9,l4328,1448xm4425,1448r-10,l4415,1533r-1,l4365,1448r-16,l4349,1541r10,l4359,1457r,l4408,1541r17,l4425,1448xm4441,679r-18,l4423,784r18,l4441,679xm4574,501r-74,l4500,617r74,l4574,606r-61,l4513,563r58,l4571,552r-58,l4513,513r61,l4574,501xm4667,1448r-54,l4613,1541r10,l4623,1499r43,l4666,1490r-43,l4623,1458r44,l4667,1448xm4685,531r,-4l4684,523r-1,-3l4682,517r-1,-3l4680,513r,-1l4678,510r-2,-2l4674,506r-2,-1l4672,540r-1,5l4671,547r-1,2l4669,551r,1l4668,554r-2,1l4664,556r-4,2l4658,558r-2,1l4650,559r-41,l4609,513r46,l4657,513r3,l4662,514r2,1l4666,516r2,1l4669,518r1,1l4671,522r,2l4672,528r,3l4672,540r,-35l4671,504r-3,-1l4664,502r-4,l4656,501r-60,l4596,617r13,l4609,571r44,l4656,571r4,1l4662,573r2,1l4666,576r1,1l4668,578r1,2l4669,582r1,2l4670,589r,28l4684,617r,-33l4684,583r-1,-2l4682,578r-1,-2l4680,574r-1,-2l4677,571r,-1l4675,569r-2,-1l4670,567r-2,-1l4665,565r,l4668,565r2,-1l4672,563r2,-1l4676,561r2,-1l4679,559r,l4681,557r1,-2l4683,553r,-2l4684,549r1,-3l4685,543r,-3l4685,531xm4739,666r-19,l4720,774r9,l4729,775r-9,l4720,775r,8l4720,784r-131,l4589,783r131,l4720,775r-131,-1l4589,779r,-5l4589,774r,l4589,774r,l4589,774r,-98l4589,676r,-18l4580,658r,l4490,658r,9l4490,668r,8l4571,676r,98l4570,774r,10l4570,784r,8l4580,792r58,l4638,794r91,l4739,794r,-20l4739,774r,-108xm4752,1448r-10,l4742,1515r,3l4742,1520r-1,3l4741,1524r-1,2l4739,1527r-2,3l4734,1531r-2,1l4720,1533r-2,l4717,1533r-1,l4715,1533r-14,-1l4699,1531r-1,-1l4695,1529r-1,-3l4693,1523r-1,-5l4692,1448r-10,l4682,1518r1,5l4684,1529r1,2l4686,1533r2,3l4691,1538r3,1l4696,1540r3,1l4701,1541r10,1l4720,1542r9,-1l4733,1541r3,-1l4739,1539r3,-1l4745,1536r1,-2l4749,1530r2,-5l4751,1522r1,-7l4752,1448xm4803,617r-9,-25l4790,581r-13,-35l4777,581r-51,l4751,512r26,69l4777,546r-13,-34l4760,501r-18,l4699,617r14,l4722,592r58,l4790,617r13,xm4848,1448r-10,l4838,1533r-1,l4788,1448r-16,l4772,1541r10,l4782,1457r,l4832,1541r16,l4848,1448xm4889,501r-88,l4801,513r37,l4838,617r13,l4851,513r38,l4889,501xm4935,1510r-10,l4925,1518r,5l4924,1525r-1,2l4921,1529r-2,2l4918,1531r-3,1l4912,1532r-2,l4907,1533r-11,l4894,1533r-8,-1l4884,1531r-2,-1l4881,1530r-1,-1l4879,1527r-2,-3l4876,1521r-1,-6l4875,1511r,-37l4875,1470r1,-4l4878,1464r2,-3l4882,1460r5,-2l4890,1458r4,-1l4896,1457r2,l4911,1457r4,l4918,1458r2,2l4921,1461r2,3l4924,1467r,2l4924,1471r,3l4924,1477r10,l4934,1471r,-3l4933,1462r-1,-3l4931,1457r-2,-3l4927,1452r-2,-1l4922,1449r-3,-1l4913,1448r-17,l4891,1448r-8,1l4881,1450r-5,2l4873,1454r-3,3l4868,1461r-1,2l4866,1468r-1,9l4865,1513r,7l4866,1523r2,6l4869,1531r2,2l4874,1537r3,1l4879,1540r4,1l4891,1542r20,l4915,1541r6,l4923,1540r3,-1l4928,1537r2,-2l4931,1533r2,-2l4934,1529r1,-5l4935,1518r,-8xm4991,587r,-55l4991,528r-1,-5l4989,519r-1,-3l4987,514r-1,-2l4986,511r-2,-2l4981,507r-2,-2l4978,505r,78l4978,587r-1,6l4977,595r-1,2l4975,599r-1,1l4973,601r-1,1l4971,603r-1,1l4968,605r-3,1l4961,606r-4,l4952,606r-6,1l4939,607r-4,-1l4931,606r-3,l4925,605r-2,-1l4921,603r-2,-2l4918,600r-1,-2l4916,596r-1,-3l4914,589r,-4l4914,533r1,-6l4915,524r1,-2l4917,519r1,-1l4919,516r2,-1l4922,514r2,l4926,513r2,-1l4930,512r2,l4935,512r18,l4956,512r2,l4960,512r2,l4966,513r3,1l4970,515r1,l4972,516r3,3l4977,522r,3l4978,527r,1l4978,533r,50l4978,505r-2,-1l4972,502r-3,l4966,501r-4,l4959,501r-4,-1l4934,500r-4,1l4927,501r-3,l4918,503r-5,2l4910,507r-2,2l4906,511r-2,4l4903,518r,2l4902,524r-1,6l4901,587r,3l4902,594r1,4l4904,601r1,3l4907,607r1,2l4910,610r1,1l4913,612r1,1l4916,614r2,1l4920,615r2,1l4926,617r4,l4939,618r13,l4956,618r3,l4965,617r3,l4971,616r3,-1l4977,614r3,-1l4982,611r2,-2l4986,607r,l4988,602r2,-6l4991,590r,-3xm5052,1517r-1,-47l5051,1466r-1,-3l5048,1459r,-2l5048,1457r-1,-1l5046,1454r-2,-1l5042,1451r,l5042,1516r,1l5041,1522r-1,3l5039,1527r,1l5037,1529r-3,2l5032,1532r-3,l5022,1533r-10,l5009,1532r-6,l5001,1531r-1,l4998,1530r-1,-1l4996,1527r-1,-1l4994,1524r,-2l4993,1520r,-3l4993,1516r,-4l4993,1477r,-2l4993,1472r1,-5l4994,1465r1,-2l4996,1462r1,-1l4998,1460r1,-1l5004,1457r1,l5007,1457r2,l5023,1457r4,l5030,1457r2,1l5035,1459r2,1l5038,1461r1,1l5040,1464r1,1l5041,1467r,2l5042,1471r,45l5042,1451r-2,-1l5037,1449r-5,-1l5030,1448r-6,l5008,1448r-3,l5001,1448r-3,1l4996,1450r-4,2l4990,1453r-1,2l4987,1457r-1,1l4986,1460r-2,4l4984,1467r-1,3l4983,1517r,2l4984,1526r2,5l4987,1533r2,1l4991,1537r2,1l4996,1539r3,1l5002,1541r10,1l5025,1542r2,-1l5030,1541r2,l5034,1541r2,-1l5039,1540r2,-1l5043,1538r2,-2l5046,1535r1,-2l5047,1533r2,-4l5050,1527r1,-2l5051,1522r1,-5xm5103,531r,-4l5102,523r,-3l5101,517r-1,-3l5099,513r-1,-1l5097,510r-3,-2l5092,506r-2,-1l5090,540r,5l5089,547r-1,2l5088,551r-1,1l5086,554r-2,1l5083,556r-4,2l5076,558r-2,1l5068,559r-41,l5027,513r46,l5076,513r2,l5080,514r2,1l5084,516r2,1l5087,518r1,1l5089,522r,2l5090,528r,3l5090,540r,-35l5089,504r-3,-1l5082,502r-4,l5074,501r-60,l5014,617r13,l5027,571r44,l5074,571r2,1l5080,573r3,2l5084,576r1,1l5086,578r1,2l5088,582r,2l5089,589r,28l5102,617r,-34l5101,581r,-3l5100,576r-2,-2l5097,572r-1,-1l5095,570r-2,-1l5091,568r-3,-1l5086,566r-3,-1l5083,565r3,l5088,564r2,-1l5094,561r2,-1l5097,559r1,l5099,557r1,-2l5101,553r1,-2l5102,549r1,-3l5103,543r,-3l5103,531xm5139,1448r-10,l5129,1515r,3l5129,1520r-1,3l5128,1524r-1,2l5126,1527r-2,3l5121,1531r-2,1l5107,1533r-1,l5104,1533r-1,l5102,1533r-14,-1l5086,1531r-1,-1l5082,1529r-1,-3l5080,1523r-1,-5l5079,1448r-10,l5069,1518r1,5l5071,1529r1,2l5073,1533r3,3l5078,1538r3,1l5083,1540r3,1l5088,1541r10,1l5107,1542r9,-1l5120,1541r3,-1l5126,1539r3,-1l5132,1536r2,-2l5136,1530r2,-5l5138,1522r1,-7l5139,1448xm5218,1448r-66,l5152,1458r28,l5180,1541r10,l5190,1458r28,l5218,1448xe" fillcolor="#1f1a17" stroked="f">
              <v:stroke joinstyle="round"/>
              <v:formulas/>
              <v:path arrowok="t" o:connecttype="segments"/>
            </v:shape>
            <v:shape id="docshape40" o:spid="_x0000_s2087" type="#_x0000_t75" style="position:absolute;left:4424;top:832;width:314;height:137">
              <v:imagedata r:id="rId22" o:title=""/>
            </v:shape>
            <v:shape id="docshape41" o:spid="_x0000_s2088" type="#_x0000_t75" style="position:absolute;left:4849;top:1599;width:267;height:267">
              <v:imagedata r:id="rId23" o:title=""/>
            </v:shape>
            <v:shape id="docshape42" o:spid="_x0000_s2089" style="position:absolute;left:4152;top:1600;width:263;height:264" coordorigin="4152,1601" coordsize="263,264" path="m4291,1601r-64,13l4178,1654r-24,58l4152,1726r,13l4175,1806r52,45l4284,1864r13,-1l4362,1838r40,-49l4415,1739r,-13l4396,1664r-50,-47l4291,1601xe" fillcolor="#1f1a17" stroked="f">
              <v:path arrowok="t"/>
            </v:shape>
            <v:shape id="docshape43" o:spid="_x0000_s2090" style="position:absolute;left:4152;top:1600;width:263;height:264" coordorigin="4152,1601" coordsize="263,264" path="m4284,1864r62,-16l4393,1806r22,-60l4415,1739r,-7l4399,1669r-27,-34l4367,1631r-57,-28l4284,1601r-7,l4216,1620r-29,24l4182,1649r-19,32l4160,1687r-8,39l4152,1732r16,63l4172,1800r3,6l4221,1848r56,16l4284,1864e" filled="f" strokecolor="#1f1a17" strokeweight=".05692mm">
              <v:path arrowok="t"/>
            </v:shape>
            <v:rect id="docshape44" o:spid="_x0000_s2091" style="position:absolute;left:4851;top:1118;width:264;height:264" fillcolor="#1f1a17" stroked="f"/>
            <v:rect id="docshape45" o:spid="_x0000_s2092" style="position:absolute;left:4851;top:1118;width:264;height:264" filled="f" strokecolor="#1f1a17" strokeweight=".05692mm"/>
            <v:shape id="docshape46" o:spid="_x0000_s2093" style="position:absolute;left:4196;top:1644;width:176;height:176" coordorigin="4196,1644" coordsize="176,176" path="m4284,1644r-59,23l4197,1723r-1,9l4197,1741r31,59l4284,1820r4,l4346,1794r25,-66l4371,1723r-31,-59l4297,1645r-13,-1xe" stroked="f">
              <v:path arrowok="t"/>
            </v:shape>
            <v:shape id="docshape47" o:spid="_x0000_s2094" style="position:absolute;left:4196;top:1164;width:875;height:656" coordorigin="4196,1164" coordsize="875,656" o:spt="100" adj="0,,0" path="m4284,1820r4,l4293,1819r4,l4301,1818r5,-1l4310,1816r4,-1l4318,1813r4,-2l4325,1810r4,-3l4333,1805r3,-2l4340,1800r3,-3l4346,1794r3,-3l4352,1788r2,-3l4356,1781r3,-3l4361,1774r2,-4l4365,1766r1,-4l4368,1758r1,-4l4370,1750r,-4l4371,1741r,-4l4371,1732r,-4l4371,1723r-1,-4l4370,1715r-1,-5l4368,1706r-2,-4l4365,1698r-2,-4l4361,1691r-2,-4l4356,1683r-2,-3l4352,1676r-3,-3l4346,1670r-3,-3l4340,1664r-4,-2l4333,1659r-4,-2l4325,1655r-3,-2l4318,1651r-4,-1l4310,1648r-4,-1l4301,1646r-4,-1l4293,1645r-5,l4284,1644r-5,1l4275,1645r-5,l4266,1646r-4,1l4258,1648r-4,2l4250,1651r-4,2l4242,1655r-4,2l4235,1659r-3,3l4228,1664r-3,3l4222,1670r-3,3l4216,1676r-2,4l4211,1683r-2,4l4207,1691r-2,3l4203,1698r-1,4l4200,1706r-1,4l4198,1715r-1,4l4197,1723r-1,5l4196,1732r,5l4197,1741r,5l4198,1750r1,4l4200,1758r2,4l4203,1766r2,4l4207,1774r2,4l4211,1781r3,4l4216,1788r3,3l4222,1794r3,3l4228,1800r4,3l4235,1805r3,2l4242,1810r4,1l4250,1813r4,2l4258,1816r4,1l4266,1818r4,1l4275,1819r4,1l4284,1820t612,-480l5071,1340r,-176l4896,1164r,176xe" filled="f" strokecolor="#1f1a17" strokeweight=".05692mm">
              <v:stroke joinstyle="round"/>
              <v:formulas/>
              <v:path arrowok="t" o:connecttype="segments"/>
            </v:shape>
            <v:shape id="docshape48" o:spid="_x0000_s2095" style="position:absolute;left:4895;top:1162;width:176;height:176" coordorigin="4895,1163" coordsize="176,176" path="m4983,1163r-62,26l4895,1251r1,9l4924,1316r59,23l4992,1338r58,-31l5070,1255r,-9l5045,1189r-62,-26xe" stroked="f">
              <v:path arrowok="t"/>
            </v:shape>
            <v:shape id="docshape49" o:spid="_x0000_s2096" style="position:absolute;left:4895;top:1162;width:176;height:176" coordorigin="4895,1163" coordsize="176,176" path="m4983,1339r4,l4992,1338r4,l5000,1337r5,-1l5009,1335r4,-2l5060,1293r2,-4l5070,1255r,-4l5047,1192r-5,-6l5038,1183r-42,-19l4992,1163r-5,l4983,1163r-5,l4937,1176r-3,2l4930,1181r-3,2l4924,1186r-3,3l4918,1192r-3,3l4912,1198r-2,4l4908,1205r-2,4l4904,1213r-2,4l4895,1246r,5l4910,1300r2,3l4937,1326r4,2l4978,1339r5,e" filled="f" strokecolor="#1f1a17" strokeweight=".05692mm">
              <v:path arrowok="t"/>
            </v:shape>
            <v:shape id="docshape50" o:spid="_x0000_s2097" type="#_x0000_t75" style="position:absolute;left:5571;top:1326;width:225;height:439">
              <v:imagedata r:id="rId24" o:title=""/>
            </v:shape>
            <v:shape id="docshape51" o:spid="_x0000_s2098" style="position:absolute;left:6291;top:1097;width:1328;height:993" coordorigin="6292,1097" coordsize="1328,993" o:spt="100" adj="0,,0" path="m6565,1921r-10,l6555,2014r10,l6565,1921xm6666,1921r-10,l6656,2006r,l6604,1921r-18,l6586,2014r11,l6597,1930r,l6649,2014r17,l6666,1921xm7256,1985r,-35l7256,1946r,-4l7255,1938r-1,-3l7252,1930r,-1l7252,1929r-2,-2l7248,1925r-2,-1l7246,1923r,67l7245,1992r,2l7244,1996r,1l7242,2000r-1,2l7239,2003r-2,1l7235,2004r-3,l7229,2005r-4,l7211,2005r-3,-1l7205,2004r-4,-1l7200,2002r-2,-1l7197,1999r-1,-3l7195,1993r-1,-5l7194,1985r,-35l7194,1948r,-4l7195,1941r1,-4l7196,1935r2,-2l7198,1933r1,-1l7201,1931r1,-1l7204,1930r1,-1l7207,1929r2,l7211,1929r15,l7230,1929r3,l7236,1930r2,1l7240,1932r2,1l7244,1936r1,3l7245,1942r,1l7246,1990r,-67l7243,1923r-2,-1l7238,1921r-2,l7227,1920r-17,l7205,1920r-3,1l7200,1921r-2,1l7195,1923r-2,1l7190,1927r-3,3l7187,1932r-1,2l7185,1936r-1,3l7184,1943r,47l7184,1992r1,3l7185,1998r1,3l7187,2003r1,2l7190,2007r2,2l7194,2010r3,2l7200,2012r3,1l7207,2014r3,l7228,2014r2,l7233,2014r2,-1l7240,2012r2,l7244,2011r4,-3l7250,2007r1,-2l7252,2003r1,-2l7254,1999r1,-2l7256,1993r,-5l7256,1985xm7348,1921r-11,l7337,1985r,5l7336,1997r-1,1l7335,2000r-3,2l7331,2003r-2,1l7327,2004r-13,1l7313,2005r-2,l7310,2005r-2,l7294,2004r-1,-1l7289,2002r-1,-1l7286,1997r,-2l7285,1993r,-3l7285,1921r-11,l7274,1988r1,2l7275,1995r1,4l7278,2003r,2l7281,2008r3,2l7286,2011r3,1l7292,2013r3,l7305,2014r9,l7324,2013r4,l7331,2012r4,-1l7337,2010r3,-2l7342,2006r2,-2l7345,2002r1,-2l7347,1997r,-3l7348,1987r,-66xm7431,1921r-70,l7361,1930r30,l7391,2013r11,l7402,1930r29,l7431,1921xm7620,1097r-9,l7611,1098r-9,l7602,1115r,956l6309,2071r,-956l7602,1115r,-17l6300,1098r-8,l6292,1114r,957l6292,2089r8,l7611,2089r,-1l7620,2088r,-17l7620,2071r,-956l7620,1114r,-17xe" fillcolor="#1f1a17" stroked="f">
              <v:stroke joinstyle="round"/>
              <v:formulas/>
              <v:path arrowok="t" o:connecttype="segments"/>
            </v:shape>
            <v:shape id="docshape52" o:spid="_x0000_s2099" type="#_x0000_t75" style="position:absolute;left:6581;top:1186;width:760;height:118">
              <v:imagedata r:id="rId25" o:title=""/>
            </v:shape>
            <v:shape id="docshape53" o:spid="_x0000_s2100" style="position:absolute;left:6474;top:1374;width:730;height:487" coordorigin="6475,1374" coordsize="730,487" o:spt="100" adj="0,,0" path="m6738,1723r-2,-14l6734,1697r-2,-6l6727,1678r-2,-6l6719,1661r-8,-10l6704,1641r-5,-5l6695,1632r-10,-8l6680,1620r-11,-6l6657,1608r-18,-6l6633,1600r-13,-2l6613,1598r-14,l6593,1598r-13,2l6573,1602r-12,4l6555,1608r-11,6l6533,1620r-10,8l6513,1636r-4,5l6501,1651r-7,10l6488,1672r-5,12l6479,1697r-3,12l6475,1723r,13l6476,1749r3,13l6483,1775r2,6l6490,1792r4,6l6501,1808r8,10l6513,1823r10,8l6528,1835r5,4l6544,1845r5,3l6561,1853r12,4l6586,1860r13,1l6606,1861r14,-1l6626,1860r13,-3l6645,1855r12,-4l6663,1848r6,-3l6680,1839r5,-4l6695,1827r4,-4l6704,1818r7,-10l6719,1798r3,-6l6727,1781r5,-12l6735,1756r1,-7l6738,1736r,-13xm7204,1506r-105,l7099,1392r-9,l7090,1392r9,l7099,1375r-9,l7090,1374r-9,l7081,1392r,l7081,1506r,18l7081,1638r-245,l6836,1524r52,l6888,1599r13,-7l7003,1534r,57l7021,1591r,-67l7021,1524r60,l7081,1506r-56,l7021,1504r,-65l7003,1439r,55l7003,1494r,20l6906,1569r,-110l7003,1514r,-20l6901,1436r-4,8l6893,1452r8,-16l6888,1429r,77l6836,1506r,-114l6836,1392r245,l7081,1374r-254,l6818,1374r,18l6818,1506r-111,l6707,1524r111,l6818,1639r,18l6827,1657r263,l7090,1656r9,l7099,1639r,-1l7099,1524r105,l7204,1506xe" fillcolor="#1f1a17" stroked="f">
              <v:stroke joinstyle="round"/>
              <v:formulas/>
              <v:path arrowok="t" o:connecttype="segments"/>
            </v:shape>
            <v:shape id="docshape54" o:spid="_x0000_s2101" style="position:absolute;left:6474;top:1597;width:264;height:264" coordorigin="6475,1598" coordsize="264,264" path="m6606,1861r63,-16l6715,1803r22,-60l6738,1730r,-7l6719,1661r-45,-44l6669,1614r-63,-16l6599,1598r-32,6l6561,1606r-6,2l6549,1611r-5,3l6538,1617r-5,3l6490,1667r-15,63l6475,1736r19,62l6538,1842r61,19l6606,1861e" filled="f" strokecolor="#1f1a17" strokeweight=".05692mm">
              <v:path arrowok="t"/>
            </v:shape>
            <v:shape id="docshape55" o:spid="_x0000_s2102" style="position:absolute;left:7173;top:1597;width:263;height:264" coordorigin="7174,1598" coordsize="263,264" path="m7312,1598r-70,16l7193,1661r-19,62l7174,1736r19,62l7242,1845r63,16l7318,1860r66,-25l7424,1786r12,-50l7436,1723r-19,-62l7368,1614r-56,-16xe" fillcolor="#1f1a17" stroked="f">
              <v:path arrowok="t"/>
            </v:shape>
            <v:shape id="docshape56" o:spid="_x0000_s2103" style="position:absolute;left:7173;top:1597;width:263;height:264" coordorigin="7174,1598" coordsize="263,264" path="m7305,1861r63,-16l7402,1818r4,-5l7430,1769r2,-7l7434,1756r1,-7l7436,1743r,-7l7436,1730r-6,-39l7428,1684r-26,-43l7398,1636r-5,-4l7389,1628r-5,-4l7325,1599r-20,-1l7298,1598r-6,l7285,1599r-7,1l7237,1617r-5,3l7196,1656r-3,5l7189,1667r-2,5l7184,1678r-3,6l7174,1716r,7l7184,1781r3,5l7189,1792r4,6l7196,1803r4,5l7248,1848r50,13l7305,1861e" filled="f" strokecolor="#1f1a17" strokeweight=".05692mm">
              <v:path arrowok="t"/>
            </v:shape>
            <v:rect id="docshape57" o:spid="_x0000_s2104" style="position:absolute;left:3230;top:403;width:1260;height:276" stroked="f"/>
            <v:shape id="docshape58" o:spid="_x0000_s2105" type="#_x0000_t202" style="position:absolute;left:3410;top:465;width:920;height:188" filled="f" stroked="f">
              <v:textbox style="mso-next-textbox:#docshape58" inset="0,0,0,0">
                <w:txbxContent>
                  <w:p w14:paraId="4E5197E0" w14:textId="77777777" w:rsidR="003E4039" w:rsidRDefault="00000000">
                    <w:pPr>
                      <w:spacing w:line="188" w:lineRule="exact"/>
                      <w:rPr>
                        <w:rFonts w:hint="eastAsia"/>
                        <w:sz w:val="18"/>
                      </w:rPr>
                    </w:pPr>
                    <w:proofErr w:type="spellStart"/>
                    <w:r>
                      <w:rPr>
                        <w:sz w:val="18"/>
                      </w:rPr>
                      <w:t>函数发生器</w:t>
                    </w:r>
                    <w:proofErr w:type="spellEnd"/>
                  </w:p>
                </w:txbxContent>
              </v:textbox>
            </v:shape>
            <v:shape id="docshape59" o:spid="_x0000_s2106" type="#_x0000_t202" style="position:absolute;left:7187;top:503;width:560;height:188" filled="f" stroked="f">
              <v:textbox style="mso-next-textbox:#docshape59" inset="0,0,0,0">
                <w:txbxContent>
                  <w:p w14:paraId="40C09047" w14:textId="77777777" w:rsidR="003E4039" w:rsidRDefault="00000000">
                    <w:pPr>
                      <w:spacing w:line="188" w:lineRule="exact"/>
                      <w:rPr>
                        <w:rFonts w:hint="eastAsia"/>
                        <w:sz w:val="18"/>
                      </w:rPr>
                    </w:pPr>
                    <w:proofErr w:type="spellStart"/>
                    <w:r>
                      <w:rPr>
                        <w:sz w:val="18"/>
                      </w:rPr>
                      <w:t>整流器</w:t>
                    </w:r>
                    <w:proofErr w:type="spellEnd"/>
                  </w:p>
                </w:txbxContent>
              </v:textbox>
            </v:shape>
            <w10:wrap type="topAndBottom" anchorx="page"/>
          </v:group>
        </w:pict>
      </w:r>
    </w:p>
    <w:p w14:paraId="72C2F41E" w14:textId="77777777" w:rsidR="003E4039" w:rsidRDefault="003E4039" w:rsidP="00D94D64">
      <w:pPr>
        <w:pStyle w:val="a3"/>
        <w:spacing w:before="1"/>
        <w:rPr>
          <w:rFonts w:ascii="Times New Roman" w:hint="eastAsia"/>
          <w:lang w:eastAsia="zh-CN"/>
        </w:rPr>
      </w:pPr>
    </w:p>
    <w:p w14:paraId="3C1C2AD2" w14:textId="77777777" w:rsidR="003E4039" w:rsidRDefault="00000000" w:rsidP="00D94D64">
      <w:pPr>
        <w:pStyle w:val="a3"/>
        <w:tabs>
          <w:tab w:val="left" w:pos="578"/>
        </w:tabs>
        <w:spacing w:before="78"/>
        <w:ind w:right="106"/>
        <w:jc w:val="center"/>
        <w:rPr>
          <w:rFonts w:ascii="宋体" w:eastAsia="宋体" w:hAnsi="宋体" w:hint="eastAsia"/>
          <w:lang w:eastAsia="zh-CN"/>
        </w:rPr>
      </w:pPr>
      <w:r>
        <w:rPr>
          <w:rFonts w:ascii="宋体" w:eastAsia="宋体" w:hAnsi="宋体" w:hint="eastAsia"/>
          <w:lang w:eastAsia="zh-CN"/>
        </w:rPr>
        <w:t>图</w:t>
      </w:r>
      <w:r>
        <w:rPr>
          <w:rFonts w:ascii="宋体" w:eastAsia="宋体" w:hAnsi="宋体" w:hint="eastAsia"/>
          <w:spacing w:val="-53"/>
          <w:lang w:eastAsia="zh-CN"/>
        </w:rPr>
        <w:t xml:space="preserve"> </w:t>
      </w:r>
      <w:r>
        <w:rPr>
          <w:rFonts w:ascii="Times New Roman" w:eastAsia="Times New Roman" w:hAnsi="Times New Roman"/>
          <w:lang w:eastAsia="zh-CN"/>
        </w:rPr>
        <w:t>3</w:t>
      </w:r>
      <w:r>
        <w:rPr>
          <w:rFonts w:ascii="Times New Roman" w:eastAsia="Times New Roman" w:hAnsi="Times New Roman"/>
          <w:lang w:eastAsia="zh-CN"/>
        </w:rPr>
        <w:tab/>
      </w:r>
      <w:r>
        <w:rPr>
          <w:rFonts w:ascii="宋体" w:eastAsia="宋体" w:hAnsi="宋体" w:hint="eastAsia"/>
          <w:lang w:eastAsia="zh-CN"/>
        </w:rPr>
        <w:t>“整流”系统的连接示意图</w:t>
      </w:r>
    </w:p>
    <w:p w14:paraId="1FA380F3" w14:textId="77777777" w:rsidR="003E4039" w:rsidRDefault="003E4039" w:rsidP="00D94D64">
      <w:pPr>
        <w:pStyle w:val="a3"/>
        <w:spacing w:before="4"/>
        <w:rPr>
          <w:rFonts w:ascii="宋体" w:hint="eastAsia"/>
          <w:sz w:val="20"/>
          <w:lang w:eastAsia="zh-CN"/>
        </w:rPr>
      </w:pPr>
    </w:p>
    <w:p w14:paraId="5E96A8C4" w14:textId="77777777" w:rsidR="003E4039" w:rsidRDefault="00000000" w:rsidP="00D94D64">
      <w:pPr>
        <w:pStyle w:val="a3"/>
        <w:spacing w:line="290" w:lineRule="auto"/>
        <w:ind w:left="120" w:right="1373" w:firstLine="419"/>
        <w:rPr>
          <w:rFonts w:hint="eastAsia"/>
          <w:lang w:eastAsia="zh-CN"/>
        </w:rPr>
      </w:pPr>
      <w:r>
        <w:rPr>
          <w:spacing w:val="7"/>
          <w:lang w:eastAsia="zh-CN"/>
        </w:rPr>
        <w:t>⒓ 将函数发生器的</w:t>
      </w:r>
      <w:r>
        <w:rPr>
          <w:rFonts w:ascii="Times New Roman" w:eastAsia="Times New Roman" w:hAnsi="Times New Roman"/>
          <w:lang w:eastAsia="zh-CN"/>
        </w:rPr>
        <w:t>FUNC</w:t>
      </w:r>
      <w:r>
        <w:rPr>
          <w:rFonts w:ascii="Times New Roman" w:eastAsia="Times New Roman" w:hAnsi="Times New Roman"/>
          <w:spacing w:val="-1"/>
          <w:lang w:eastAsia="zh-CN"/>
        </w:rPr>
        <w:t xml:space="preserve"> </w:t>
      </w:r>
      <w:r>
        <w:rPr>
          <w:rFonts w:ascii="Times New Roman" w:eastAsia="Times New Roman" w:hAnsi="Times New Roman"/>
          <w:lang w:eastAsia="zh-CN"/>
        </w:rPr>
        <w:t>OUT</w:t>
      </w:r>
      <w:r>
        <w:rPr>
          <w:rFonts w:ascii="Times New Roman" w:eastAsia="Times New Roman" w:hAnsi="Times New Roman"/>
          <w:spacing w:val="-18"/>
          <w:lang w:eastAsia="zh-CN"/>
        </w:rPr>
        <w:t xml:space="preserve"> </w:t>
      </w:r>
      <w:r>
        <w:rPr>
          <w:spacing w:val="-6"/>
          <w:lang w:eastAsia="zh-CN"/>
        </w:rPr>
        <w:t>端子与整流器的输入相连接。将</w:t>
      </w:r>
      <w:r>
        <w:rPr>
          <w:rFonts w:ascii="Times New Roman" w:eastAsia="Times New Roman" w:hAnsi="Times New Roman"/>
          <w:lang w:eastAsia="zh-CN"/>
        </w:rPr>
        <w:t>CH0</w:t>
      </w:r>
      <w:r>
        <w:rPr>
          <w:rFonts w:ascii="Times New Roman" w:eastAsia="Times New Roman" w:hAnsi="Times New Roman"/>
          <w:spacing w:val="-17"/>
          <w:lang w:eastAsia="zh-CN"/>
        </w:rPr>
        <w:t xml:space="preserve"> </w:t>
      </w:r>
      <w:r>
        <w:rPr>
          <w:lang w:eastAsia="zh-CN"/>
        </w:rPr>
        <w:t>与此输入相连接。</w:t>
      </w:r>
      <w:r>
        <w:rPr>
          <w:spacing w:val="-3"/>
          <w:lang w:eastAsia="zh-CN"/>
        </w:rPr>
        <w:t xml:space="preserve">将 </w:t>
      </w:r>
      <w:r>
        <w:rPr>
          <w:rFonts w:ascii="Times New Roman" w:eastAsia="Times New Roman" w:hAnsi="Times New Roman"/>
          <w:lang w:eastAsia="zh-CN"/>
        </w:rPr>
        <w:t>CH1</w:t>
      </w:r>
      <w:r>
        <w:rPr>
          <w:rFonts w:ascii="Times New Roman" w:eastAsia="Times New Roman" w:hAnsi="Times New Roman"/>
          <w:spacing w:val="-2"/>
          <w:lang w:eastAsia="zh-CN"/>
        </w:rPr>
        <w:t xml:space="preserve"> </w:t>
      </w:r>
      <w:r>
        <w:rPr>
          <w:spacing w:val="-1"/>
          <w:lang w:eastAsia="zh-CN"/>
        </w:rPr>
        <w:t xml:space="preserve">与整流器的输出相连接，如图 </w:t>
      </w:r>
      <w:r>
        <w:rPr>
          <w:rFonts w:ascii="Times New Roman" w:eastAsia="Times New Roman" w:hAnsi="Times New Roman"/>
          <w:lang w:eastAsia="zh-CN"/>
        </w:rPr>
        <w:t xml:space="preserve">3 </w:t>
      </w:r>
      <w:r>
        <w:rPr>
          <w:lang w:eastAsia="zh-CN"/>
        </w:rPr>
        <w:t>所示。</w:t>
      </w:r>
    </w:p>
    <w:p w14:paraId="54D553C6" w14:textId="77777777" w:rsidR="003E4039" w:rsidRPr="00625ECD" w:rsidRDefault="00000000" w:rsidP="00D94D64">
      <w:pPr>
        <w:pStyle w:val="5"/>
        <w:spacing w:line="314" w:lineRule="exact"/>
        <w:ind w:left="540"/>
        <w:rPr>
          <w:rFonts w:hint="eastAsia"/>
          <w:b w:val="0"/>
          <w:bCs w:val="0"/>
          <w:lang w:eastAsia="zh-CN"/>
        </w:rPr>
      </w:pPr>
      <w:r w:rsidRPr="00625ECD">
        <w:rPr>
          <w:b w:val="0"/>
          <w:bCs w:val="0"/>
          <w:lang w:eastAsia="zh-CN"/>
        </w:rPr>
        <w:t>设置如下：</w:t>
      </w:r>
    </w:p>
    <w:p w14:paraId="16FBB457" w14:textId="77777777" w:rsidR="003E4039" w:rsidRDefault="00000000" w:rsidP="00D94D64">
      <w:pPr>
        <w:pStyle w:val="a3"/>
        <w:spacing w:before="63" w:line="288" w:lineRule="auto"/>
        <w:ind w:left="540" w:right="3968"/>
        <w:rPr>
          <w:rFonts w:ascii="Times New Roman" w:eastAsia="Times New Roman"/>
          <w:lang w:eastAsia="zh-CN"/>
        </w:rPr>
      </w:pPr>
      <w:r w:rsidRPr="00625ECD">
        <w:rPr>
          <w:lang w:eastAsia="zh-CN"/>
        </w:rPr>
        <w:t>函数发生器</w:t>
      </w:r>
      <w:r>
        <w:rPr>
          <w:lang w:eastAsia="zh-CN"/>
        </w:rPr>
        <w:t>：频率</w:t>
      </w:r>
      <w:r>
        <w:rPr>
          <w:rFonts w:ascii="Times New Roman" w:eastAsia="Times New Roman"/>
          <w:lang w:eastAsia="zh-CN"/>
        </w:rPr>
        <w:t>=1000Hz</w:t>
      </w:r>
      <w:r>
        <w:rPr>
          <w:lang w:eastAsia="zh-CN"/>
        </w:rPr>
        <w:t>；幅值：</w:t>
      </w:r>
      <w:r>
        <w:rPr>
          <w:rFonts w:ascii="Times New Roman" w:eastAsia="Times New Roman"/>
          <w:lang w:eastAsia="zh-CN"/>
        </w:rPr>
        <w:t>1</w:t>
      </w:r>
      <w:r>
        <w:rPr>
          <w:rFonts w:ascii="Times New Roman" w:eastAsia="Times New Roman"/>
          <w:spacing w:val="-8"/>
          <w:lang w:eastAsia="zh-CN"/>
        </w:rPr>
        <w:t xml:space="preserve"> </w:t>
      </w:r>
      <w:proofErr w:type="spellStart"/>
      <w:r>
        <w:rPr>
          <w:rFonts w:ascii="Times New Roman" w:eastAsia="Times New Roman"/>
          <w:lang w:eastAsia="zh-CN"/>
        </w:rPr>
        <w:t>Vpp</w:t>
      </w:r>
      <w:proofErr w:type="spellEnd"/>
      <w:r>
        <w:rPr>
          <w:lang w:eastAsia="zh-CN"/>
        </w:rPr>
        <w:t>；选择正弦波形</w:t>
      </w:r>
      <w:r>
        <w:rPr>
          <w:spacing w:val="-1"/>
          <w:lang w:eastAsia="zh-CN"/>
        </w:rPr>
        <w:t xml:space="preserve">示波器：时基 </w:t>
      </w:r>
      <w:r>
        <w:rPr>
          <w:rFonts w:ascii="Times New Roman" w:eastAsia="Times New Roman"/>
          <w:lang w:eastAsia="zh-CN"/>
        </w:rPr>
        <w:t>4ms</w:t>
      </w:r>
      <w:r>
        <w:rPr>
          <w:lang w:eastAsia="zh-CN"/>
        </w:rPr>
        <w:t>；</w:t>
      </w:r>
      <w:r>
        <w:rPr>
          <w:rFonts w:ascii="Times New Roman" w:eastAsia="Times New Roman"/>
          <w:lang w:eastAsia="zh-CN"/>
        </w:rPr>
        <w:t>CH0</w:t>
      </w:r>
      <w:r>
        <w:rPr>
          <w:rFonts w:ascii="Times New Roman" w:eastAsia="Times New Roman"/>
          <w:spacing w:val="-4"/>
          <w:lang w:eastAsia="zh-CN"/>
        </w:rPr>
        <w:t xml:space="preserve"> </w:t>
      </w:r>
      <w:r>
        <w:rPr>
          <w:lang w:eastAsia="zh-CN"/>
        </w:rPr>
        <w:t>上升沿触发；触发电平</w:t>
      </w:r>
      <w:r>
        <w:rPr>
          <w:rFonts w:ascii="Times New Roman" w:eastAsia="Times New Roman"/>
          <w:lang w:eastAsia="zh-CN"/>
        </w:rPr>
        <w:t>=0V</w:t>
      </w:r>
    </w:p>
    <w:p w14:paraId="5142262D" w14:textId="77777777" w:rsidR="003E4039" w:rsidRDefault="00000000" w:rsidP="00D94D64">
      <w:pPr>
        <w:pStyle w:val="a3"/>
        <w:spacing w:before="155" w:line="288" w:lineRule="auto"/>
        <w:ind w:left="120" w:right="1371" w:firstLine="419"/>
        <w:jc w:val="both"/>
        <w:rPr>
          <w:rFonts w:hint="eastAsia"/>
          <w:lang w:eastAsia="zh-CN"/>
        </w:rPr>
      </w:pPr>
      <w:r>
        <w:rPr>
          <w:lang w:eastAsia="zh-CN"/>
        </w:rPr>
        <w:t xml:space="preserve">⒔ 调整正弦波的幅值从 </w:t>
      </w:r>
      <w:r>
        <w:rPr>
          <w:rFonts w:ascii="Times New Roman" w:eastAsia="Times New Roman" w:hAnsi="Times New Roman"/>
          <w:lang w:eastAsia="zh-CN"/>
        </w:rPr>
        <w:t>1</w:t>
      </w:r>
      <w:r>
        <w:rPr>
          <w:rFonts w:ascii="Times New Roman" w:eastAsia="Times New Roman" w:hAnsi="Times New Roman"/>
          <w:spacing w:val="35"/>
          <w:lang w:eastAsia="zh-CN"/>
        </w:rPr>
        <w:t xml:space="preserve"> </w:t>
      </w:r>
      <w:proofErr w:type="spellStart"/>
      <w:r>
        <w:rPr>
          <w:rFonts w:ascii="Times New Roman" w:eastAsia="Times New Roman" w:hAnsi="Times New Roman"/>
          <w:lang w:eastAsia="zh-CN"/>
        </w:rPr>
        <w:t>Vpp</w:t>
      </w:r>
      <w:proofErr w:type="spellEnd"/>
      <w:r>
        <w:rPr>
          <w:rFonts w:ascii="Times New Roman" w:eastAsia="Times New Roman" w:hAnsi="Times New Roman"/>
          <w:spacing w:val="-1"/>
          <w:lang w:eastAsia="zh-CN"/>
        </w:rPr>
        <w:t xml:space="preserve"> </w:t>
      </w:r>
      <w:r>
        <w:rPr>
          <w:spacing w:val="-2"/>
          <w:lang w:eastAsia="zh-CN"/>
        </w:rPr>
        <w:t xml:space="preserve">至大约 </w:t>
      </w:r>
      <w:r>
        <w:rPr>
          <w:rFonts w:ascii="Times New Roman" w:eastAsia="Times New Roman" w:hAnsi="Times New Roman"/>
          <w:lang w:eastAsia="zh-CN"/>
        </w:rPr>
        <w:t>6</w:t>
      </w:r>
      <w:r>
        <w:rPr>
          <w:rFonts w:ascii="Times New Roman" w:eastAsia="Times New Roman" w:hAnsi="Times New Roman"/>
          <w:spacing w:val="33"/>
          <w:lang w:eastAsia="zh-CN"/>
        </w:rPr>
        <w:t xml:space="preserve"> </w:t>
      </w:r>
      <w:proofErr w:type="spellStart"/>
      <w:r>
        <w:rPr>
          <w:rFonts w:ascii="Times New Roman" w:eastAsia="Times New Roman" w:hAnsi="Times New Roman"/>
          <w:lang w:eastAsia="zh-CN"/>
        </w:rPr>
        <w:t>Vpp</w:t>
      </w:r>
      <w:proofErr w:type="spellEnd"/>
      <w:r>
        <w:rPr>
          <w:lang w:eastAsia="zh-CN"/>
        </w:rPr>
        <w:t>。读取该范围内的各个读数，并记录在上</w:t>
      </w:r>
      <w:r>
        <w:rPr>
          <w:spacing w:val="-8"/>
          <w:lang w:eastAsia="zh-CN"/>
        </w:rPr>
        <w:t xml:space="preserve">表 </w:t>
      </w:r>
      <w:r>
        <w:rPr>
          <w:rFonts w:ascii="Times New Roman" w:eastAsia="Times New Roman" w:hAnsi="Times New Roman"/>
          <w:spacing w:val="-3"/>
          <w:lang w:eastAsia="zh-CN"/>
        </w:rPr>
        <w:t>1</w:t>
      </w:r>
      <w:r>
        <w:rPr>
          <w:rFonts w:ascii="Times New Roman" w:eastAsia="Times New Roman" w:hAnsi="Times New Roman"/>
          <w:spacing w:val="-6"/>
          <w:lang w:eastAsia="zh-CN"/>
        </w:rPr>
        <w:t xml:space="preserve"> </w:t>
      </w:r>
      <w:r>
        <w:rPr>
          <w:spacing w:val="-3"/>
          <w:lang w:eastAsia="zh-CN"/>
        </w:rPr>
        <w:t>中。由于输出信号都是正值，所以测量其正幅值</w:t>
      </w:r>
      <w:r>
        <w:rPr>
          <w:spacing w:val="-2"/>
          <w:lang w:eastAsia="zh-CN"/>
        </w:rPr>
        <w:t>（也是最大峰</w:t>
      </w:r>
      <w:r>
        <w:rPr>
          <w:rFonts w:ascii="宋体" w:eastAsia="宋体" w:hAnsi="宋体" w:hint="eastAsia"/>
          <w:spacing w:val="-2"/>
          <w:lang w:eastAsia="zh-CN"/>
        </w:rPr>
        <w:t>-</w:t>
      </w:r>
      <w:r>
        <w:rPr>
          <w:spacing w:val="-2"/>
          <w:lang w:eastAsia="zh-CN"/>
        </w:rPr>
        <w:t>峰值</w:t>
      </w:r>
      <w:r>
        <w:rPr>
          <w:spacing w:val="-106"/>
          <w:lang w:eastAsia="zh-CN"/>
        </w:rPr>
        <w:t>）</w:t>
      </w:r>
      <w:r>
        <w:rPr>
          <w:spacing w:val="-2"/>
          <w:lang w:eastAsia="zh-CN"/>
        </w:rPr>
        <w:t>。表明此系统满足</w:t>
      </w:r>
      <w:r>
        <w:rPr>
          <w:lang w:eastAsia="zh-CN"/>
        </w:rPr>
        <w:t>部分输入范围的线性实验（即此范围不包括零输入点</w:t>
      </w:r>
      <w:r>
        <w:rPr>
          <w:spacing w:val="-106"/>
          <w:lang w:eastAsia="zh-CN"/>
        </w:rPr>
        <w:t>）</w:t>
      </w:r>
      <w:r>
        <w:rPr>
          <w:lang w:eastAsia="zh-CN"/>
        </w:rPr>
        <w:t>。</w:t>
      </w:r>
    </w:p>
    <w:p w14:paraId="66617A65" w14:textId="77777777" w:rsidR="00777465" w:rsidRDefault="00777465" w:rsidP="00D94D64">
      <w:pPr>
        <w:pStyle w:val="a3"/>
        <w:spacing w:before="155" w:line="288" w:lineRule="auto"/>
        <w:ind w:left="120" w:right="1371" w:firstLine="419"/>
        <w:jc w:val="both"/>
        <w:rPr>
          <w:rFonts w:hint="eastAsia"/>
          <w:lang w:eastAsia="zh-CN"/>
        </w:rPr>
      </w:pPr>
    </w:p>
    <w:p w14:paraId="0538EE1F" w14:textId="3E0523F3" w:rsidR="00C0675F" w:rsidRPr="00625ECD" w:rsidRDefault="00777465" w:rsidP="00625ECD">
      <w:pPr>
        <w:pStyle w:val="a3"/>
        <w:spacing w:before="74" w:line="350" w:lineRule="auto"/>
        <w:ind w:leftChars="256" w:left="563" w:firstLineChars="10" w:firstLine="24"/>
        <w:jc w:val="center"/>
        <w:rPr>
          <w:rFonts w:ascii="楷体" w:eastAsia="楷体" w:hAnsi="楷体" w:cs="楷体" w:hint="eastAsia"/>
          <w:b/>
          <w:bCs/>
          <w:sz w:val="24"/>
          <w:szCs w:val="24"/>
          <w:lang w:eastAsia="zh-CN"/>
        </w:rPr>
      </w:pPr>
      <w:r w:rsidRPr="00625ECD">
        <w:rPr>
          <w:rFonts w:ascii="楷体" w:eastAsia="楷体" w:hAnsi="楷体" w:cs="楷体" w:hint="eastAsia"/>
          <w:b/>
          <w:bCs/>
          <w:sz w:val="24"/>
          <w:szCs w:val="24"/>
          <w:lang w:eastAsia="zh-CN"/>
        </w:rPr>
        <w:t>表一</w:t>
      </w:r>
    </w:p>
    <w:tbl>
      <w:tblPr>
        <w:tblStyle w:val="ad"/>
        <w:tblW w:w="0" w:type="auto"/>
        <w:jc w:val="center"/>
        <w:tblLook w:val="04A0" w:firstRow="1" w:lastRow="0" w:firstColumn="1" w:lastColumn="0" w:noHBand="0" w:noVBand="1"/>
      </w:tblPr>
      <w:tblGrid>
        <w:gridCol w:w="1988"/>
        <w:gridCol w:w="1988"/>
        <w:gridCol w:w="1988"/>
      </w:tblGrid>
      <w:tr w:rsidR="00C0675F" w:rsidRPr="00625ECD" w14:paraId="77F1C9CA" w14:textId="77777777" w:rsidTr="00240F7A">
        <w:trPr>
          <w:trHeight w:val="586"/>
          <w:jc w:val="center"/>
        </w:trPr>
        <w:tc>
          <w:tcPr>
            <w:tcW w:w="1988" w:type="dxa"/>
          </w:tcPr>
          <w:p w14:paraId="4184164D" w14:textId="77777777" w:rsidR="00C0675F" w:rsidRPr="00625ECD" w:rsidRDefault="00C0675F" w:rsidP="00625ECD">
            <w:pPr>
              <w:pStyle w:val="a3"/>
              <w:spacing w:before="74" w:line="350" w:lineRule="auto"/>
              <w:ind w:leftChars="256" w:left="563" w:firstLineChars="10" w:firstLine="24"/>
              <w:jc w:val="center"/>
              <w:rPr>
                <w:rFonts w:ascii="楷体" w:eastAsia="楷体" w:hAnsi="楷体" w:cs="楷体" w:hint="eastAsia"/>
                <w:b/>
                <w:bCs/>
                <w:sz w:val="24"/>
                <w:szCs w:val="24"/>
                <w:lang w:eastAsia="zh-CN"/>
              </w:rPr>
            </w:pPr>
            <w:r w:rsidRPr="00625ECD">
              <w:rPr>
                <w:rFonts w:ascii="楷体" w:eastAsia="楷体" w:hAnsi="楷体" w:cs="楷体" w:hint="eastAsia"/>
                <w:b/>
                <w:bCs/>
                <w:sz w:val="24"/>
                <w:szCs w:val="24"/>
                <w:lang w:eastAsia="zh-CN"/>
              </w:rPr>
              <w:t>输入幅值  （VPP）</w:t>
            </w:r>
          </w:p>
        </w:tc>
        <w:tc>
          <w:tcPr>
            <w:tcW w:w="1988" w:type="dxa"/>
          </w:tcPr>
          <w:p w14:paraId="03585A8C" w14:textId="031080C4" w:rsidR="00C0675F" w:rsidRPr="00625ECD" w:rsidRDefault="00C0675F" w:rsidP="00625ECD">
            <w:pPr>
              <w:pStyle w:val="a3"/>
              <w:spacing w:before="74" w:line="350" w:lineRule="auto"/>
              <w:ind w:leftChars="256" w:left="563" w:firstLineChars="10" w:firstLine="24"/>
              <w:jc w:val="center"/>
              <w:rPr>
                <w:rFonts w:ascii="楷体" w:eastAsia="楷体" w:hAnsi="楷体" w:cs="楷体" w:hint="eastAsia"/>
                <w:b/>
                <w:bCs/>
                <w:sz w:val="24"/>
                <w:szCs w:val="24"/>
                <w:lang w:eastAsia="zh-CN"/>
              </w:rPr>
            </w:pPr>
            <w:r w:rsidRPr="00625ECD">
              <w:rPr>
                <w:rFonts w:ascii="楷体" w:eastAsia="楷体" w:hAnsi="楷体" w:cs="楷体" w:hint="eastAsia"/>
                <w:b/>
                <w:bCs/>
                <w:sz w:val="24"/>
                <w:szCs w:val="24"/>
                <w:lang w:eastAsia="zh-CN"/>
              </w:rPr>
              <w:t>限幅器幅值（VPP）</w:t>
            </w:r>
          </w:p>
        </w:tc>
        <w:tc>
          <w:tcPr>
            <w:tcW w:w="1988" w:type="dxa"/>
          </w:tcPr>
          <w:p w14:paraId="6F9666C7" w14:textId="77777777" w:rsidR="00C0675F" w:rsidRPr="00625ECD" w:rsidRDefault="00C0675F" w:rsidP="00625ECD">
            <w:pPr>
              <w:pStyle w:val="a3"/>
              <w:spacing w:before="74" w:line="350" w:lineRule="auto"/>
              <w:ind w:leftChars="256" w:left="563" w:firstLineChars="10" w:firstLine="24"/>
              <w:jc w:val="center"/>
              <w:rPr>
                <w:rFonts w:ascii="楷体" w:eastAsia="楷体" w:hAnsi="楷体" w:cs="楷体" w:hint="eastAsia"/>
                <w:b/>
                <w:bCs/>
                <w:sz w:val="24"/>
                <w:szCs w:val="24"/>
                <w:lang w:eastAsia="zh-CN"/>
              </w:rPr>
            </w:pPr>
            <w:r w:rsidRPr="00625ECD">
              <w:rPr>
                <w:rFonts w:ascii="楷体" w:eastAsia="楷体" w:hAnsi="楷体" w:cs="楷体" w:hint="eastAsia"/>
                <w:b/>
                <w:bCs/>
                <w:sz w:val="24"/>
                <w:szCs w:val="24"/>
                <w:lang w:eastAsia="zh-CN"/>
              </w:rPr>
              <w:t>整流器幅值（VPP）</w:t>
            </w:r>
          </w:p>
        </w:tc>
      </w:tr>
      <w:tr w:rsidR="00777465" w:rsidRPr="00625ECD" w14:paraId="2B673078" w14:textId="77777777" w:rsidTr="00240F7A">
        <w:trPr>
          <w:trHeight w:val="349"/>
          <w:jc w:val="center"/>
        </w:trPr>
        <w:tc>
          <w:tcPr>
            <w:tcW w:w="1988" w:type="dxa"/>
          </w:tcPr>
          <w:p w14:paraId="11D740FF" w14:textId="77777777" w:rsidR="00C0675F" w:rsidRPr="00625ECD" w:rsidRDefault="00C0675F" w:rsidP="00625ECD">
            <w:pPr>
              <w:pStyle w:val="a3"/>
              <w:spacing w:before="74" w:line="350" w:lineRule="auto"/>
              <w:ind w:leftChars="256" w:left="563" w:firstLineChars="10" w:firstLine="24"/>
              <w:jc w:val="center"/>
              <w:rPr>
                <w:rFonts w:ascii="楷体" w:eastAsia="楷体" w:hAnsi="楷体" w:cs="楷体" w:hint="eastAsia"/>
                <w:b/>
                <w:bCs/>
                <w:sz w:val="24"/>
                <w:szCs w:val="24"/>
                <w:lang w:eastAsia="zh-CN"/>
              </w:rPr>
            </w:pPr>
            <w:r w:rsidRPr="00625ECD">
              <w:rPr>
                <w:rFonts w:ascii="楷体" w:eastAsia="楷体" w:hAnsi="楷体" w:cs="楷体" w:hint="eastAsia"/>
                <w:b/>
                <w:bCs/>
                <w:sz w:val="24"/>
                <w:szCs w:val="24"/>
                <w:lang w:eastAsia="zh-CN"/>
              </w:rPr>
              <w:t>1</w:t>
            </w:r>
          </w:p>
        </w:tc>
        <w:tc>
          <w:tcPr>
            <w:tcW w:w="1988" w:type="dxa"/>
          </w:tcPr>
          <w:p w14:paraId="09E53ECC" w14:textId="77777777" w:rsidR="00C0675F" w:rsidRPr="00625ECD" w:rsidRDefault="00C0675F" w:rsidP="00625ECD">
            <w:pPr>
              <w:pStyle w:val="a3"/>
              <w:spacing w:before="74" w:line="350" w:lineRule="auto"/>
              <w:ind w:leftChars="256" w:left="563" w:firstLineChars="10" w:firstLine="24"/>
              <w:jc w:val="center"/>
              <w:rPr>
                <w:rFonts w:ascii="楷体" w:eastAsia="楷体" w:hAnsi="楷体" w:cs="楷体" w:hint="eastAsia"/>
                <w:b/>
                <w:bCs/>
                <w:sz w:val="24"/>
                <w:szCs w:val="24"/>
                <w:lang w:eastAsia="zh-CN"/>
              </w:rPr>
            </w:pPr>
            <w:r w:rsidRPr="00625ECD">
              <w:rPr>
                <w:rFonts w:ascii="楷体" w:eastAsia="楷体" w:hAnsi="楷体" w:cs="楷体" w:hint="eastAsia"/>
                <w:b/>
                <w:bCs/>
                <w:sz w:val="24"/>
                <w:szCs w:val="24"/>
                <w:lang w:eastAsia="zh-CN"/>
              </w:rPr>
              <w:t>1.57</w:t>
            </w:r>
          </w:p>
        </w:tc>
        <w:tc>
          <w:tcPr>
            <w:tcW w:w="1988" w:type="dxa"/>
          </w:tcPr>
          <w:p w14:paraId="3AA6C884" w14:textId="77777777" w:rsidR="00C0675F" w:rsidRPr="00625ECD" w:rsidRDefault="00C0675F" w:rsidP="00625ECD">
            <w:pPr>
              <w:pStyle w:val="a3"/>
              <w:spacing w:before="74" w:line="350" w:lineRule="auto"/>
              <w:ind w:leftChars="256" w:left="563" w:firstLineChars="10" w:firstLine="24"/>
              <w:jc w:val="center"/>
              <w:rPr>
                <w:rFonts w:ascii="楷体" w:eastAsia="楷体" w:hAnsi="楷体" w:cs="楷体" w:hint="eastAsia"/>
                <w:b/>
                <w:bCs/>
                <w:sz w:val="24"/>
                <w:szCs w:val="24"/>
                <w:lang w:eastAsia="zh-CN"/>
              </w:rPr>
            </w:pPr>
            <w:r w:rsidRPr="00625ECD">
              <w:rPr>
                <w:rFonts w:ascii="楷体" w:eastAsia="楷体" w:hAnsi="楷体" w:cs="楷体" w:hint="eastAsia"/>
                <w:b/>
                <w:bCs/>
                <w:sz w:val="24"/>
                <w:szCs w:val="24"/>
                <w:lang w:eastAsia="zh-CN"/>
              </w:rPr>
              <w:t>0.176</w:t>
            </w:r>
          </w:p>
        </w:tc>
      </w:tr>
      <w:tr w:rsidR="00777465" w:rsidRPr="00625ECD" w14:paraId="04DBDFB6" w14:textId="77777777" w:rsidTr="00240F7A">
        <w:trPr>
          <w:trHeight w:val="349"/>
          <w:jc w:val="center"/>
        </w:trPr>
        <w:tc>
          <w:tcPr>
            <w:tcW w:w="1988" w:type="dxa"/>
          </w:tcPr>
          <w:p w14:paraId="30BB2E22" w14:textId="77777777" w:rsidR="00C0675F" w:rsidRPr="00625ECD" w:rsidRDefault="00C0675F" w:rsidP="00625ECD">
            <w:pPr>
              <w:pStyle w:val="a3"/>
              <w:spacing w:before="74" w:line="350" w:lineRule="auto"/>
              <w:ind w:leftChars="256" w:left="563" w:firstLineChars="10" w:firstLine="24"/>
              <w:jc w:val="center"/>
              <w:rPr>
                <w:rFonts w:ascii="楷体" w:eastAsia="楷体" w:hAnsi="楷体" w:cs="楷体" w:hint="eastAsia"/>
                <w:b/>
                <w:bCs/>
                <w:sz w:val="24"/>
                <w:szCs w:val="24"/>
                <w:lang w:eastAsia="zh-CN"/>
              </w:rPr>
            </w:pPr>
            <w:r w:rsidRPr="00625ECD">
              <w:rPr>
                <w:rFonts w:ascii="楷体" w:eastAsia="楷体" w:hAnsi="楷体" w:cs="楷体" w:hint="eastAsia"/>
                <w:b/>
                <w:bCs/>
                <w:sz w:val="24"/>
                <w:szCs w:val="24"/>
                <w:lang w:eastAsia="zh-CN"/>
              </w:rPr>
              <w:t>2</w:t>
            </w:r>
          </w:p>
        </w:tc>
        <w:tc>
          <w:tcPr>
            <w:tcW w:w="1988" w:type="dxa"/>
          </w:tcPr>
          <w:p w14:paraId="17E58D38" w14:textId="77777777" w:rsidR="00C0675F" w:rsidRPr="00625ECD" w:rsidRDefault="00C0675F" w:rsidP="00625ECD">
            <w:pPr>
              <w:pStyle w:val="a3"/>
              <w:spacing w:before="74" w:line="350" w:lineRule="auto"/>
              <w:ind w:leftChars="256" w:left="563" w:firstLineChars="10" w:firstLine="24"/>
              <w:jc w:val="center"/>
              <w:rPr>
                <w:rFonts w:ascii="楷体" w:eastAsia="楷体" w:hAnsi="楷体" w:cs="楷体" w:hint="eastAsia"/>
                <w:b/>
                <w:bCs/>
                <w:sz w:val="24"/>
                <w:szCs w:val="24"/>
                <w:lang w:eastAsia="zh-CN"/>
              </w:rPr>
            </w:pPr>
            <w:r w:rsidRPr="00625ECD">
              <w:rPr>
                <w:rFonts w:ascii="楷体" w:eastAsia="楷体" w:hAnsi="楷体" w:cs="楷体" w:hint="eastAsia"/>
                <w:b/>
                <w:bCs/>
                <w:sz w:val="24"/>
                <w:szCs w:val="24"/>
                <w:lang w:eastAsia="zh-CN"/>
              </w:rPr>
              <w:t>1.58</w:t>
            </w:r>
          </w:p>
        </w:tc>
        <w:tc>
          <w:tcPr>
            <w:tcW w:w="1988" w:type="dxa"/>
          </w:tcPr>
          <w:p w14:paraId="5C676007" w14:textId="77777777" w:rsidR="00C0675F" w:rsidRPr="00625ECD" w:rsidRDefault="00C0675F" w:rsidP="00625ECD">
            <w:pPr>
              <w:pStyle w:val="a3"/>
              <w:spacing w:before="74" w:line="350" w:lineRule="auto"/>
              <w:ind w:leftChars="256" w:left="563" w:firstLineChars="10" w:firstLine="24"/>
              <w:jc w:val="center"/>
              <w:rPr>
                <w:rFonts w:ascii="楷体" w:eastAsia="楷体" w:hAnsi="楷体" w:cs="楷体" w:hint="eastAsia"/>
                <w:b/>
                <w:bCs/>
                <w:sz w:val="24"/>
                <w:szCs w:val="24"/>
                <w:lang w:eastAsia="zh-CN"/>
              </w:rPr>
            </w:pPr>
            <w:r w:rsidRPr="00625ECD">
              <w:rPr>
                <w:rFonts w:ascii="楷体" w:eastAsia="楷体" w:hAnsi="楷体" w:cs="楷体" w:hint="eastAsia"/>
                <w:b/>
                <w:bCs/>
                <w:sz w:val="24"/>
                <w:szCs w:val="24"/>
                <w:lang w:eastAsia="zh-CN"/>
              </w:rPr>
              <w:t>0.592</w:t>
            </w:r>
          </w:p>
        </w:tc>
      </w:tr>
      <w:tr w:rsidR="00777465" w:rsidRPr="00625ECD" w14:paraId="722F2480" w14:textId="77777777" w:rsidTr="00240F7A">
        <w:trPr>
          <w:trHeight w:val="342"/>
          <w:jc w:val="center"/>
        </w:trPr>
        <w:tc>
          <w:tcPr>
            <w:tcW w:w="1988" w:type="dxa"/>
          </w:tcPr>
          <w:p w14:paraId="02220391" w14:textId="77777777" w:rsidR="00C0675F" w:rsidRPr="00625ECD" w:rsidRDefault="00C0675F" w:rsidP="00625ECD">
            <w:pPr>
              <w:pStyle w:val="a3"/>
              <w:spacing w:before="74" w:line="350" w:lineRule="auto"/>
              <w:ind w:leftChars="256" w:left="563" w:firstLineChars="10" w:firstLine="24"/>
              <w:jc w:val="center"/>
              <w:rPr>
                <w:rFonts w:ascii="楷体" w:eastAsia="楷体" w:hAnsi="楷体" w:cs="楷体" w:hint="eastAsia"/>
                <w:b/>
                <w:bCs/>
                <w:sz w:val="24"/>
                <w:szCs w:val="24"/>
                <w:lang w:eastAsia="zh-CN"/>
              </w:rPr>
            </w:pPr>
            <w:r w:rsidRPr="00625ECD">
              <w:rPr>
                <w:rFonts w:ascii="楷体" w:eastAsia="楷体" w:hAnsi="楷体" w:cs="楷体" w:hint="eastAsia"/>
                <w:b/>
                <w:bCs/>
                <w:sz w:val="24"/>
                <w:szCs w:val="24"/>
                <w:lang w:eastAsia="zh-CN"/>
              </w:rPr>
              <w:t>3</w:t>
            </w:r>
          </w:p>
        </w:tc>
        <w:tc>
          <w:tcPr>
            <w:tcW w:w="1988" w:type="dxa"/>
          </w:tcPr>
          <w:p w14:paraId="6DEF78DC" w14:textId="77777777" w:rsidR="00C0675F" w:rsidRPr="00625ECD" w:rsidRDefault="00C0675F" w:rsidP="00625ECD">
            <w:pPr>
              <w:pStyle w:val="a3"/>
              <w:spacing w:before="74" w:line="350" w:lineRule="auto"/>
              <w:ind w:leftChars="256" w:left="563" w:firstLineChars="10" w:firstLine="24"/>
              <w:jc w:val="center"/>
              <w:rPr>
                <w:rFonts w:ascii="楷体" w:eastAsia="楷体" w:hAnsi="楷体" w:cs="楷体" w:hint="eastAsia"/>
                <w:b/>
                <w:bCs/>
                <w:sz w:val="24"/>
                <w:szCs w:val="24"/>
                <w:lang w:eastAsia="zh-CN"/>
              </w:rPr>
            </w:pPr>
            <w:r w:rsidRPr="00625ECD">
              <w:rPr>
                <w:rFonts w:ascii="楷体" w:eastAsia="楷体" w:hAnsi="楷体" w:cs="楷体" w:hint="eastAsia"/>
                <w:b/>
                <w:bCs/>
                <w:sz w:val="24"/>
                <w:szCs w:val="24"/>
                <w:lang w:eastAsia="zh-CN"/>
              </w:rPr>
              <w:t>1.58</w:t>
            </w:r>
          </w:p>
        </w:tc>
        <w:tc>
          <w:tcPr>
            <w:tcW w:w="1988" w:type="dxa"/>
          </w:tcPr>
          <w:p w14:paraId="16FC900E" w14:textId="77777777" w:rsidR="00C0675F" w:rsidRPr="00625ECD" w:rsidRDefault="00C0675F" w:rsidP="00625ECD">
            <w:pPr>
              <w:pStyle w:val="a3"/>
              <w:spacing w:before="74" w:line="350" w:lineRule="auto"/>
              <w:ind w:leftChars="256" w:left="563" w:firstLineChars="10" w:firstLine="24"/>
              <w:jc w:val="center"/>
              <w:rPr>
                <w:rFonts w:ascii="楷体" w:eastAsia="楷体" w:hAnsi="楷体" w:cs="楷体" w:hint="eastAsia"/>
                <w:b/>
                <w:bCs/>
                <w:sz w:val="24"/>
                <w:szCs w:val="24"/>
                <w:lang w:eastAsia="zh-CN"/>
              </w:rPr>
            </w:pPr>
            <w:r w:rsidRPr="00625ECD">
              <w:rPr>
                <w:rFonts w:ascii="楷体" w:eastAsia="楷体" w:hAnsi="楷体" w:cs="楷体" w:hint="eastAsia"/>
                <w:b/>
                <w:bCs/>
                <w:sz w:val="24"/>
                <w:szCs w:val="24"/>
                <w:lang w:eastAsia="zh-CN"/>
              </w:rPr>
              <w:t>1.202</w:t>
            </w:r>
          </w:p>
        </w:tc>
      </w:tr>
      <w:tr w:rsidR="00777465" w:rsidRPr="00625ECD" w14:paraId="65E1BD5F" w14:textId="77777777" w:rsidTr="00240F7A">
        <w:trPr>
          <w:trHeight w:val="349"/>
          <w:jc w:val="center"/>
        </w:trPr>
        <w:tc>
          <w:tcPr>
            <w:tcW w:w="1988" w:type="dxa"/>
          </w:tcPr>
          <w:p w14:paraId="15984447" w14:textId="77777777" w:rsidR="00C0675F" w:rsidRPr="00625ECD" w:rsidRDefault="00C0675F" w:rsidP="00625ECD">
            <w:pPr>
              <w:pStyle w:val="a3"/>
              <w:spacing w:before="74" w:line="350" w:lineRule="auto"/>
              <w:ind w:leftChars="256" w:left="563" w:firstLineChars="10" w:firstLine="24"/>
              <w:jc w:val="center"/>
              <w:rPr>
                <w:rFonts w:ascii="楷体" w:eastAsia="楷体" w:hAnsi="楷体" w:cs="楷体" w:hint="eastAsia"/>
                <w:b/>
                <w:bCs/>
                <w:sz w:val="24"/>
                <w:szCs w:val="24"/>
                <w:lang w:eastAsia="zh-CN"/>
              </w:rPr>
            </w:pPr>
            <w:r w:rsidRPr="00625ECD">
              <w:rPr>
                <w:rFonts w:ascii="楷体" w:eastAsia="楷体" w:hAnsi="楷体" w:cs="楷体" w:hint="eastAsia"/>
                <w:b/>
                <w:bCs/>
                <w:sz w:val="24"/>
                <w:szCs w:val="24"/>
                <w:lang w:eastAsia="zh-CN"/>
              </w:rPr>
              <w:t>4</w:t>
            </w:r>
          </w:p>
        </w:tc>
        <w:tc>
          <w:tcPr>
            <w:tcW w:w="1988" w:type="dxa"/>
          </w:tcPr>
          <w:p w14:paraId="0D80225A" w14:textId="77777777" w:rsidR="00C0675F" w:rsidRPr="00625ECD" w:rsidRDefault="00C0675F" w:rsidP="00625ECD">
            <w:pPr>
              <w:pStyle w:val="a3"/>
              <w:spacing w:before="74" w:line="350" w:lineRule="auto"/>
              <w:ind w:leftChars="256" w:left="563" w:firstLineChars="10" w:firstLine="24"/>
              <w:jc w:val="center"/>
              <w:rPr>
                <w:rFonts w:ascii="楷体" w:eastAsia="楷体" w:hAnsi="楷体" w:cs="楷体" w:hint="eastAsia"/>
                <w:b/>
                <w:bCs/>
                <w:sz w:val="24"/>
                <w:szCs w:val="24"/>
                <w:lang w:eastAsia="zh-CN"/>
              </w:rPr>
            </w:pPr>
            <w:r w:rsidRPr="00625ECD">
              <w:rPr>
                <w:rFonts w:ascii="楷体" w:eastAsia="楷体" w:hAnsi="楷体" w:cs="楷体" w:hint="eastAsia"/>
                <w:b/>
                <w:bCs/>
                <w:sz w:val="24"/>
                <w:szCs w:val="24"/>
                <w:lang w:eastAsia="zh-CN"/>
              </w:rPr>
              <w:t>1.58</w:t>
            </w:r>
          </w:p>
        </w:tc>
        <w:tc>
          <w:tcPr>
            <w:tcW w:w="1988" w:type="dxa"/>
          </w:tcPr>
          <w:p w14:paraId="07B27FE9" w14:textId="77777777" w:rsidR="00C0675F" w:rsidRPr="00625ECD" w:rsidRDefault="00C0675F" w:rsidP="00625ECD">
            <w:pPr>
              <w:pStyle w:val="a3"/>
              <w:spacing w:before="74" w:line="350" w:lineRule="auto"/>
              <w:ind w:leftChars="256" w:left="563" w:firstLineChars="10" w:firstLine="24"/>
              <w:jc w:val="center"/>
              <w:rPr>
                <w:rFonts w:ascii="楷体" w:eastAsia="楷体" w:hAnsi="楷体" w:cs="楷体" w:hint="eastAsia"/>
                <w:b/>
                <w:bCs/>
                <w:sz w:val="24"/>
                <w:szCs w:val="24"/>
                <w:lang w:eastAsia="zh-CN"/>
              </w:rPr>
            </w:pPr>
            <w:r w:rsidRPr="00625ECD">
              <w:rPr>
                <w:rFonts w:ascii="楷体" w:eastAsia="楷体" w:hAnsi="楷体" w:cs="楷体" w:hint="eastAsia"/>
                <w:b/>
                <w:bCs/>
                <w:sz w:val="24"/>
                <w:szCs w:val="24"/>
                <w:lang w:eastAsia="zh-CN"/>
              </w:rPr>
              <w:t>1.568</w:t>
            </w:r>
          </w:p>
        </w:tc>
      </w:tr>
      <w:tr w:rsidR="00777465" w:rsidRPr="00625ECD" w14:paraId="724C618E" w14:textId="77777777" w:rsidTr="00240F7A">
        <w:trPr>
          <w:trHeight w:val="349"/>
          <w:jc w:val="center"/>
        </w:trPr>
        <w:tc>
          <w:tcPr>
            <w:tcW w:w="1988" w:type="dxa"/>
          </w:tcPr>
          <w:p w14:paraId="202ADA67" w14:textId="77777777" w:rsidR="00C0675F" w:rsidRPr="00625ECD" w:rsidRDefault="00C0675F" w:rsidP="00625ECD">
            <w:pPr>
              <w:pStyle w:val="a3"/>
              <w:spacing w:before="74" w:line="350" w:lineRule="auto"/>
              <w:ind w:leftChars="256" w:left="563" w:firstLineChars="10" w:firstLine="24"/>
              <w:jc w:val="center"/>
              <w:rPr>
                <w:rFonts w:ascii="楷体" w:eastAsia="楷体" w:hAnsi="楷体" w:cs="楷体" w:hint="eastAsia"/>
                <w:b/>
                <w:bCs/>
                <w:sz w:val="24"/>
                <w:szCs w:val="24"/>
                <w:lang w:eastAsia="zh-CN"/>
              </w:rPr>
            </w:pPr>
            <w:r w:rsidRPr="00625ECD">
              <w:rPr>
                <w:rFonts w:ascii="楷体" w:eastAsia="楷体" w:hAnsi="楷体" w:cs="楷体" w:hint="eastAsia"/>
                <w:b/>
                <w:bCs/>
                <w:sz w:val="24"/>
                <w:szCs w:val="24"/>
                <w:lang w:eastAsia="zh-CN"/>
              </w:rPr>
              <w:t>5</w:t>
            </w:r>
          </w:p>
        </w:tc>
        <w:tc>
          <w:tcPr>
            <w:tcW w:w="1988" w:type="dxa"/>
          </w:tcPr>
          <w:p w14:paraId="270962AF" w14:textId="77777777" w:rsidR="00C0675F" w:rsidRPr="00625ECD" w:rsidRDefault="00C0675F" w:rsidP="00625ECD">
            <w:pPr>
              <w:pStyle w:val="a3"/>
              <w:spacing w:before="74" w:line="350" w:lineRule="auto"/>
              <w:ind w:leftChars="256" w:left="563" w:firstLineChars="10" w:firstLine="24"/>
              <w:jc w:val="center"/>
              <w:rPr>
                <w:rFonts w:ascii="楷体" w:eastAsia="楷体" w:hAnsi="楷体" w:cs="楷体" w:hint="eastAsia"/>
                <w:b/>
                <w:bCs/>
                <w:sz w:val="24"/>
                <w:szCs w:val="24"/>
                <w:lang w:eastAsia="zh-CN"/>
              </w:rPr>
            </w:pPr>
            <w:r w:rsidRPr="00625ECD">
              <w:rPr>
                <w:rFonts w:ascii="楷体" w:eastAsia="楷体" w:hAnsi="楷体" w:cs="楷体" w:hint="eastAsia"/>
                <w:b/>
                <w:bCs/>
                <w:sz w:val="24"/>
                <w:szCs w:val="24"/>
                <w:lang w:eastAsia="zh-CN"/>
              </w:rPr>
              <w:t>1.58</w:t>
            </w:r>
          </w:p>
        </w:tc>
        <w:tc>
          <w:tcPr>
            <w:tcW w:w="1988" w:type="dxa"/>
          </w:tcPr>
          <w:p w14:paraId="2E1B8F12" w14:textId="77777777" w:rsidR="00C0675F" w:rsidRPr="00625ECD" w:rsidRDefault="00C0675F" w:rsidP="00625ECD">
            <w:pPr>
              <w:pStyle w:val="a3"/>
              <w:spacing w:before="74" w:line="350" w:lineRule="auto"/>
              <w:ind w:leftChars="256" w:left="563" w:firstLineChars="10" w:firstLine="24"/>
              <w:jc w:val="center"/>
              <w:rPr>
                <w:rFonts w:ascii="楷体" w:eastAsia="楷体" w:hAnsi="楷体" w:cs="楷体" w:hint="eastAsia"/>
                <w:b/>
                <w:bCs/>
                <w:sz w:val="24"/>
                <w:szCs w:val="24"/>
                <w:lang w:eastAsia="zh-CN"/>
              </w:rPr>
            </w:pPr>
            <w:r w:rsidRPr="00625ECD">
              <w:rPr>
                <w:rFonts w:ascii="楷体" w:eastAsia="楷体" w:hAnsi="楷体" w:cs="楷体" w:hint="eastAsia"/>
                <w:b/>
                <w:bCs/>
                <w:sz w:val="24"/>
                <w:szCs w:val="24"/>
                <w:lang w:eastAsia="zh-CN"/>
              </w:rPr>
              <w:t>2.213</w:t>
            </w:r>
          </w:p>
        </w:tc>
      </w:tr>
      <w:tr w:rsidR="00A267D8" w:rsidRPr="00625ECD" w14:paraId="1E9C5EE7" w14:textId="77777777" w:rsidTr="00240F7A">
        <w:trPr>
          <w:trHeight w:val="349"/>
          <w:jc w:val="center"/>
        </w:trPr>
        <w:tc>
          <w:tcPr>
            <w:tcW w:w="1988" w:type="dxa"/>
          </w:tcPr>
          <w:p w14:paraId="77477161" w14:textId="77777777" w:rsidR="00C0675F" w:rsidRPr="00625ECD" w:rsidRDefault="00C0675F" w:rsidP="00625ECD">
            <w:pPr>
              <w:pStyle w:val="a3"/>
              <w:spacing w:before="74" w:line="350" w:lineRule="auto"/>
              <w:ind w:leftChars="256" w:left="563" w:firstLineChars="10" w:firstLine="24"/>
              <w:jc w:val="center"/>
              <w:rPr>
                <w:rFonts w:ascii="楷体" w:eastAsia="楷体" w:hAnsi="楷体" w:cs="楷体" w:hint="eastAsia"/>
                <w:b/>
                <w:bCs/>
                <w:sz w:val="24"/>
                <w:szCs w:val="24"/>
                <w:lang w:eastAsia="zh-CN"/>
              </w:rPr>
            </w:pPr>
            <w:r w:rsidRPr="00625ECD">
              <w:rPr>
                <w:rFonts w:ascii="楷体" w:eastAsia="楷体" w:hAnsi="楷体" w:cs="楷体" w:hint="eastAsia"/>
                <w:b/>
                <w:bCs/>
                <w:sz w:val="24"/>
                <w:szCs w:val="24"/>
                <w:lang w:eastAsia="zh-CN"/>
              </w:rPr>
              <w:t>6</w:t>
            </w:r>
          </w:p>
        </w:tc>
        <w:tc>
          <w:tcPr>
            <w:tcW w:w="1988" w:type="dxa"/>
          </w:tcPr>
          <w:p w14:paraId="0AD58C8E" w14:textId="77777777" w:rsidR="00C0675F" w:rsidRPr="00625ECD" w:rsidRDefault="00C0675F" w:rsidP="00625ECD">
            <w:pPr>
              <w:pStyle w:val="a3"/>
              <w:spacing w:before="74" w:line="350" w:lineRule="auto"/>
              <w:ind w:leftChars="256" w:left="563" w:firstLineChars="10" w:firstLine="24"/>
              <w:jc w:val="center"/>
              <w:rPr>
                <w:rFonts w:ascii="楷体" w:eastAsia="楷体" w:hAnsi="楷体" w:cs="楷体" w:hint="eastAsia"/>
                <w:b/>
                <w:bCs/>
                <w:sz w:val="24"/>
                <w:szCs w:val="24"/>
                <w:lang w:eastAsia="zh-CN"/>
              </w:rPr>
            </w:pPr>
            <w:r w:rsidRPr="00625ECD">
              <w:rPr>
                <w:rFonts w:ascii="楷体" w:eastAsia="楷体" w:hAnsi="楷体" w:cs="楷体" w:hint="eastAsia"/>
                <w:b/>
                <w:bCs/>
                <w:sz w:val="24"/>
                <w:szCs w:val="24"/>
                <w:lang w:eastAsia="zh-CN"/>
              </w:rPr>
              <w:t>1.58</w:t>
            </w:r>
          </w:p>
        </w:tc>
        <w:tc>
          <w:tcPr>
            <w:tcW w:w="1988" w:type="dxa"/>
          </w:tcPr>
          <w:p w14:paraId="3D7DCFDE" w14:textId="77777777" w:rsidR="00C0675F" w:rsidRPr="00625ECD" w:rsidRDefault="00C0675F" w:rsidP="00625ECD">
            <w:pPr>
              <w:pStyle w:val="a3"/>
              <w:spacing w:before="74" w:line="350" w:lineRule="auto"/>
              <w:ind w:leftChars="256" w:left="563" w:firstLineChars="10" w:firstLine="24"/>
              <w:jc w:val="center"/>
              <w:rPr>
                <w:rFonts w:ascii="楷体" w:eastAsia="楷体" w:hAnsi="楷体" w:cs="楷体" w:hint="eastAsia"/>
                <w:b/>
                <w:bCs/>
                <w:sz w:val="24"/>
                <w:szCs w:val="24"/>
                <w:lang w:eastAsia="zh-CN"/>
              </w:rPr>
            </w:pPr>
            <w:r w:rsidRPr="00625ECD">
              <w:rPr>
                <w:rFonts w:ascii="楷体" w:eastAsia="楷体" w:hAnsi="楷体" w:cs="楷体" w:hint="eastAsia"/>
                <w:b/>
                <w:bCs/>
                <w:sz w:val="24"/>
                <w:szCs w:val="24"/>
                <w:lang w:eastAsia="zh-CN"/>
              </w:rPr>
              <w:t>2.556</w:t>
            </w:r>
          </w:p>
        </w:tc>
      </w:tr>
    </w:tbl>
    <w:p w14:paraId="7DE68ED6" w14:textId="77777777" w:rsidR="00C0675F" w:rsidRDefault="00C0675F" w:rsidP="00CE6888">
      <w:pPr>
        <w:pStyle w:val="a3"/>
        <w:spacing w:before="155" w:line="288" w:lineRule="auto"/>
        <w:ind w:left="120" w:right="1371" w:firstLine="419"/>
        <w:jc w:val="center"/>
        <w:rPr>
          <w:rFonts w:hint="eastAsia"/>
          <w:lang w:eastAsia="zh-CN"/>
        </w:rPr>
      </w:pPr>
    </w:p>
    <w:p w14:paraId="71BF6B81" w14:textId="77777777" w:rsidR="003E4039" w:rsidRDefault="00000000" w:rsidP="00D94D64">
      <w:pPr>
        <w:pStyle w:val="a3"/>
        <w:spacing w:before="74" w:line="350" w:lineRule="auto"/>
        <w:ind w:left="540" w:right="4468" w:hanging="420"/>
        <w:jc w:val="both"/>
        <w:rPr>
          <w:rFonts w:hint="eastAsia"/>
          <w:lang w:eastAsia="zh-CN"/>
        </w:rPr>
      </w:pPr>
      <w:r>
        <w:rPr>
          <w:b/>
          <w:spacing w:val="-5"/>
          <w:lang w:eastAsia="zh-CN"/>
        </w:rPr>
        <w:t xml:space="preserve">问题 </w:t>
      </w:r>
      <w:r>
        <w:rPr>
          <w:b/>
          <w:lang w:eastAsia="zh-CN"/>
        </w:rPr>
        <w:t>2：</w:t>
      </w:r>
      <w:r>
        <w:rPr>
          <w:lang w:eastAsia="zh-CN"/>
        </w:rPr>
        <w:t>此系统（整流器）满足线性定义吗？说明理由。</w:t>
      </w:r>
    </w:p>
    <w:p w14:paraId="578C27ED" w14:textId="134A8EE2" w:rsidR="003E4039" w:rsidRPr="00625ECD" w:rsidRDefault="00000000" w:rsidP="00D94D64">
      <w:pPr>
        <w:pStyle w:val="a3"/>
        <w:spacing w:before="74" w:line="350" w:lineRule="auto"/>
        <w:ind w:leftChars="256" w:left="563" w:firstLineChars="10" w:firstLine="24"/>
        <w:jc w:val="both"/>
        <w:rPr>
          <w:rFonts w:hint="eastAsia"/>
          <w:b/>
          <w:bCs/>
          <w:sz w:val="24"/>
          <w:szCs w:val="24"/>
          <w:lang w:eastAsia="zh-CN"/>
        </w:rPr>
      </w:pPr>
      <w:r w:rsidRPr="00625ECD">
        <w:rPr>
          <w:rFonts w:ascii="楷体" w:eastAsia="楷体" w:hAnsi="楷体" w:cs="楷体" w:hint="eastAsia"/>
          <w:b/>
          <w:bCs/>
          <w:sz w:val="24"/>
          <w:szCs w:val="24"/>
          <w:lang w:eastAsia="zh-CN"/>
        </w:rPr>
        <w:t>此整流器</w:t>
      </w:r>
      <w:r w:rsidR="00777465" w:rsidRPr="00625ECD">
        <w:rPr>
          <w:rFonts w:ascii="楷体" w:eastAsia="楷体" w:hAnsi="楷体" w:cs="楷体" w:hint="eastAsia"/>
          <w:b/>
          <w:bCs/>
          <w:sz w:val="24"/>
          <w:szCs w:val="24"/>
          <w:lang w:eastAsia="zh-CN"/>
        </w:rPr>
        <w:t>幅值与输入</w:t>
      </w:r>
      <w:r w:rsidRPr="00625ECD">
        <w:rPr>
          <w:rFonts w:ascii="楷体" w:eastAsia="楷体" w:hAnsi="楷体" w:cs="楷体" w:hint="eastAsia"/>
          <w:b/>
          <w:bCs/>
          <w:sz w:val="24"/>
          <w:szCs w:val="24"/>
          <w:lang w:eastAsia="zh-CN"/>
        </w:rPr>
        <w:t>满足线性定义，其输入和输出</w:t>
      </w:r>
      <w:proofErr w:type="gramStart"/>
      <w:r w:rsidRPr="00625ECD">
        <w:rPr>
          <w:rFonts w:ascii="楷体" w:eastAsia="楷体" w:hAnsi="楷体" w:cs="楷体" w:hint="eastAsia"/>
          <w:b/>
          <w:bCs/>
          <w:sz w:val="24"/>
          <w:szCs w:val="24"/>
          <w:lang w:eastAsia="zh-CN"/>
        </w:rPr>
        <w:t>满足齐次可</w:t>
      </w:r>
      <w:proofErr w:type="gramEnd"/>
      <w:r w:rsidRPr="00625ECD">
        <w:rPr>
          <w:rFonts w:ascii="楷体" w:eastAsia="楷体" w:hAnsi="楷体" w:cs="楷体" w:hint="eastAsia"/>
          <w:b/>
          <w:bCs/>
          <w:sz w:val="24"/>
          <w:szCs w:val="24"/>
          <w:lang w:eastAsia="zh-CN"/>
        </w:rPr>
        <w:t>加性</w:t>
      </w:r>
    </w:p>
    <w:p w14:paraId="36E496E0" w14:textId="77777777" w:rsidR="003E4039" w:rsidRDefault="00000000" w:rsidP="00D94D64">
      <w:pPr>
        <w:pStyle w:val="a3"/>
        <w:spacing w:before="74" w:line="350" w:lineRule="auto"/>
        <w:ind w:leftChars="256" w:left="563" w:firstLineChars="10" w:firstLine="21"/>
        <w:jc w:val="both"/>
        <w:rPr>
          <w:rFonts w:hint="eastAsia"/>
          <w:lang w:eastAsia="zh-CN"/>
        </w:rPr>
      </w:pPr>
      <w:r>
        <w:rPr>
          <w:lang w:eastAsia="zh-CN"/>
        </w:rPr>
        <w:t>思考前文</w:t>
      </w:r>
      <w:r w:rsidRPr="00625ECD">
        <w:rPr>
          <w:rFonts w:ascii="楷体" w:eastAsia="楷体" w:hAnsi="楷体" w:cs="楷体"/>
          <w:sz w:val="24"/>
          <w:szCs w:val="24"/>
          <w:lang w:eastAsia="zh-CN"/>
        </w:rPr>
        <w:t>“线性”</w:t>
      </w:r>
      <w:r>
        <w:rPr>
          <w:lang w:eastAsia="zh-CN"/>
        </w:rPr>
        <w:t>一词的含义和运用。</w:t>
      </w:r>
    </w:p>
    <w:p w14:paraId="7A7CD8CD" w14:textId="77777777" w:rsidR="003E4039" w:rsidRPr="00625ECD" w:rsidRDefault="00000000" w:rsidP="00625ECD">
      <w:pPr>
        <w:pStyle w:val="a3"/>
        <w:spacing w:before="74" w:line="350" w:lineRule="auto"/>
        <w:ind w:leftChars="256" w:left="563" w:firstLineChars="10" w:firstLine="24"/>
        <w:jc w:val="both"/>
        <w:rPr>
          <w:rFonts w:ascii="楷体" w:eastAsia="楷体" w:hAnsi="楷体" w:cs="楷体" w:hint="eastAsia"/>
          <w:b/>
          <w:bCs/>
          <w:sz w:val="24"/>
          <w:szCs w:val="24"/>
          <w:lang w:eastAsia="zh-CN"/>
        </w:rPr>
      </w:pPr>
      <w:proofErr w:type="gramStart"/>
      <w:r w:rsidRPr="00625ECD">
        <w:rPr>
          <w:rFonts w:ascii="楷体" w:eastAsia="楷体" w:hAnsi="楷体" w:cs="楷体" w:hint="eastAsia"/>
          <w:b/>
          <w:bCs/>
          <w:sz w:val="24"/>
          <w:szCs w:val="24"/>
          <w:lang w:eastAsia="zh-CN"/>
        </w:rPr>
        <w:t>满足齐次性</w:t>
      </w:r>
      <w:proofErr w:type="gramEnd"/>
      <w:r w:rsidRPr="00625ECD">
        <w:rPr>
          <w:rFonts w:ascii="楷体" w:eastAsia="楷体" w:hAnsi="楷体" w:cs="楷体" w:hint="eastAsia"/>
          <w:b/>
          <w:bCs/>
          <w:sz w:val="24"/>
          <w:szCs w:val="24"/>
          <w:lang w:eastAsia="zh-CN"/>
        </w:rPr>
        <w:t>和叠加性，当系统的输入信号增加K</w:t>
      </w:r>
      <w:proofErr w:type="gramStart"/>
      <w:r w:rsidRPr="00625ECD">
        <w:rPr>
          <w:rFonts w:ascii="楷体" w:eastAsia="楷体" w:hAnsi="楷体" w:cs="楷体" w:hint="eastAsia"/>
          <w:b/>
          <w:bCs/>
          <w:sz w:val="24"/>
          <w:szCs w:val="24"/>
          <w:lang w:eastAsia="zh-CN"/>
        </w:rPr>
        <w:t>倍</w:t>
      </w:r>
      <w:proofErr w:type="gramEnd"/>
      <w:r w:rsidRPr="00625ECD">
        <w:rPr>
          <w:rFonts w:ascii="楷体" w:eastAsia="楷体" w:hAnsi="楷体" w:cs="楷体" w:hint="eastAsia"/>
          <w:b/>
          <w:bCs/>
          <w:sz w:val="24"/>
          <w:szCs w:val="24"/>
          <w:lang w:eastAsia="zh-CN"/>
        </w:rPr>
        <w:t>时,其输出信号也随之增加K</w:t>
      </w:r>
      <w:proofErr w:type="gramStart"/>
      <w:r w:rsidRPr="00625ECD">
        <w:rPr>
          <w:rFonts w:ascii="楷体" w:eastAsia="楷体" w:hAnsi="楷体" w:cs="楷体" w:hint="eastAsia"/>
          <w:b/>
          <w:bCs/>
          <w:sz w:val="24"/>
          <w:szCs w:val="24"/>
          <w:lang w:eastAsia="zh-CN"/>
        </w:rPr>
        <w:t>倍</w:t>
      </w:r>
      <w:proofErr w:type="gramEnd"/>
      <w:r w:rsidRPr="00625ECD">
        <w:rPr>
          <w:rFonts w:ascii="楷体" w:eastAsia="楷体" w:hAnsi="楷体" w:cs="楷体" w:hint="eastAsia"/>
          <w:b/>
          <w:bCs/>
          <w:sz w:val="24"/>
          <w:szCs w:val="24"/>
          <w:lang w:eastAsia="zh-CN"/>
        </w:rPr>
        <w:t>。</w:t>
      </w:r>
    </w:p>
    <w:p w14:paraId="229630FA" w14:textId="77777777" w:rsidR="003E4039" w:rsidRDefault="00000000" w:rsidP="00D94D64">
      <w:pPr>
        <w:pStyle w:val="a3"/>
        <w:spacing w:line="295" w:lineRule="exact"/>
        <w:ind w:left="540"/>
        <w:rPr>
          <w:rFonts w:hint="eastAsia"/>
          <w:lang w:eastAsia="zh-CN"/>
        </w:rPr>
      </w:pPr>
      <w:r>
        <w:rPr>
          <w:spacing w:val="-3"/>
          <w:lang w:eastAsia="zh-CN"/>
        </w:rPr>
        <w:t>为进行比较，现在用模拟乘法器重复上述实验。观察幅值变化的效果。记录得到的系统</w:t>
      </w:r>
    </w:p>
    <w:p w14:paraId="76E1AE13" w14:textId="77777777" w:rsidR="003E4039" w:rsidRDefault="00000000" w:rsidP="00D94D64">
      <w:pPr>
        <w:pStyle w:val="a3"/>
        <w:spacing w:before="63"/>
        <w:ind w:left="120"/>
        <w:rPr>
          <w:rFonts w:hint="eastAsia"/>
          <w:lang w:eastAsia="zh-CN"/>
        </w:rPr>
      </w:pPr>
      <w:r>
        <w:rPr>
          <w:lang w:eastAsia="zh-CN"/>
        </w:rPr>
        <w:t>线性结论。</w:t>
      </w:r>
    </w:p>
    <w:p w14:paraId="4AE00524" w14:textId="77777777" w:rsidR="003E4039" w:rsidRDefault="003E4039" w:rsidP="00D94D64">
      <w:pPr>
        <w:pStyle w:val="a3"/>
        <w:spacing w:before="14"/>
        <w:rPr>
          <w:rFonts w:hint="eastAsia"/>
          <w:sz w:val="24"/>
          <w:lang w:eastAsia="zh-CN"/>
        </w:rPr>
      </w:pPr>
    </w:p>
    <w:p w14:paraId="0F3201D5" w14:textId="77777777" w:rsidR="003E4039" w:rsidRDefault="00000000" w:rsidP="00D94D64">
      <w:pPr>
        <w:pStyle w:val="a3"/>
        <w:ind w:left="540"/>
        <w:rPr>
          <w:rFonts w:ascii="Times New Roman" w:eastAsia="Times New Roman" w:hAnsi="Times New Roman"/>
          <w:lang w:eastAsia="zh-CN"/>
        </w:rPr>
      </w:pPr>
      <w:r>
        <w:rPr>
          <w:spacing w:val="1"/>
          <w:lang w:eastAsia="zh-CN"/>
        </w:rPr>
        <w:t xml:space="preserve">⒕ 将函数发生器的 </w:t>
      </w:r>
      <w:r>
        <w:rPr>
          <w:rFonts w:ascii="Times New Roman" w:eastAsia="Times New Roman" w:hAnsi="Times New Roman"/>
          <w:lang w:eastAsia="zh-CN"/>
        </w:rPr>
        <w:t>FUNC</w:t>
      </w:r>
      <w:r>
        <w:rPr>
          <w:rFonts w:ascii="Times New Roman" w:eastAsia="Times New Roman" w:hAnsi="Times New Roman"/>
          <w:spacing w:val="-2"/>
          <w:lang w:eastAsia="zh-CN"/>
        </w:rPr>
        <w:t xml:space="preserve"> </w:t>
      </w:r>
      <w:r>
        <w:rPr>
          <w:rFonts w:ascii="Times New Roman" w:eastAsia="Times New Roman" w:hAnsi="Times New Roman"/>
          <w:lang w:eastAsia="zh-CN"/>
        </w:rPr>
        <w:t>OUT</w:t>
      </w:r>
      <w:r>
        <w:rPr>
          <w:rFonts w:ascii="Times New Roman" w:eastAsia="Times New Roman" w:hAnsi="Times New Roman"/>
          <w:spacing w:val="-3"/>
          <w:lang w:eastAsia="zh-CN"/>
        </w:rPr>
        <w:t xml:space="preserve"> </w:t>
      </w:r>
      <w:r>
        <w:rPr>
          <w:spacing w:val="-8"/>
          <w:lang w:eastAsia="zh-CN"/>
        </w:rPr>
        <w:t xml:space="preserve">端子与乘法器的输入相连接。将两个输入并联。将 </w:t>
      </w:r>
      <w:r>
        <w:rPr>
          <w:rFonts w:ascii="Times New Roman" w:eastAsia="Times New Roman" w:hAnsi="Times New Roman"/>
          <w:lang w:eastAsia="zh-CN"/>
        </w:rPr>
        <w:t>CH0</w:t>
      </w:r>
    </w:p>
    <w:p w14:paraId="0C7D145C" w14:textId="77777777" w:rsidR="003E4039" w:rsidRDefault="00000000" w:rsidP="00D94D64">
      <w:pPr>
        <w:pStyle w:val="a3"/>
        <w:spacing w:before="65"/>
        <w:ind w:left="120"/>
        <w:rPr>
          <w:rFonts w:hint="eastAsia"/>
          <w:lang w:eastAsia="zh-CN"/>
        </w:rPr>
      </w:pPr>
      <w:r>
        <w:rPr>
          <w:spacing w:val="-1"/>
          <w:lang w:eastAsia="zh-CN"/>
        </w:rPr>
        <w:t xml:space="preserve">与乘法器的输入相连接，将 </w:t>
      </w:r>
      <w:r>
        <w:rPr>
          <w:rFonts w:ascii="Times New Roman" w:eastAsia="Times New Roman"/>
          <w:lang w:eastAsia="zh-CN"/>
        </w:rPr>
        <w:t>CH1</w:t>
      </w:r>
      <w:r>
        <w:rPr>
          <w:rFonts w:ascii="Times New Roman" w:eastAsia="Times New Roman"/>
          <w:spacing w:val="-2"/>
          <w:lang w:eastAsia="zh-CN"/>
        </w:rPr>
        <w:t xml:space="preserve"> </w:t>
      </w:r>
      <w:r>
        <w:rPr>
          <w:spacing w:val="-1"/>
          <w:lang w:eastAsia="zh-CN"/>
        </w:rPr>
        <w:t xml:space="preserve">与乘法器的输出相连接，如图 </w:t>
      </w:r>
      <w:r>
        <w:rPr>
          <w:rFonts w:ascii="Times New Roman" w:eastAsia="Times New Roman"/>
          <w:lang w:eastAsia="zh-CN"/>
        </w:rPr>
        <w:t xml:space="preserve">4 </w:t>
      </w:r>
      <w:r>
        <w:rPr>
          <w:lang w:eastAsia="zh-CN"/>
        </w:rPr>
        <w:t>所示。</w:t>
      </w:r>
    </w:p>
    <w:p w14:paraId="3582C7F1" w14:textId="77777777" w:rsidR="003E4039" w:rsidRDefault="00000000" w:rsidP="00D94D64">
      <w:pPr>
        <w:pStyle w:val="5"/>
        <w:spacing w:before="64"/>
        <w:ind w:left="540"/>
        <w:rPr>
          <w:rFonts w:hint="eastAsia"/>
          <w:lang w:eastAsia="zh-CN"/>
        </w:rPr>
      </w:pPr>
      <w:r w:rsidRPr="00625ECD">
        <w:rPr>
          <w:b w:val="0"/>
          <w:bCs w:val="0"/>
          <w:lang w:eastAsia="zh-CN"/>
        </w:rPr>
        <w:t>设置如下</w:t>
      </w:r>
      <w:r>
        <w:rPr>
          <w:lang w:eastAsia="zh-CN"/>
        </w:rPr>
        <w:t>：</w:t>
      </w:r>
    </w:p>
    <w:p w14:paraId="753D3D11" w14:textId="77777777" w:rsidR="003E4039" w:rsidRDefault="00000000" w:rsidP="00D94D64">
      <w:pPr>
        <w:pStyle w:val="a3"/>
        <w:spacing w:before="63" w:line="290" w:lineRule="auto"/>
        <w:ind w:left="540" w:right="3968"/>
        <w:rPr>
          <w:rFonts w:ascii="Times New Roman" w:eastAsia="Times New Roman"/>
          <w:lang w:eastAsia="zh-CN"/>
        </w:rPr>
      </w:pPr>
      <w:r>
        <w:rPr>
          <w:lang w:eastAsia="zh-CN"/>
        </w:rPr>
        <w:t>函数发生器：频率</w:t>
      </w:r>
      <w:r>
        <w:rPr>
          <w:rFonts w:ascii="Times New Roman" w:eastAsia="Times New Roman"/>
          <w:lang w:eastAsia="zh-CN"/>
        </w:rPr>
        <w:t>=1000Hz</w:t>
      </w:r>
      <w:r>
        <w:rPr>
          <w:lang w:eastAsia="zh-CN"/>
        </w:rPr>
        <w:t>；幅值：</w:t>
      </w:r>
      <w:r>
        <w:rPr>
          <w:rFonts w:ascii="Times New Roman" w:eastAsia="Times New Roman"/>
          <w:lang w:eastAsia="zh-CN"/>
        </w:rPr>
        <w:t>1</w:t>
      </w:r>
      <w:r>
        <w:rPr>
          <w:rFonts w:ascii="Times New Roman" w:eastAsia="Times New Roman"/>
          <w:spacing w:val="-8"/>
          <w:lang w:eastAsia="zh-CN"/>
        </w:rPr>
        <w:t xml:space="preserve"> </w:t>
      </w:r>
      <w:proofErr w:type="spellStart"/>
      <w:r>
        <w:rPr>
          <w:rFonts w:ascii="Times New Roman" w:eastAsia="Times New Roman"/>
          <w:lang w:eastAsia="zh-CN"/>
        </w:rPr>
        <w:t>Vpp</w:t>
      </w:r>
      <w:proofErr w:type="spellEnd"/>
      <w:r>
        <w:rPr>
          <w:lang w:eastAsia="zh-CN"/>
        </w:rPr>
        <w:t>；选择正弦波形</w:t>
      </w:r>
      <w:r>
        <w:rPr>
          <w:spacing w:val="-2"/>
          <w:lang w:eastAsia="zh-CN"/>
        </w:rPr>
        <w:t xml:space="preserve">示波器：时基 </w:t>
      </w:r>
      <w:r>
        <w:rPr>
          <w:rFonts w:ascii="Times New Roman" w:eastAsia="Times New Roman"/>
          <w:spacing w:val="-1"/>
          <w:lang w:eastAsia="zh-CN"/>
        </w:rPr>
        <w:t>4ms</w:t>
      </w:r>
      <w:r>
        <w:rPr>
          <w:spacing w:val="-1"/>
          <w:lang w:eastAsia="zh-CN"/>
        </w:rPr>
        <w:t>；</w:t>
      </w:r>
      <w:r>
        <w:rPr>
          <w:rFonts w:ascii="Times New Roman" w:eastAsia="Times New Roman"/>
          <w:spacing w:val="-1"/>
          <w:lang w:eastAsia="zh-CN"/>
        </w:rPr>
        <w:t>CH0</w:t>
      </w:r>
      <w:r>
        <w:rPr>
          <w:rFonts w:ascii="Times New Roman" w:eastAsia="Times New Roman"/>
          <w:spacing w:val="-2"/>
          <w:lang w:eastAsia="zh-CN"/>
        </w:rPr>
        <w:t xml:space="preserve"> </w:t>
      </w:r>
      <w:r>
        <w:rPr>
          <w:spacing w:val="-1"/>
          <w:lang w:eastAsia="zh-CN"/>
        </w:rPr>
        <w:t xml:space="preserve">上升沿触发；触发电平 </w:t>
      </w:r>
      <w:r>
        <w:rPr>
          <w:rFonts w:ascii="宋体" w:eastAsia="宋体" w:hint="eastAsia"/>
          <w:spacing w:val="-26"/>
          <w:lang w:eastAsia="zh-CN"/>
        </w:rPr>
        <w:t xml:space="preserve">= </w:t>
      </w:r>
      <w:r>
        <w:rPr>
          <w:rFonts w:ascii="Times New Roman" w:eastAsia="Times New Roman"/>
          <w:lang w:eastAsia="zh-CN"/>
        </w:rPr>
        <w:t>0V</w:t>
      </w:r>
    </w:p>
    <w:p w14:paraId="30A65CC6" w14:textId="77777777" w:rsidR="00625ECD" w:rsidRDefault="00000000" w:rsidP="00625ECD">
      <w:pPr>
        <w:pStyle w:val="a3"/>
        <w:spacing w:line="312" w:lineRule="exact"/>
        <w:ind w:left="120"/>
        <w:rPr>
          <w:rFonts w:hint="eastAsia"/>
          <w:lang w:eastAsia="zh-CN"/>
        </w:rPr>
      </w:pPr>
      <w:r>
        <w:rPr>
          <w:b/>
          <w:spacing w:val="-2"/>
          <w:lang w:eastAsia="zh-CN"/>
        </w:rPr>
        <w:t xml:space="preserve">问题 </w:t>
      </w:r>
      <w:r>
        <w:rPr>
          <w:rFonts w:ascii="Times New Roman" w:eastAsia="Times New Roman"/>
          <w:lang w:eastAsia="zh-CN"/>
        </w:rPr>
        <w:t>3</w:t>
      </w:r>
      <w:r>
        <w:rPr>
          <w:lang w:eastAsia="zh-CN"/>
        </w:rPr>
        <w:t>：此系统（乘法器）满足线性定义吗？说明理由。</w:t>
      </w:r>
    </w:p>
    <w:p w14:paraId="2C3E59DC" w14:textId="4D221C59" w:rsidR="00625ECD" w:rsidRPr="00625ECD" w:rsidRDefault="00D94D64" w:rsidP="00625ECD">
      <w:pPr>
        <w:pStyle w:val="a3"/>
        <w:spacing w:line="312" w:lineRule="exact"/>
        <w:ind w:left="120"/>
        <w:rPr>
          <w:rFonts w:hint="eastAsia"/>
          <w:lang w:eastAsia="zh-CN"/>
        </w:rPr>
      </w:pPr>
      <w:r>
        <w:rPr>
          <w:rFonts w:ascii="楷体" w:eastAsia="楷体" w:hAnsi="楷体" w:cs="楷体" w:hint="eastAsia"/>
          <w:sz w:val="24"/>
          <w:szCs w:val="24"/>
          <w:lang w:eastAsia="zh-CN"/>
        </w:rPr>
        <w:t xml:space="preserve"> </w:t>
      </w:r>
      <w:r w:rsidRPr="00625ECD">
        <w:rPr>
          <w:rFonts w:ascii="楷体" w:eastAsia="楷体" w:hAnsi="楷体" w:cs="楷体" w:hint="eastAsia"/>
          <w:b/>
          <w:bCs/>
          <w:sz w:val="24"/>
          <w:szCs w:val="24"/>
          <w:lang w:eastAsia="zh-CN"/>
        </w:rPr>
        <w:t>此乘法器显然</w:t>
      </w:r>
      <w:r w:rsidR="00777465" w:rsidRPr="00625ECD">
        <w:rPr>
          <w:rFonts w:ascii="楷体" w:eastAsia="楷体" w:hAnsi="楷体" w:cs="楷体" w:hint="eastAsia"/>
          <w:b/>
          <w:bCs/>
          <w:sz w:val="24"/>
          <w:szCs w:val="24"/>
          <w:lang w:eastAsia="zh-CN"/>
        </w:rPr>
        <w:t>不</w:t>
      </w:r>
      <w:r w:rsidRPr="00625ECD">
        <w:rPr>
          <w:rFonts w:ascii="楷体" w:eastAsia="楷体" w:hAnsi="楷体" w:cs="楷体" w:hint="eastAsia"/>
          <w:b/>
          <w:bCs/>
          <w:sz w:val="24"/>
          <w:szCs w:val="24"/>
          <w:lang w:eastAsia="zh-CN"/>
        </w:rPr>
        <w:t>满足线性定义，输入与输出</w:t>
      </w:r>
      <w:r w:rsidR="00777465" w:rsidRPr="00625ECD">
        <w:rPr>
          <w:rFonts w:ascii="楷体" w:eastAsia="楷体" w:hAnsi="楷体" w:cs="楷体" w:hint="eastAsia"/>
          <w:b/>
          <w:bCs/>
          <w:sz w:val="24"/>
          <w:szCs w:val="24"/>
          <w:lang w:eastAsia="zh-CN"/>
        </w:rPr>
        <w:t>不</w:t>
      </w:r>
      <w:proofErr w:type="gramStart"/>
      <w:r w:rsidRPr="00625ECD">
        <w:rPr>
          <w:rFonts w:ascii="楷体" w:eastAsia="楷体" w:hAnsi="楷体" w:cs="楷体" w:hint="eastAsia"/>
          <w:b/>
          <w:bCs/>
          <w:sz w:val="24"/>
          <w:szCs w:val="24"/>
          <w:lang w:eastAsia="zh-CN"/>
        </w:rPr>
        <w:t>满足齐次可</w:t>
      </w:r>
      <w:proofErr w:type="gramEnd"/>
      <w:r w:rsidRPr="00625ECD">
        <w:rPr>
          <w:rFonts w:ascii="楷体" w:eastAsia="楷体" w:hAnsi="楷体" w:cs="楷体" w:hint="eastAsia"/>
          <w:b/>
          <w:bCs/>
          <w:sz w:val="24"/>
          <w:szCs w:val="24"/>
          <w:lang w:eastAsia="zh-CN"/>
        </w:rPr>
        <w:t>加性</w:t>
      </w:r>
      <w:r w:rsidR="00777465" w:rsidRPr="00625ECD">
        <w:rPr>
          <w:rFonts w:ascii="楷体" w:eastAsia="楷体" w:hAnsi="楷体" w:cs="楷体" w:hint="eastAsia"/>
          <w:b/>
          <w:bCs/>
          <w:sz w:val="24"/>
          <w:szCs w:val="24"/>
          <w:lang w:eastAsia="zh-CN"/>
        </w:rPr>
        <w:t>，不是线性系统</w:t>
      </w:r>
      <w:r w:rsidR="00625ECD">
        <w:rPr>
          <w:rFonts w:ascii="楷体" w:eastAsia="楷体" w:hAnsi="楷体" w:cs="楷体" w:hint="eastAsia"/>
          <w:b/>
          <w:bCs/>
          <w:sz w:val="24"/>
          <w:szCs w:val="24"/>
          <w:lang w:eastAsia="zh-CN"/>
        </w:rPr>
        <w:t>。</w:t>
      </w:r>
    </w:p>
    <w:p w14:paraId="5E4B2B74" w14:textId="2F285B14" w:rsidR="00D94D64" w:rsidRDefault="00000000" w:rsidP="00D94D64">
      <w:pPr>
        <w:pStyle w:val="a3"/>
        <w:spacing w:line="312" w:lineRule="exact"/>
        <w:ind w:left="120"/>
        <w:rPr>
          <w:rFonts w:ascii="楷体" w:eastAsia="楷体" w:hAnsi="楷体" w:cs="楷体" w:hint="eastAsia"/>
          <w:sz w:val="24"/>
          <w:szCs w:val="24"/>
          <w:lang w:eastAsia="zh-CN"/>
        </w:rPr>
      </w:pPr>
      <w:r>
        <w:rPr>
          <w:rFonts w:hint="eastAsia"/>
          <w:sz w:val="22"/>
        </w:rPr>
        <w:pict w14:anchorId="7A0BD726">
          <v:group id="docshapegroup60" o:spid="_x0000_s2107" style="position:absolute;left:0;text-align:left;margin-left:202.45pt;margin-top:13.65pt;width:198.35pt;height:130.3pt;z-index:-251646464;mso-position-horizontal-relative:page" coordorigin="3969,-381" coordsize="3967,2606">
            <v:shape id="docshape61" o:spid="_x0000_s2108" type="#_x0000_t75" style="position:absolute;left:3969;top:-382;width:3967;height:2606">
              <v:imagedata r:id="rId26" o:title=""/>
            </v:shape>
            <v:shape id="docshape62" o:spid="_x0000_s2109" type="#_x0000_t75" style="position:absolute;left:6662;top:-123;width:578;height:278">
              <v:imagedata r:id="rId27" o:title=""/>
            </v:shape>
            <v:shape id="docshape63" o:spid="_x0000_s2110" style="position:absolute;left:6500;top:-308;width:908;height:115" coordorigin="6500,-307" coordsize="908,115" o:spt="100" adj="0,,0" path="m6628,-307r-23,l6564,-209r-41,-98l6500,-307r,114l6514,-193r,-104l6514,-297r44,104l6571,-193r44,-104l6615,-297r,104l6628,-193r,-114xm6747,-307r-14,l6733,-228r,7l6732,-213r-1,2l6730,-210r-1,2l6727,-207r-4,2l6717,-204r-13,1l6703,-203r-2,l6699,-203r-1,l6689,-204r-9,-1l6677,-205r-4,-2l6672,-208r-2,-3l6669,-213r-1,-5l6668,-221r,-86l6655,-307r,83l6656,-216r2,8l6660,-204r1,2l6665,-199r5,3l6673,-194r7,1l6693,-192r18,l6724,-194r6,-1l6734,-197r3,-2l6741,-204r2,-3l6745,-213r1,-8l6747,-225r,-82xm6846,-204r-59,l6787,-307r-13,l6774,-193r72,l6846,-204xm6931,-307r-88,l6843,-296r37,l6880,-193r14,l6894,-296r37,l6931,-307xm6961,-307r-13,l6948,-193r13,l6961,-307xm7072,-280r,-3l7072,-286r-1,-3l7070,-292r-1,-2l7068,-296r-2,-3l7064,-301r-2,-2l7060,-304r,39l7059,-263r-1,5l7058,-256r-3,3l7054,-252r-2,1l7051,-250r-2,l7046,-249r-3,l7040,-249r-41,l6999,-296r45,l7049,-295r2,1l7053,-293r2,1l7056,-291r1,2l7058,-288r,2l7059,-284r,2l7059,-280r1,15l7060,-304r-1,l7056,-306r-3,l7049,-307r-4,l6986,-307r,114l6999,-193r,-44l7047,-237r4,-1l7054,-239r3,l7060,-241r2,-1l7064,-244r2,-2l7067,-248r1,-1l7069,-251r1,-2l7071,-256r1,-8l7072,-280xm7168,-204r-59,l7109,-307r-13,l7096,-193r72,l7168,-204xm7200,-307r-13,l7187,-193r13,l7200,-307xm7297,-307r-74,l7223,-193r74,l7297,-204r-61,l7236,-246r59,l7295,-257r-59,l7236,-296r61,l7297,-307xm7408,-278r,-4l7407,-285r-1,-4l7405,-292r-1,-2l7404,-296r-1,-1l7401,-299r-2,-2l7397,-303r-2,l7395,-266r,2l7394,-262r-1,4l7392,-257r-1,1l7389,-254r-1,1l7386,-252r-2,1l7381,-251r-2,1l7376,-250r-44,l7332,-296r46,l7380,-296r5,2l7387,-294r2,1l7392,-291r1,2l7393,-288r1,3l7395,-282r,16l7395,-303r-1,-1l7391,-305r-4,-1l7383,-307r-4,l7374,-307r-55,l7319,-193r13,l7332,-239r41,l7379,-238r2,l7383,-237r2,l7387,-236r1,1l7389,-234r1,2l7391,-231r1,2l7393,-228r,3l7393,-223r,30l7407,-193r,-33l7406,-229r-1,-2l7404,-234r-1,-1l7402,-237r-2,-2l7400,-239r-2,-2l7396,-242r-3,-1l7391,-244r-3,l7388,-244r3,l7393,-245r2,-1l7397,-247r2,-1l7401,-249r1,-1l7402,-250r2,-2l7405,-254r1,-2l7407,-260r1,-6l7408,-269r,-9xe" fillcolor="#1f1a17" stroked="f">
              <v:stroke joinstyle="round"/>
              <v:formulas/>
              <v:path arrowok="t" o:connecttype="segments"/>
            </v:shape>
            <w10:wrap anchorx="page"/>
          </v:group>
        </w:pict>
      </w:r>
    </w:p>
    <w:p w14:paraId="04CEDECE" w14:textId="77777777" w:rsidR="00D94D64" w:rsidRDefault="00D94D64" w:rsidP="00D94D64">
      <w:pPr>
        <w:pStyle w:val="a3"/>
        <w:spacing w:before="2"/>
        <w:rPr>
          <w:rFonts w:hint="eastAsia"/>
          <w:sz w:val="25"/>
          <w:lang w:eastAsia="zh-CN"/>
        </w:rPr>
      </w:pPr>
    </w:p>
    <w:p w14:paraId="0F463A43" w14:textId="77777777" w:rsidR="00D94D64" w:rsidRDefault="00D94D64" w:rsidP="00D94D64">
      <w:pPr>
        <w:spacing w:before="58"/>
        <w:ind w:left="4408" w:right="4822"/>
        <w:jc w:val="center"/>
        <w:rPr>
          <w:rFonts w:hint="eastAsia"/>
          <w:sz w:val="18"/>
          <w:lang w:eastAsia="zh-CN"/>
        </w:rPr>
      </w:pPr>
      <w:r>
        <w:rPr>
          <w:sz w:val="18"/>
          <w:lang w:eastAsia="zh-CN"/>
        </w:rPr>
        <w:t>乘法器</w:t>
      </w:r>
    </w:p>
    <w:p w14:paraId="1435E360" w14:textId="77777777" w:rsidR="00D94D64" w:rsidRDefault="00D94D64" w:rsidP="00D94D64">
      <w:pPr>
        <w:pStyle w:val="a3"/>
        <w:rPr>
          <w:rFonts w:hint="eastAsia"/>
          <w:sz w:val="20"/>
          <w:lang w:eastAsia="zh-CN"/>
        </w:rPr>
      </w:pPr>
    </w:p>
    <w:p w14:paraId="726094D7" w14:textId="77777777" w:rsidR="00D94D64" w:rsidRDefault="00D94D64" w:rsidP="00D94D64">
      <w:pPr>
        <w:pStyle w:val="a3"/>
        <w:spacing w:before="12"/>
        <w:rPr>
          <w:rFonts w:hint="eastAsia"/>
          <w:sz w:val="15"/>
          <w:lang w:eastAsia="zh-CN"/>
        </w:rPr>
      </w:pPr>
    </w:p>
    <w:p w14:paraId="7E3AFA6E" w14:textId="77777777" w:rsidR="00D94D64" w:rsidRDefault="00D94D64" w:rsidP="00D94D64">
      <w:pPr>
        <w:spacing w:before="59"/>
        <w:ind w:left="1709"/>
        <w:rPr>
          <w:rFonts w:hint="eastAsia"/>
          <w:sz w:val="18"/>
          <w:lang w:eastAsia="zh-CN"/>
        </w:rPr>
      </w:pPr>
      <w:r>
        <w:rPr>
          <w:sz w:val="18"/>
          <w:lang w:eastAsia="zh-CN"/>
        </w:rPr>
        <w:t>函数发生器</w:t>
      </w:r>
    </w:p>
    <w:p w14:paraId="37A657C1" w14:textId="77777777" w:rsidR="00D94D64" w:rsidRDefault="00D94D64" w:rsidP="00D94D64">
      <w:pPr>
        <w:pStyle w:val="a3"/>
        <w:rPr>
          <w:rFonts w:hint="eastAsia"/>
          <w:sz w:val="20"/>
          <w:lang w:eastAsia="zh-CN"/>
        </w:rPr>
      </w:pPr>
    </w:p>
    <w:p w14:paraId="15AABFBB" w14:textId="77777777" w:rsidR="00D94D64" w:rsidRDefault="00D94D64" w:rsidP="00D94D64">
      <w:pPr>
        <w:pStyle w:val="a3"/>
        <w:rPr>
          <w:rFonts w:hint="eastAsia"/>
          <w:sz w:val="20"/>
          <w:lang w:eastAsia="zh-CN"/>
        </w:rPr>
      </w:pPr>
    </w:p>
    <w:p w14:paraId="40104B41" w14:textId="77777777" w:rsidR="00CE6888" w:rsidRDefault="00CE6888" w:rsidP="00D94D64">
      <w:pPr>
        <w:pStyle w:val="a3"/>
        <w:rPr>
          <w:rFonts w:hint="eastAsia"/>
          <w:sz w:val="20"/>
          <w:lang w:eastAsia="zh-CN"/>
        </w:rPr>
      </w:pPr>
    </w:p>
    <w:p w14:paraId="17E0DB0E" w14:textId="77777777" w:rsidR="00CE6888" w:rsidRDefault="00CE6888" w:rsidP="00D94D64">
      <w:pPr>
        <w:pStyle w:val="a3"/>
        <w:rPr>
          <w:rFonts w:hint="eastAsia"/>
          <w:sz w:val="20"/>
          <w:lang w:eastAsia="zh-CN"/>
        </w:rPr>
      </w:pPr>
    </w:p>
    <w:p w14:paraId="528A1644" w14:textId="77777777" w:rsidR="00D94D64" w:rsidRDefault="00D94D64" w:rsidP="00D94D64">
      <w:pPr>
        <w:pStyle w:val="a3"/>
        <w:spacing w:before="3"/>
        <w:rPr>
          <w:rFonts w:hint="eastAsia"/>
          <w:sz w:val="15"/>
          <w:lang w:eastAsia="zh-CN"/>
        </w:rPr>
      </w:pPr>
    </w:p>
    <w:p w14:paraId="01180349" w14:textId="77777777" w:rsidR="00625ECD" w:rsidRDefault="00625ECD" w:rsidP="00CE6888">
      <w:pPr>
        <w:pStyle w:val="a3"/>
        <w:ind w:right="1253"/>
        <w:jc w:val="center"/>
        <w:rPr>
          <w:rFonts w:hint="eastAsia"/>
          <w:spacing w:val="-3"/>
          <w:lang w:eastAsia="zh-CN"/>
        </w:rPr>
      </w:pPr>
    </w:p>
    <w:p w14:paraId="471DAD29" w14:textId="3A3AE961" w:rsidR="00CE6888" w:rsidRDefault="00D94D64" w:rsidP="00CE6888">
      <w:pPr>
        <w:pStyle w:val="a3"/>
        <w:ind w:right="1253"/>
        <w:jc w:val="center"/>
        <w:rPr>
          <w:rFonts w:hint="eastAsia"/>
          <w:lang w:eastAsia="zh-CN"/>
        </w:rPr>
      </w:pPr>
      <w:r>
        <w:rPr>
          <w:spacing w:val="-3"/>
          <w:lang w:eastAsia="zh-CN"/>
        </w:rPr>
        <w:t xml:space="preserve">图 </w:t>
      </w:r>
      <w:r>
        <w:rPr>
          <w:rFonts w:ascii="Times New Roman" w:eastAsia="Times New Roman" w:hAnsi="Times New Roman"/>
          <w:lang w:eastAsia="zh-CN"/>
        </w:rPr>
        <w:t>4</w:t>
      </w:r>
      <w:r>
        <w:rPr>
          <w:rFonts w:ascii="Times New Roman" w:eastAsia="Times New Roman" w:hAnsi="Times New Roman"/>
          <w:spacing w:val="52"/>
          <w:lang w:eastAsia="zh-CN"/>
        </w:rPr>
        <w:t xml:space="preserve"> </w:t>
      </w:r>
      <w:r>
        <w:rPr>
          <w:lang w:eastAsia="zh-CN"/>
        </w:rPr>
        <w:t>“倍增”系统的配置图</w:t>
      </w:r>
    </w:p>
    <w:p w14:paraId="176C9A94" w14:textId="77777777" w:rsidR="00CE6888" w:rsidRDefault="00CE6888" w:rsidP="00CE6888">
      <w:pPr>
        <w:pStyle w:val="a3"/>
        <w:ind w:right="1253"/>
        <w:jc w:val="center"/>
        <w:rPr>
          <w:rFonts w:hint="eastAsia"/>
          <w:lang w:eastAsia="zh-CN"/>
        </w:rPr>
      </w:pPr>
    </w:p>
    <w:p w14:paraId="48FB2F93" w14:textId="77777777" w:rsidR="00625ECD" w:rsidRDefault="00625ECD" w:rsidP="00CE6888">
      <w:pPr>
        <w:pStyle w:val="a3"/>
        <w:ind w:right="1253"/>
        <w:jc w:val="center"/>
        <w:rPr>
          <w:rFonts w:hint="eastAsia"/>
          <w:lang w:eastAsia="zh-CN"/>
        </w:rPr>
      </w:pPr>
    </w:p>
    <w:p w14:paraId="2065F1ED" w14:textId="77777777" w:rsidR="00CE6888" w:rsidRDefault="00CE6888" w:rsidP="00CE6888">
      <w:pPr>
        <w:pStyle w:val="a3"/>
        <w:ind w:right="1253"/>
        <w:jc w:val="center"/>
        <w:rPr>
          <w:rFonts w:hint="eastAsia"/>
          <w:lang w:eastAsia="zh-CN"/>
        </w:rPr>
      </w:pPr>
    </w:p>
    <w:p w14:paraId="0D86410A" w14:textId="77777777" w:rsidR="00777465" w:rsidRDefault="00777465" w:rsidP="00240F7A">
      <w:pPr>
        <w:pStyle w:val="a3"/>
        <w:ind w:right="1253"/>
        <w:rPr>
          <w:rFonts w:hint="eastAsia"/>
          <w:lang w:eastAsia="zh-CN"/>
        </w:rPr>
      </w:pPr>
    </w:p>
    <w:p w14:paraId="17FF95A8" w14:textId="77777777" w:rsidR="00777465" w:rsidRPr="00625ECD" w:rsidRDefault="00777465" w:rsidP="00CE6888">
      <w:pPr>
        <w:pStyle w:val="a3"/>
        <w:ind w:right="1253"/>
        <w:jc w:val="center"/>
        <w:rPr>
          <w:rFonts w:hint="eastAsia"/>
          <w:b/>
          <w:bCs/>
          <w:lang w:eastAsia="zh-CN"/>
        </w:rPr>
      </w:pPr>
      <w:r w:rsidRPr="00625ECD">
        <w:rPr>
          <w:rFonts w:hint="eastAsia"/>
          <w:b/>
          <w:bCs/>
          <w:lang w:eastAsia="zh-CN"/>
        </w:rPr>
        <w:t>表二</w:t>
      </w:r>
    </w:p>
    <w:tbl>
      <w:tblPr>
        <w:tblStyle w:val="ad"/>
        <w:tblW w:w="0" w:type="auto"/>
        <w:jc w:val="center"/>
        <w:tblLook w:val="04A0" w:firstRow="1" w:lastRow="0" w:firstColumn="1" w:lastColumn="0" w:noHBand="0" w:noVBand="1"/>
      </w:tblPr>
      <w:tblGrid>
        <w:gridCol w:w="3036"/>
        <w:gridCol w:w="3141"/>
      </w:tblGrid>
      <w:tr w:rsidR="00777465" w:rsidRPr="00625ECD" w14:paraId="4DF456F2" w14:textId="77777777" w:rsidTr="00777465">
        <w:trPr>
          <w:trHeight w:val="308"/>
          <w:jc w:val="center"/>
        </w:trPr>
        <w:tc>
          <w:tcPr>
            <w:tcW w:w="3036" w:type="dxa"/>
          </w:tcPr>
          <w:p w14:paraId="524CE7E8" w14:textId="3B78732C" w:rsidR="00777465" w:rsidRPr="00625ECD" w:rsidRDefault="00777465" w:rsidP="00777465">
            <w:pPr>
              <w:pStyle w:val="a3"/>
              <w:ind w:right="1253"/>
              <w:jc w:val="right"/>
              <w:rPr>
                <w:rFonts w:hint="eastAsia"/>
                <w:b/>
                <w:bCs/>
                <w:lang w:eastAsia="zh-CN"/>
              </w:rPr>
            </w:pPr>
            <w:r w:rsidRPr="00625ECD">
              <w:rPr>
                <w:rFonts w:hint="eastAsia"/>
                <w:b/>
                <w:bCs/>
                <w:lang w:eastAsia="zh-CN"/>
              </w:rPr>
              <w:t>输入幅值（VPP）</w:t>
            </w:r>
          </w:p>
        </w:tc>
        <w:tc>
          <w:tcPr>
            <w:tcW w:w="3141" w:type="dxa"/>
          </w:tcPr>
          <w:p w14:paraId="6B699E8C" w14:textId="29440E7D" w:rsidR="00777465" w:rsidRPr="00625ECD" w:rsidRDefault="00777465" w:rsidP="00777465">
            <w:pPr>
              <w:pStyle w:val="a3"/>
              <w:ind w:right="1253"/>
              <w:jc w:val="right"/>
              <w:rPr>
                <w:rFonts w:hint="eastAsia"/>
                <w:b/>
                <w:bCs/>
                <w:lang w:eastAsia="zh-CN"/>
              </w:rPr>
            </w:pPr>
            <w:r w:rsidRPr="00625ECD">
              <w:rPr>
                <w:rFonts w:hint="eastAsia"/>
                <w:b/>
                <w:bCs/>
                <w:lang w:eastAsia="zh-CN"/>
              </w:rPr>
              <w:t>乘法器幅值（VPP）</w:t>
            </w:r>
          </w:p>
        </w:tc>
      </w:tr>
      <w:tr w:rsidR="00777465" w:rsidRPr="00625ECD" w14:paraId="4AB9558A" w14:textId="77777777" w:rsidTr="00777465">
        <w:trPr>
          <w:trHeight w:val="308"/>
          <w:jc w:val="center"/>
        </w:trPr>
        <w:tc>
          <w:tcPr>
            <w:tcW w:w="3036" w:type="dxa"/>
          </w:tcPr>
          <w:p w14:paraId="31B865F2" w14:textId="266EAFE1" w:rsidR="00777465" w:rsidRPr="00625ECD" w:rsidRDefault="00777465" w:rsidP="00777465">
            <w:pPr>
              <w:pStyle w:val="a3"/>
              <w:ind w:right="1253"/>
              <w:jc w:val="right"/>
              <w:rPr>
                <w:rFonts w:hint="eastAsia"/>
                <w:b/>
                <w:bCs/>
                <w:lang w:eastAsia="zh-CN"/>
              </w:rPr>
            </w:pPr>
            <w:r w:rsidRPr="00625ECD">
              <w:rPr>
                <w:rFonts w:hint="eastAsia"/>
                <w:b/>
                <w:bCs/>
                <w:lang w:eastAsia="zh-CN"/>
              </w:rPr>
              <w:t>1</w:t>
            </w:r>
          </w:p>
        </w:tc>
        <w:tc>
          <w:tcPr>
            <w:tcW w:w="3141" w:type="dxa"/>
          </w:tcPr>
          <w:p w14:paraId="0A2BBB33" w14:textId="5BFB98EB" w:rsidR="00777465" w:rsidRPr="00625ECD" w:rsidRDefault="00777465" w:rsidP="00777465">
            <w:pPr>
              <w:pStyle w:val="a3"/>
              <w:ind w:right="1253"/>
              <w:jc w:val="right"/>
              <w:rPr>
                <w:rFonts w:hint="eastAsia"/>
                <w:b/>
                <w:bCs/>
                <w:lang w:eastAsia="zh-CN"/>
              </w:rPr>
            </w:pPr>
            <w:r w:rsidRPr="00625ECD">
              <w:rPr>
                <w:rFonts w:hint="eastAsia"/>
                <w:b/>
                <w:bCs/>
                <w:lang w:eastAsia="zh-CN"/>
              </w:rPr>
              <w:t>0.5664</w:t>
            </w:r>
          </w:p>
        </w:tc>
      </w:tr>
      <w:tr w:rsidR="00777465" w:rsidRPr="00625ECD" w14:paraId="1CEC2DF5" w14:textId="77777777" w:rsidTr="00777465">
        <w:trPr>
          <w:trHeight w:val="317"/>
          <w:jc w:val="center"/>
        </w:trPr>
        <w:tc>
          <w:tcPr>
            <w:tcW w:w="3036" w:type="dxa"/>
          </w:tcPr>
          <w:p w14:paraId="431369F2" w14:textId="7F5E1450" w:rsidR="00777465" w:rsidRPr="00625ECD" w:rsidRDefault="00777465" w:rsidP="00777465">
            <w:pPr>
              <w:pStyle w:val="a3"/>
              <w:ind w:right="1253"/>
              <w:jc w:val="right"/>
              <w:rPr>
                <w:rFonts w:hint="eastAsia"/>
                <w:b/>
                <w:bCs/>
                <w:lang w:eastAsia="zh-CN"/>
              </w:rPr>
            </w:pPr>
            <w:r w:rsidRPr="00625ECD">
              <w:rPr>
                <w:rFonts w:hint="eastAsia"/>
                <w:b/>
                <w:bCs/>
                <w:lang w:eastAsia="zh-CN"/>
              </w:rPr>
              <w:t>2</w:t>
            </w:r>
          </w:p>
        </w:tc>
        <w:tc>
          <w:tcPr>
            <w:tcW w:w="3141" w:type="dxa"/>
          </w:tcPr>
          <w:p w14:paraId="5AD44872" w14:textId="44F4D2F6" w:rsidR="00777465" w:rsidRPr="00625ECD" w:rsidRDefault="00777465" w:rsidP="00777465">
            <w:pPr>
              <w:pStyle w:val="a3"/>
              <w:ind w:right="1253"/>
              <w:jc w:val="right"/>
              <w:rPr>
                <w:rFonts w:hint="eastAsia"/>
                <w:b/>
                <w:bCs/>
                <w:lang w:eastAsia="zh-CN"/>
              </w:rPr>
            </w:pPr>
            <w:r w:rsidRPr="00625ECD">
              <w:rPr>
                <w:rFonts w:hint="eastAsia"/>
                <w:b/>
                <w:bCs/>
                <w:lang w:eastAsia="zh-CN"/>
              </w:rPr>
              <w:t>1.5362</w:t>
            </w:r>
          </w:p>
        </w:tc>
      </w:tr>
      <w:tr w:rsidR="00777465" w:rsidRPr="00625ECD" w14:paraId="76DA654E" w14:textId="77777777" w:rsidTr="00777465">
        <w:trPr>
          <w:trHeight w:val="308"/>
          <w:jc w:val="center"/>
        </w:trPr>
        <w:tc>
          <w:tcPr>
            <w:tcW w:w="3036" w:type="dxa"/>
          </w:tcPr>
          <w:p w14:paraId="2BABE31A" w14:textId="573E4F80" w:rsidR="00777465" w:rsidRPr="00625ECD" w:rsidRDefault="00777465" w:rsidP="00777465">
            <w:pPr>
              <w:pStyle w:val="a3"/>
              <w:ind w:right="1253"/>
              <w:jc w:val="right"/>
              <w:rPr>
                <w:rFonts w:hint="eastAsia"/>
                <w:b/>
                <w:bCs/>
                <w:lang w:eastAsia="zh-CN"/>
              </w:rPr>
            </w:pPr>
            <w:r w:rsidRPr="00625ECD">
              <w:rPr>
                <w:rFonts w:hint="eastAsia"/>
                <w:b/>
                <w:bCs/>
                <w:lang w:eastAsia="zh-CN"/>
              </w:rPr>
              <w:t>3</w:t>
            </w:r>
          </w:p>
        </w:tc>
        <w:tc>
          <w:tcPr>
            <w:tcW w:w="3141" w:type="dxa"/>
          </w:tcPr>
          <w:p w14:paraId="7C3420C7" w14:textId="672FBA5B" w:rsidR="00777465" w:rsidRPr="00625ECD" w:rsidRDefault="00777465" w:rsidP="00777465">
            <w:pPr>
              <w:pStyle w:val="a3"/>
              <w:ind w:right="1253"/>
              <w:jc w:val="right"/>
              <w:rPr>
                <w:rFonts w:hint="eastAsia"/>
                <w:b/>
                <w:bCs/>
                <w:lang w:eastAsia="zh-CN"/>
              </w:rPr>
            </w:pPr>
            <w:r w:rsidRPr="00625ECD">
              <w:rPr>
                <w:rFonts w:hint="eastAsia"/>
                <w:b/>
                <w:bCs/>
                <w:lang w:eastAsia="zh-CN"/>
              </w:rPr>
              <w:t>2.4321</w:t>
            </w:r>
          </w:p>
        </w:tc>
      </w:tr>
      <w:tr w:rsidR="00777465" w:rsidRPr="00625ECD" w14:paraId="4E63D628" w14:textId="77777777" w:rsidTr="00777465">
        <w:trPr>
          <w:trHeight w:val="308"/>
          <w:jc w:val="center"/>
        </w:trPr>
        <w:tc>
          <w:tcPr>
            <w:tcW w:w="3036" w:type="dxa"/>
          </w:tcPr>
          <w:p w14:paraId="336D5AA5" w14:textId="0C7CC6E2" w:rsidR="00777465" w:rsidRPr="00625ECD" w:rsidRDefault="00777465" w:rsidP="00777465">
            <w:pPr>
              <w:pStyle w:val="a3"/>
              <w:ind w:right="1253"/>
              <w:jc w:val="right"/>
              <w:rPr>
                <w:rFonts w:hint="eastAsia"/>
                <w:b/>
                <w:bCs/>
                <w:lang w:eastAsia="zh-CN"/>
              </w:rPr>
            </w:pPr>
            <w:r w:rsidRPr="00625ECD">
              <w:rPr>
                <w:rFonts w:hint="eastAsia"/>
                <w:b/>
                <w:bCs/>
                <w:lang w:eastAsia="zh-CN"/>
              </w:rPr>
              <w:t>4</w:t>
            </w:r>
          </w:p>
        </w:tc>
        <w:tc>
          <w:tcPr>
            <w:tcW w:w="3141" w:type="dxa"/>
          </w:tcPr>
          <w:p w14:paraId="053B48C8" w14:textId="20AAA9C5" w:rsidR="00777465" w:rsidRPr="00625ECD" w:rsidRDefault="00777465" w:rsidP="00777465">
            <w:pPr>
              <w:pStyle w:val="a3"/>
              <w:ind w:right="1253"/>
              <w:jc w:val="right"/>
              <w:rPr>
                <w:rFonts w:hint="eastAsia"/>
                <w:b/>
                <w:bCs/>
                <w:lang w:eastAsia="zh-CN"/>
              </w:rPr>
            </w:pPr>
            <w:r w:rsidRPr="00625ECD">
              <w:rPr>
                <w:rFonts w:hint="eastAsia"/>
                <w:b/>
                <w:bCs/>
                <w:lang w:eastAsia="zh-CN"/>
              </w:rPr>
              <w:t>4.3542</w:t>
            </w:r>
          </w:p>
        </w:tc>
      </w:tr>
      <w:tr w:rsidR="00777465" w:rsidRPr="00625ECD" w14:paraId="24ED65BE" w14:textId="77777777" w:rsidTr="00777465">
        <w:trPr>
          <w:trHeight w:val="308"/>
          <w:jc w:val="center"/>
        </w:trPr>
        <w:tc>
          <w:tcPr>
            <w:tcW w:w="3036" w:type="dxa"/>
          </w:tcPr>
          <w:p w14:paraId="671B8A88" w14:textId="29E6765D" w:rsidR="00777465" w:rsidRPr="00625ECD" w:rsidRDefault="00777465" w:rsidP="00777465">
            <w:pPr>
              <w:pStyle w:val="a3"/>
              <w:ind w:right="1253"/>
              <w:jc w:val="right"/>
              <w:rPr>
                <w:rFonts w:hint="eastAsia"/>
                <w:b/>
                <w:bCs/>
                <w:lang w:eastAsia="zh-CN"/>
              </w:rPr>
            </w:pPr>
            <w:r w:rsidRPr="00625ECD">
              <w:rPr>
                <w:rFonts w:hint="eastAsia"/>
                <w:b/>
                <w:bCs/>
                <w:lang w:eastAsia="zh-CN"/>
              </w:rPr>
              <w:t>5</w:t>
            </w:r>
          </w:p>
        </w:tc>
        <w:tc>
          <w:tcPr>
            <w:tcW w:w="3141" w:type="dxa"/>
          </w:tcPr>
          <w:p w14:paraId="269E609E" w14:textId="1459FECD" w:rsidR="00777465" w:rsidRPr="00625ECD" w:rsidRDefault="00777465" w:rsidP="00777465">
            <w:pPr>
              <w:pStyle w:val="a3"/>
              <w:ind w:right="1253"/>
              <w:jc w:val="right"/>
              <w:rPr>
                <w:rFonts w:hint="eastAsia"/>
                <w:b/>
                <w:bCs/>
                <w:lang w:eastAsia="zh-CN"/>
              </w:rPr>
            </w:pPr>
            <w:r w:rsidRPr="00625ECD">
              <w:rPr>
                <w:rFonts w:hint="eastAsia"/>
                <w:b/>
                <w:bCs/>
                <w:lang w:eastAsia="zh-CN"/>
              </w:rPr>
              <w:t>6.7243</w:t>
            </w:r>
          </w:p>
        </w:tc>
      </w:tr>
      <w:tr w:rsidR="00777465" w:rsidRPr="00625ECD" w14:paraId="38C8A3BD" w14:textId="77777777" w:rsidTr="00777465">
        <w:trPr>
          <w:trHeight w:val="317"/>
          <w:jc w:val="center"/>
        </w:trPr>
        <w:tc>
          <w:tcPr>
            <w:tcW w:w="3036" w:type="dxa"/>
          </w:tcPr>
          <w:p w14:paraId="4264E36B" w14:textId="09579259" w:rsidR="00777465" w:rsidRPr="00625ECD" w:rsidRDefault="00777465" w:rsidP="00777465">
            <w:pPr>
              <w:pStyle w:val="a3"/>
              <w:ind w:right="1253"/>
              <w:jc w:val="right"/>
              <w:rPr>
                <w:rFonts w:hint="eastAsia"/>
                <w:b/>
                <w:bCs/>
                <w:lang w:eastAsia="zh-CN"/>
              </w:rPr>
            </w:pPr>
            <w:r w:rsidRPr="00625ECD">
              <w:rPr>
                <w:rFonts w:hint="eastAsia"/>
                <w:b/>
                <w:bCs/>
                <w:lang w:eastAsia="zh-CN"/>
              </w:rPr>
              <w:t>6</w:t>
            </w:r>
          </w:p>
        </w:tc>
        <w:tc>
          <w:tcPr>
            <w:tcW w:w="3141" w:type="dxa"/>
          </w:tcPr>
          <w:p w14:paraId="33755EF5" w14:textId="58917360" w:rsidR="00777465" w:rsidRPr="00625ECD" w:rsidRDefault="00777465" w:rsidP="00777465">
            <w:pPr>
              <w:pStyle w:val="a3"/>
              <w:ind w:right="1253"/>
              <w:jc w:val="right"/>
              <w:rPr>
                <w:rFonts w:hint="eastAsia"/>
                <w:b/>
                <w:bCs/>
                <w:lang w:eastAsia="zh-CN"/>
              </w:rPr>
            </w:pPr>
            <w:r w:rsidRPr="00625ECD">
              <w:rPr>
                <w:rFonts w:hint="eastAsia"/>
                <w:b/>
                <w:bCs/>
                <w:lang w:eastAsia="zh-CN"/>
              </w:rPr>
              <w:t>10.0235</w:t>
            </w:r>
          </w:p>
        </w:tc>
      </w:tr>
    </w:tbl>
    <w:p w14:paraId="0406233B" w14:textId="5F0417F1" w:rsidR="00D94D64" w:rsidRPr="00CE6888" w:rsidRDefault="00D94D64" w:rsidP="00CE6888">
      <w:pPr>
        <w:pStyle w:val="a3"/>
        <w:ind w:right="1253"/>
        <w:rPr>
          <w:rFonts w:hint="eastAsia"/>
          <w:lang w:eastAsia="zh-CN"/>
        </w:rPr>
        <w:sectPr w:rsidR="00D94D64" w:rsidRPr="00CE6888" w:rsidSect="002B23F2">
          <w:type w:val="continuous"/>
          <w:pgSz w:w="11910" w:h="16840"/>
          <w:pgMar w:top="1420" w:right="420" w:bottom="1440" w:left="1680" w:header="0" w:footer="1198" w:gutter="0"/>
          <w:cols w:space="720"/>
        </w:sectPr>
      </w:pPr>
    </w:p>
    <w:p w14:paraId="6813F013" w14:textId="77777777" w:rsidR="003E4039" w:rsidRDefault="003E4039" w:rsidP="00D94D64">
      <w:pPr>
        <w:pStyle w:val="a3"/>
        <w:spacing w:before="9"/>
        <w:rPr>
          <w:rFonts w:ascii="Times New Roman" w:hint="eastAsia"/>
          <w:sz w:val="25"/>
          <w:lang w:eastAsia="zh-CN"/>
        </w:rPr>
      </w:pPr>
    </w:p>
    <w:p w14:paraId="5FEDF758" w14:textId="77777777" w:rsidR="003E4039" w:rsidRDefault="00000000" w:rsidP="00D94D64">
      <w:pPr>
        <w:pStyle w:val="a3"/>
        <w:spacing w:line="237" w:lineRule="auto"/>
        <w:ind w:left="120" w:right="1371" w:firstLine="419"/>
        <w:rPr>
          <w:rFonts w:hint="eastAsia"/>
          <w:lang w:eastAsia="zh-CN"/>
        </w:rPr>
      </w:pPr>
      <w:r w:rsidRPr="00625ECD">
        <w:rPr>
          <w:bCs/>
          <w:spacing w:val="-3"/>
          <w:lang w:eastAsia="zh-CN"/>
        </w:rPr>
        <w:t>请注意：</w:t>
      </w:r>
      <w:r>
        <w:rPr>
          <w:spacing w:val="-3"/>
          <w:lang w:eastAsia="zh-CN"/>
        </w:rPr>
        <w:t>如果线性实验失败，那么不需要进行可加性实验。被测系统的仿真需要合并进</w:t>
      </w:r>
      <w:r>
        <w:rPr>
          <w:lang w:eastAsia="zh-CN"/>
        </w:rPr>
        <w:t>行可加性实验，因此，通常先进行线性实验。</w:t>
      </w:r>
    </w:p>
    <w:p w14:paraId="4736E121" w14:textId="77777777" w:rsidR="003E4039" w:rsidRDefault="00000000" w:rsidP="00D94D64">
      <w:pPr>
        <w:pStyle w:val="a3"/>
        <w:spacing w:before="142" w:line="288" w:lineRule="auto"/>
        <w:ind w:left="120" w:right="1372" w:firstLine="419"/>
        <w:jc w:val="both"/>
        <w:rPr>
          <w:rFonts w:hint="eastAsia"/>
          <w:lang w:eastAsia="zh-CN"/>
        </w:rPr>
      </w:pPr>
      <w:r>
        <w:rPr>
          <w:spacing w:val="-1"/>
          <w:lang w:eastAsia="zh-CN"/>
        </w:rPr>
        <w:t>上述系统的响应似乎是瞬间的，即系统在上述时间尺度内是“没有记忆的”。然而，在</w:t>
      </w:r>
      <w:proofErr w:type="gramStart"/>
      <w:r>
        <w:rPr>
          <w:spacing w:val="-1"/>
          <w:lang w:eastAsia="zh-CN"/>
        </w:rPr>
        <w:t>纳</w:t>
      </w:r>
      <w:r>
        <w:rPr>
          <w:lang w:eastAsia="zh-CN"/>
        </w:rPr>
        <w:t>秒级</w:t>
      </w:r>
      <w:proofErr w:type="gramEnd"/>
      <w:r>
        <w:rPr>
          <w:lang w:eastAsia="zh-CN"/>
        </w:rPr>
        <w:t>时基上进行的更加密切的考察表明：响应并非像看起来那样“瞬间”。因此，“无记忆”系统的概念仅仅是在实用情境下的相对意义上来说的。</w:t>
      </w:r>
    </w:p>
    <w:p w14:paraId="1F6799FD" w14:textId="77777777" w:rsidR="003E4039" w:rsidRDefault="003E4039" w:rsidP="00D94D64">
      <w:pPr>
        <w:pStyle w:val="a3"/>
        <w:spacing w:before="1"/>
        <w:rPr>
          <w:rFonts w:hint="eastAsia"/>
          <w:sz w:val="15"/>
          <w:lang w:eastAsia="zh-CN"/>
        </w:rPr>
      </w:pPr>
    </w:p>
    <w:p w14:paraId="648B4112" w14:textId="77777777" w:rsidR="003E4039" w:rsidRPr="00625ECD" w:rsidRDefault="00000000" w:rsidP="00D94D64">
      <w:pPr>
        <w:pStyle w:val="5"/>
        <w:rPr>
          <w:rFonts w:hint="eastAsia"/>
          <w:b w:val="0"/>
          <w:bCs w:val="0"/>
          <w:lang w:eastAsia="zh-CN"/>
        </w:rPr>
      </w:pPr>
      <w:r w:rsidRPr="00625ECD">
        <w:rPr>
          <w:b w:val="0"/>
          <w:bCs w:val="0"/>
          <w:spacing w:val="-3"/>
          <w:lang w:eastAsia="zh-CN"/>
        </w:rPr>
        <w:t xml:space="preserve">第 </w:t>
      </w:r>
      <w:r w:rsidRPr="00625ECD">
        <w:rPr>
          <w:rFonts w:ascii="Times New Roman" w:eastAsia="Times New Roman"/>
          <w:b w:val="0"/>
          <w:bCs w:val="0"/>
          <w:lang w:eastAsia="zh-CN"/>
        </w:rPr>
        <w:t xml:space="preserve">2 </w:t>
      </w:r>
      <w:r w:rsidRPr="00625ECD">
        <w:rPr>
          <w:b w:val="0"/>
          <w:bCs w:val="0"/>
          <w:lang w:eastAsia="zh-CN"/>
        </w:rPr>
        <w:t>部分：可加性测试</w:t>
      </w:r>
    </w:p>
    <w:p w14:paraId="4D4C384A" w14:textId="77777777" w:rsidR="003E4039" w:rsidRDefault="00000000" w:rsidP="00D94D64">
      <w:pPr>
        <w:pStyle w:val="a3"/>
        <w:spacing w:before="143" w:line="290" w:lineRule="auto"/>
        <w:ind w:left="120" w:right="1373" w:firstLine="419"/>
        <w:jc w:val="both"/>
        <w:rPr>
          <w:rFonts w:hint="eastAsia"/>
          <w:lang w:eastAsia="zh-CN"/>
        </w:rPr>
      </w:pPr>
      <w:r>
        <w:rPr>
          <w:spacing w:val="-8"/>
          <w:lang w:eastAsia="zh-CN"/>
        </w:rPr>
        <w:t xml:space="preserve">图 </w:t>
      </w:r>
      <w:r>
        <w:rPr>
          <w:rFonts w:ascii="Times New Roman" w:eastAsia="Times New Roman"/>
          <w:spacing w:val="-2"/>
          <w:lang w:eastAsia="zh-CN"/>
        </w:rPr>
        <w:t>5</w:t>
      </w:r>
      <w:r>
        <w:rPr>
          <w:rFonts w:ascii="Times New Roman" w:eastAsia="Times New Roman"/>
          <w:spacing w:val="-7"/>
          <w:lang w:eastAsia="zh-CN"/>
        </w:rPr>
        <w:t xml:space="preserve"> </w:t>
      </w:r>
      <w:r>
        <w:rPr>
          <w:spacing w:val="-3"/>
          <w:lang w:eastAsia="zh-CN"/>
        </w:rPr>
        <w:t xml:space="preserve">所示是一个可加性测试模型，需要 </w:t>
      </w:r>
      <w:r>
        <w:rPr>
          <w:rFonts w:ascii="Times New Roman" w:eastAsia="Times New Roman"/>
          <w:spacing w:val="-2"/>
          <w:lang w:eastAsia="zh-CN"/>
        </w:rPr>
        <w:t>3</w:t>
      </w:r>
      <w:r>
        <w:rPr>
          <w:rFonts w:ascii="Times New Roman" w:eastAsia="Times New Roman"/>
          <w:spacing w:val="-9"/>
          <w:lang w:eastAsia="zh-CN"/>
        </w:rPr>
        <w:t xml:space="preserve"> </w:t>
      </w:r>
      <w:proofErr w:type="gramStart"/>
      <w:r>
        <w:rPr>
          <w:spacing w:val="-3"/>
          <w:lang w:eastAsia="zh-CN"/>
        </w:rPr>
        <w:t>个</w:t>
      </w:r>
      <w:proofErr w:type="gramEnd"/>
      <w:r>
        <w:rPr>
          <w:spacing w:val="-3"/>
          <w:lang w:eastAsia="zh-CN"/>
        </w:rPr>
        <w:t xml:space="preserve">相同的被测系统仿样，即 </w:t>
      </w:r>
      <w:r>
        <w:rPr>
          <w:rFonts w:ascii="Times New Roman" w:eastAsia="Times New Roman"/>
          <w:spacing w:val="-1"/>
          <w:lang w:eastAsia="zh-CN"/>
        </w:rPr>
        <w:t>s(a)</w:t>
      </w:r>
      <w:r>
        <w:rPr>
          <w:spacing w:val="-1"/>
          <w:lang w:eastAsia="zh-CN"/>
        </w:rPr>
        <w:t>、</w:t>
      </w:r>
      <w:r>
        <w:rPr>
          <w:rFonts w:ascii="Times New Roman" w:eastAsia="Times New Roman"/>
          <w:spacing w:val="-1"/>
          <w:lang w:eastAsia="zh-CN"/>
        </w:rPr>
        <w:t>s(b)</w:t>
      </w:r>
      <w:r>
        <w:rPr>
          <w:spacing w:val="-7"/>
          <w:lang w:eastAsia="zh-CN"/>
        </w:rPr>
        <w:t xml:space="preserve">和 </w:t>
      </w:r>
      <w:r>
        <w:rPr>
          <w:rFonts w:ascii="Times New Roman" w:eastAsia="Times New Roman"/>
          <w:spacing w:val="-1"/>
          <w:lang w:eastAsia="zh-CN"/>
        </w:rPr>
        <w:t>s(c)</w:t>
      </w:r>
      <w:r>
        <w:rPr>
          <w:spacing w:val="-1"/>
          <w:lang w:eastAsia="zh-CN"/>
        </w:rPr>
        <w:t>。</w:t>
      </w:r>
      <w:r>
        <w:rPr>
          <w:spacing w:val="-2"/>
          <w:lang w:eastAsia="zh-CN"/>
        </w:rPr>
        <w:t xml:space="preserve">信号 </w:t>
      </w:r>
      <w:r>
        <w:rPr>
          <w:rFonts w:ascii="Times New Roman" w:eastAsia="Times New Roman"/>
          <w:lang w:eastAsia="zh-CN"/>
        </w:rPr>
        <w:t xml:space="preserve">x1 </w:t>
      </w:r>
      <w:r>
        <w:rPr>
          <w:spacing w:val="-2"/>
          <w:lang w:eastAsia="zh-CN"/>
        </w:rPr>
        <w:t xml:space="preserve">是模拟输出 </w:t>
      </w:r>
      <w:r>
        <w:rPr>
          <w:rFonts w:ascii="Times New Roman" w:eastAsia="Times New Roman"/>
          <w:lang w:eastAsia="zh-CN"/>
        </w:rPr>
        <w:t xml:space="preserve">DAC-0 </w:t>
      </w:r>
      <w:r>
        <w:rPr>
          <w:lang w:eastAsia="zh-CN"/>
        </w:rPr>
        <w:t>的一个正弦波；</w:t>
      </w:r>
      <w:r>
        <w:rPr>
          <w:rFonts w:ascii="Times New Roman" w:eastAsia="Times New Roman"/>
          <w:lang w:eastAsia="zh-CN"/>
        </w:rPr>
        <w:t>x2</w:t>
      </w:r>
      <w:r>
        <w:rPr>
          <w:rFonts w:ascii="Times New Roman" w:eastAsia="Times New Roman"/>
          <w:spacing w:val="-3"/>
          <w:lang w:eastAsia="zh-CN"/>
        </w:rPr>
        <w:t xml:space="preserve"> </w:t>
      </w:r>
      <w:r>
        <w:rPr>
          <w:spacing w:val="-1"/>
          <w:lang w:eastAsia="zh-CN"/>
        </w:rPr>
        <w:t xml:space="preserve">是模拟输出 </w:t>
      </w:r>
      <w:r>
        <w:rPr>
          <w:rFonts w:ascii="Times New Roman" w:eastAsia="Times New Roman"/>
          <w:lang w:eastAsia="zh-CN"/>
        </w:rPr>
        <w:t>DAC-1</w:t>
      </w:r>
      <w:r>
        <w:rPr>
          <w:rFonts w:ascii="Times New Roman" w:eastAsia="Times New Roman"/>
          <w:spacing w:val="-3"/>
          <w:lang w:eastAsia="zh-CN"/>
        </w:rPr>
        <w:t xml:space="preserve"> </w:t>
      </w:r>
      <w:r>
        <w:rPr>
          <w:lang w:eastAsia="zh-CN"/>
        </w:rPr>
        <w:t>的反相方波。</w:t>
      </w:r>
    </w:p>
    <w:p w14:paraId="0018462E" w14:textId="77777777" w:rsidR="003E4039" w:rsidRPr="00625ECD" w:rsidRDefault="003E4039" w:rsidP="00D94D64">
      <w:pPr>
        <w:pStyle w:val="a3"/>
        <w:spacing w:before="9"/>
        <w:rPr>
          <w:rFonts w:hint="eastAsia"/>
          <w:sz w:val="20"/>
          <w:lang w:eastAsia="zh-CN"/>
        </w:rPr>
      </w:pPr>
    </w:p>
    <w:p w14:paraId="3E48F747" w14:textId="77777777" w:rsidR="003E4039" w:rsidRPr="00625ECD" w:rsidRDefault="00000000" w:rsidP="00D94D64">
      <w:pPr>
        <w:pStyle w:val="a6"/>
        <w:numPr>
          <w:ilvl w:val="1"/>
          <w:numId w:val="2"/>
        </w:numPr>
        <w:tabs>
          <w:tab w:val="left" w:pos="960"/>
          <w:tab w:val="left" w:pos="961"/>
        </w:tabs>
        <w:spacing w:line="288" w:lineRule="auto"/>
        <w:ind w:right="1371" w:firstLine="419"/>
        <w:rPr>
          <w:rFonts w:ascii="等线" w:eastAsia="等线" w:hAnsi="等线" w:hint="eastAsia"/>
          <w:sz w:val="21"/>
          <w:lang w:eastAsia="zh-CN"/>
        </w:rPr>
      </w:pPr>
      <w:r w:rsidRPr="00625ECD">
        <w:rPr>
          <w:rFonts w:ascii="等线" w:eastAsia="等线" w:hAnsi="等线" w:hint="eastAsia"/>
          <w:spacing w:val="1"/>
          <w:sz w:val="21"/>
          <w:lang w:eastAsia="zh-CN"/>
        </w:rPr>
        <w:t xml:space="preserve">利用“实验 </w:t>
      </w:r>
      <w:r w:rsidRPr="00625ECD">
        <w:rPr>
          <w:rFonts w:ascii="Times New Roman" w:eastAsia="Times New Roman" w:hAnsi="Times New Roman"/>
          <w:sz w:val="21"/>
          <w:lang w:eastAsia="zh-CN"/>
        </w:rPr>
        <w:t>4</w:t>
      </w:r>
      <w:r w:rsidRPr="00625ECD">
        <w:rPr>
          <w:rFonts w:ascii="等线" w:eastAsia="等线" w:hAnsi="等线" w:hint="eastAsia"/>
          <w:sz w:val="21"/>
          <w:lang w:eastAsia="zh-CN"/>
        </w:rPr>
        <w:t>”选项卡上的</w:t>
      </w:r>
      <w:r w:rsidRPr="00625ECD">
        <w:rPr>
          <w:rFonts w:ascii="等线" w:eastAsia="等线" w:hAnsi="等线" w:hint="eastAsia"/>
          <w:spacing w:val="3"/>
          <w:sz w:val="21"/>
          <w:lang w:eastAsia="zh-CN"/>
        </w:rPr>
        <w:t xml:space="preserve">“第 </w:t>
      </w:r>
      <w:r w:rsidRPr="00625ECD">
        <w:rPr>
          <w:rFonts w:ascii="Times New Roman" w:eastAsia="Times New Roman" w:hAnsi="Times New Roman"/>
          <w:sz w:val="21"/>
          <w:lang w:eastAsia="zh-CN"/>
        </w:rPr>
        <w:t>4</w:t>
      </w:r>
      <w:r w:rsidRPr="00625ECD">
        <w:rPr>
          <w:rFonts w:ascii="Times New Roman" w:eastAsia="Times New Roman" w:hAnsi="Times New Roman"/>
          <w:spacing w:val="12"/>
          <w:sz w:val="21"/>
          <w:lang w:eastAsia="zh-CN"/>
        </w:rPr>
        <w:t xml:space="preserve"> </w:t>
      </w:r>
      <w:r w:rsidRPr="00625ECD">
        <w:rPr>
          <w:rFonts w:ascii="等线" w:eastAsia="等线" w:hAnsi="等线" w:hint="eastAsia"/>
          <w:sz w:val="21"/>
          <w:lang w:eastAsia="zh-CN"/>
        </w:rPr>
        <w:t>部分信号选择”按钮选择合适的信号作为模拟输出框图的输出。</w:t>
      </w:r>
    </w:p>
    <w:p w14:paraId="7BCF95F4" w14:textId="4F67CEF1" w:rsidR="003E4039" w:rsidRPr="00625ECD" w:rsidRDefault="003E4039" w:rsidP="00D94D64">
      <w:pPr>
        <w:pStyle w:val="a3"/>
        <w:rPr>
          <w:rFonts w:hint="eastAsia"/>
          <w:sz w:val="20"/>
          <w:lang w:eastAsia="zh-CN"/>
        </w:rPr>
      </w:pPr>
    </w:p>
    <w:p w14:paraId="65B8AAA6" w14:textId="77777777" w:rsidR="003E4039" w:rsidRDefault="003E4039" w:rsidP="00D94D64">
      <w:pPr>
        <w:pStyle w:val="a3"/>
        <w:spacing w:before="4"/>
        <w:rPr>
          <w:rFonts w:hint="eastAsia"/>
          <w:sz w:val="8"/>
          <w:lang w:eastAsia="zh-CN"/>
        </w:rPr>
      </w:pPr>
    </w:p>
    <w:p w14:paraId="787789A1" w14:textId="77777777" w:rsidR="003E4039" w:rsidRDefault="00000000" w:rsidP="00D94D64">
      <w:pPr>
        <w:pStyle w:val="a3"/>
        <w:spacing w:before="53"/>
        <w:ind w:left="1754"/>
        <w:rPr>
          <w:rFonts w:hint="eastAsia"/>
          <w:lang w:eastAsia="zh-CN"/>
        </w:rPr>
      </w:pPr>
      <w:r>
        <w:rPr>
          <w:rFonts w:hint="eastAsia"/>
        </w:rPr>
        <w:pict w14:anchorId="56B18C95">
          <v:group id="docshapegroup102" o:spid="_x0000_s2149" style="position:absolute;left:0;text-align:left;margin-left:92pt;margin-top:31.3pt;width:411.2pt;height:129.75pt;z-index:-251645440;mso-position-horizontal-relative:page" coordorigin="1841,627" coordsize="8224,2595">
            <v:shape id="docshape103" o:spid="_x0000_s2150" type="#_x0000_t75" style="position:absolute;left:1840;top:1417;width:1250;height:1048">
              <v:imagedata r:id="rId28" o:title=""/>
            </v:shape>
            <v:shape id="docshape104" o:spid="_x0000_s2151" style="position:absolute;left:4160;top:2748;width:154;height:114" coordorigin="4160,2748" coordsize="154,114" o:spt="100" adj="0,,0" path="m4226,2787r,-13l4225,2768r-1,-6l4223,2760r,-2l4222,2758r-1,-2l4220,2755r-4,-4l4213,2750r-3,-1l4203,2748r-17,l4180,2749r-3,l4174,2750r-3,1l4169,2752r-1,1l4166,2756r-1,1l4164,2760r-1,2l4163,2764r,5l4162,2771r12,l4174,2770r,-1l4174,2765r1,-2l4177,2761r2,-1l4182,2759r6,-1l4198,2758r4,l4205,2759r2,l4209,2760r2,1l4212,2763r1,2l4214,2769r1,5l4215,2787r-1,l4214,2798r,7l4214,2808r-1,2l4212,2812r-3,3l4207,2816r-2,l4199,2817r-16,l4180,2817r-2,-1l4175,2815r-1,-2l4173,2810r-1,-6l4172,2803r,-3l4173,2798r,-2l4173,2794r1,-2l4175,2791r2,-1l4179,2790r1,-1l4185,2789r12,l4205,2790r3,1l4209,2792r2,l4212,2793r,2l4214,2798r,-11l4214,2787r-1,-2l4211,2784r-3,-2l4205,2780r-11,-1l4192,2779r-6,1l4182,2780r-4,l4174,2781r-3,1l4168,2784r-2,1l4164,2787r-1,3l4161,2793r,4l4161,2798r-1,12l4161,2812r1,3l4163,2818r2,2l4167,2822r3,2l4173,2825r4,1l4181,2826r4,1l4195,2827r4,-1l4203,2826r3,-1l4208,2824r2,-1l4212,2821r2,-3l4215,2818r,8l4226,2826r,-8l4226,2817r,-28l4226,2787xm4314,2838r,-21l4313,2811r-1,-5l4311,2803r-1,-1l4309,2801r,-1l4307,2799r-1,-1l4306,2812r,31l4305,2847r-1,3l4303,2852r-1,1l4299,2854r-2,1l4292,2855r-7,l4280,2855r-4,l4273,2854r-2,l4268,2851r-2,-2l4266,2845r-1,-28l4266,2811r1,-4l4269,2804r2,-1l4273,2802r3,-1l4296,2801r3,1l4302,2803r2,2l4304,2807r2,5l4306,2798r-3,-1l4299,2796r-6,-1l4286,2795r-6,l4271,2796r-3,1l4265,2798r-2,2l4261,2803r-2,5l4258,2813r,4l4258,2838r,5l4258,2845r1,5l4260,2852r1,2l4262,2855r1,2l4265,2858r4,2l4272,2861r6,1l4294,2862r3,-1l4300,2861r3,-1l4306,2859r2,-2l4309,2855r2,-2l4312,2851r1,-3l4313,2845r,-3l4314,2838xe" fillcolor="#1f1a17" stroked="f">
              <v:stroke joinstyle="round"/>
              <v:formulas/>
              <v:path arrowok="t" o:connecttype="segments"/>
            </v:shape>
            <v:shape id="docshape105" o:spid="_x0000_s2152" type="#_x0000_t75" style="position:absolute;left:4358;top:2725;width:317;height:362">
              <v:imagedata r:id="rId29" o:title=""/>
            </v:shape>
            <v:rect id="docshape106" o:spid="_x0000_s2153" style="position:absolute;left:3832;top:2899;width:532;height:18" fillcolor="#1f1a17" stroked="f"/>
            <v:shape id="docshape107" o:spid="_x0000_s2154" type="#_x0000_t75" style="position:absolute;left:5399;top:2460;width:2897;height:628">
              <v:imagedata r:id="rId30" o:title=""/>
            </v:shape>
            <v:shape id="docshape108" o:spid="_x0000_s2155" style="position:absolute;left:4654;top:2366;width:3196;height:548" coordorigin="4654,2366" coordsize="3196,548" o:spt="100" adj="0,,0" path="m4888,2896r-234,l4654,2914r238,l4892,2905r-7,-5l4888,2896xm4892,2905r,9l4896,2914r2,-4l4892,2905xm4892,2905r,l4898,2910r-6,-5xm4910,2896r-18,l4892,2905r6,5l4910,2896xm5339,2370r-454,530l4892,2905r,-9l4910,2896r439,-512l5345,2384r,-9l5339,2370xm7678,2371r-8,3l7670,2383r-5,l7834,2796r16,-6l7678,2371xm5345,2375r,9l5349,2384r3,-3l5345,2375xm7670,2366r-2325,1l5345,2375r7,6l5349,2384r2316,-1l7663,2378r7,-4l7670,2366xm7670,2374r-7,4l7665,2383r5,l7670,2374xm5345,2367r-3,l5339,2370r6,5l5345,2367xm7676,2366r-6,l7670,2374r8,-3l7676,2366xe" fillcolor="#1f1a17" stroked="f">
              <v:stroke joinstyle="round"/>
              <v:formulas/>
              <v:path arrowok="t" o:connecttype="segments"/>
            </v:shape>
            <v:shape id="docshape109" o:spid="_x0000_s2156" type="#_x0000_t75" style="position:absolute;left:3598;top:2781;width:251;height:254">
              <v:imagedata r:id="rId31" o:title=""/>
            </v:shape>
            <v:shape id="docshape110" o:spid="_x0000_s2157" type="#_x0000_t75" style="position:absolute;left:5160;top:2781;width:251;height:254">
              <v:imagedata r:id="rId32" o:title=""/>
            </v:shape>
            <v:shape id="docshape111" o:spid="_x0000_s2158" style="position:absolute;left:6723;top:2783;width:248;height:251" coordorigin="6723,2783" coordsize="248,251" path="m6853,2783r-65,15l6738,2849r-15,53l6723,2915r21,63l6768,3005r5,4l6783,3016r11,5l6799,3023r5,3l6847,3033r6,l6895,3023r6,-2l6906,3018r5,-2l6916,3012r5,-3l6934,2997r12,-14l6949,2978r4,-5l6956,2968r3,-6l6961,2957r9,-42l6970,2902r-9,-42l6959,2854r-6,-11l6946,2834r-4,-5l6939,2824r-5,-4l6930,2816r-4,-4l6859,2784r-6,-1xe" fillcolor="#1f1a17" stroked="f">
              <v:path arrowok="t"/>
            </v:shape>
            <v:shape id="docshape112" o:spid="_x0000_s2159" style="position:absolute;left:6723;top:2783;width:248;height:251" coordorigin="6723,2783" coordsize="248,251" path="m6847,3033r48,-10l6901,3021r5,-3l6911,3016r5,-4l6921,3009r5,-4l6930,3001r4,-4l6939,2992r3,-4l6946,2983r3,-5l6953,2973r3,-5l6959,2962r2,-5l6970,2921r,-6l6970,2908r,-6l6970,2895r-9,-35l6959,2854r-3,-5l6953,2843r-4,-5l6946,2834r-4,-5l6939,2824r-5,-4l6930,2816r-4,-4l6921,2808r-5,-4l6911,2801r-5,-3l6847,2783r-7,l6834,2784r-6,1l6822,2786r-6,1l6810,2789r-6,2l6799,2793r-5,3l6788,2798r-28,22l6756,2824r-4,5l6748,2834r-4,4l6741,2843r-3,6l6735,2854r-2,6l6731,2865r-2,6l6727,2877r-1,6l6725,2889r-1,6l6723,2902r,6l6723,2915r1,6l6725,2927r1,6l6727,2940r2,5l6731,2951r2,6l6735,2962r3,6l6741,2973r3,5l6748,2983r4,5l6756,2992r4,5l6764,3001r4,4l6773,3009r5,3l6783,3016r5,2l6794,3021r5,2l6804,3026r6,2l6816,3030r6,1l6828,3032r6,1l6840,3033r7,e" filled="f" strokecolor="#1f1a17" strokeweight=".05475mm">
              <v:path arrowok="t"/>
            </v:shape>
            <v:shape id="docshape113" o:spid="_x0000_s2160" type="#_x0000_t75" style="position:absolute;left:8283;top:2781;width:251;height:254">
              <v:imagedata r:id="rId33" o:title=""/>
            </v:shape>
            <v:shape id="docshape114" o:spid="_x0000_s2161" style="position:absolute;left:6764;top:2824;width:165;height:167" coordorigin="6764,2825" coordsize="165,167" path="m6847,2825r-58,24l6764,2908r1,9l6801,2978r46,14l6855,2991r55,-30l6929,2908r,-8l6899,2844r-52,-19xe" stroked="f">
              <v:path arrowok="t"/>
            </v:shape>
            <v:shape id="docshape115" o:spid="_x0000_s2162" style="position:absolute;left:6764;top:2824;width:165;height:167" coordorigin="6764,2825" coordsize="165,167" path="m6847,2992r58,-25l6929,2908r,-8l6899,2844r-52,-19l6838,2825r-55,30l6764,2908r1,9l6795,2972r52,20e" filled="f" strokecolor="#1f1a17" strokeweight=".05475mm">
              <v:path arrowok="t"/>
            </v:shape>
            <v:shape id="docshape116" o:spid="_x0000_s2163" style="position:absolute;left:2861;top:1576;width:2415;height:1646" coordorigin="2861,1576" coordsize="2415,1646" o:spt="100" adj="0,,0" path="m4250,1780r-1,-8l4248,1765r-1,-3l4245,1759r-1,-2l4239,1753r-2,-1l4232,1751r-13,-1l4212,1749r-14,l4194,1749r-4,-1l4187,1746r-2,-1l4183,1743r-1,-2l4181,1736r,-6l4181,1724r,-3l4183,1718r1,-3l4187,1713r5,-1l4205,1711r10,l4224,1712r3,l4230,1714r2,1l4234,1718r1,3l4235,1725r,6l4247,1731r,-7l4246,1718r-3,-8l4242,1708r-4,-3l4228,1702r-9,-2l4214,1700r-6,l4203,1700r-5,l4185,1702r-6,3l4176,1707r-2,2l4172,1711r-1,2l4170,1717r-2,11l4168,1733r1,7l4170,1746r1,2l4174,1752r2,2l4179,1756r4,2l4194,1760r5,l4209,1760r18,2l4231,1763r1,1l4234,1765r1,3l4236,1770r1,4l4237,1787r-1,7l4234,1797r-4,2l4225,1800r-11,1l4199,1801r-5,l4188,1800r-3,-2l4182,1795r-1,-4l4180,1779r,-2l4168,1777r,7l4168,1791r1,6l4170,1799r3,5l4178,1808r3,1l4184,1810r10,2l4202,1812r4,l4212,1812r10,l4231,1811r7,-2l4240,1807r2,-2l4244,1802r2,-2l4247,1796r2,-4l4250,1785r,-5xm4282,1696r-23,l4259,1703r23,l4282,1696xm4324,1657r-11,l4295,1677r5,4l4317,1663r,60l4324,1723r,-66xm4637,1740r-235,l4402,1594r-9,l4393,1594r9,l4402,1577r-9,l4393,1576r-8,l4385,1594r,l4385,1902r-305,l4080,1594r,l4385,1594r,-18l4072,1576r-8,l4064,1594r,146l3837,1740r,-5l3835,1723r-3,-12l3828,1699r-6,-10l3816,1678r-7,-9l3805,1664r-8,-8l3792,1652r-9,-8l3773,1638r-11,-5l3750,1629r-11,-3l3726,1623r-6,l3707,1623r-6,l3689,1626r-12,3l3666,1633r-11,5l3645,1644r-10,8l3630,1656r-8,8l3618,1669r-4,4l3608,1683r-3,6l3599,1699r-4,12l3592,1723r-1,6l3590,1742r,12l3591,1767r1,6l3595,1785r4,12l3602,1802r3,6l3608,1813r3,5l3614,1823r4,5l3622,1833r8,8l3635,1844r5,5l3645,1852r5,3l3655,1858r5,3l3666,1864r11,4l3689,1871r6,1l3713,1874r20,-2l3739,1871r11,-3l3762,1864r16,-9l3787,1849r5,-5l3797,1841r8,-8l3809,1828r4,-5l3819,1813r6,-11l3830,1791r2,-6l3835,1773r2,-12l3837,1757r227,l4064,1902r,17l4072,1919r321,l4393,1919r9,l4402,1902r,l4402,1757r235,l4637,1740xm5276,2907r-17,l5259,3203r-1867,l3392,2213r,l3392,2196r-8,l3384,2196r-523,l2861,2205r,8l3375,2213r,990l3375,3221r9,l5267,3221r,l5276,3221r,-18l5276,3203r,-296xe" fillcolor="#1f1a17" stroked="f">
              <v:stroke joinstyle="round"/>
              <v:formulas/>
              <v:path arrowok="t" o:connecttype="segments"/>
            </v:shape>
            <v:shape id="docshape117" o:spid="_x0000_s2164" style="position:absolute;left:3590;top:1622;width:248;height:251" coordorigin="3590,1623" coordsize="248,251" path="m3713,1874r7,-1l3726,1873r7,-1l3739,1871r5,-2l3750,1868r6,-2l3762,1864r5,-3l3773,1858r5,-3l3783,1852r4,-3l3792,1844r5,-3l3832,1785r4,-18l3837,1761r,-7l3837,1748r,-6l3837,1735r-1,-6l3835,1723r-2,-6l3832,1711r-2,-6l3828,1699r-3,-5l3822,1689r-35,-41l3783,1644r-5,-3l3773,1638r-6,-3l3762,1633r-6,-2l3750,1629r-6,-2l3739,1626r-6,-1l3726,1623r-6,l3713,1623r-6,l3701,1623r-6,2l3689,1626r-6,1l3677,1629r-6,2l3666,1633r-6,2l3655,1638r-5,3l3645,1644r-5,4l3635,1652r-5,4l3626,1660r-4,4l3618,1669r-4,4l3611,1678r-3,5l3605,1689r-3,5l3599,1699r-2,6l3595,1711r-1,6l3592,1723r-1,6l3591,1735r-1,7l3590,1748r,6l3605,1808r3,5l3611,1818r3,5l3618,1828r4,5l3626,1837r4,4l3635,1844r5,5l3645,1852r5,3l3655,1858r46,15l3707,1873r6,1e" filled="f" strokecolor="#1f1a17" strokeweight=".05475mm">
              <v:path arrowok="t"/>
            </v:shape>
            <v:shape id="docshape118" o:spid="_x0000_s2165" style="position:absolute;left:4617;top:1622;width:248;height:251" coordorigin="4618,1623" coordsize="248,251" path="m4748,1623r-66,15l4658,1656r-9,8l4646,1669r-4,4l4635,1683r-17,59l4618,1754r14,54l4635,1813r4,5l4642,1823r4,5l4649,1833r5,4l4667,1849r5,3l4677,1855r5,3l4687,1861r6,3l4704,1868r12,3l4722,1872r19,2l4760,1872r59,-28l4824,1841r35,-56l4865,1754r,-12l4844,1678r-55,-45l4754,1623r-6,xe" fillcolor="#1f1a17" stroked="f">
              <v:path arrowok="t"/>
            </v:shape>
            <v:shape id="docshape119" o:spid="_x0000_s2166" style="position:absolute;left:4617;top:1622;width:248;height:251" coordorigin="4618,1623" coordsize="248,251" path="m4741,1874r7,-1l4754,1873r6,-1l4766,1871r6,-2l4778,1868r6,-2l4789,1864r5,-3l4800,1858r5,-3l4810,1852r5,-3l4819,1844r38,-53l4865,1754r,-6l4865,1742r-1,-7l4863,1729r-1,-6l4861,1717r-2,-6l4857,1705r-2,-6l4852,1694r-2,-5l4847,1683r-3,-5l4840,1673r-3,-4l4832,1664r-4,-4l4824,1656r-5,-4l4815,1648r-5,-4l4805,1641r-5,-3l4794,1635r-5,-2l4784,1631r-6,-2l4772,1627r-6,-1l4760,1625r-6,-2l4748,1623r-7,l4735,1623r-7,l4722,1625r-6,1l4710,1627r-6,2l4699,1631r-6,2l4658,1656r-4,4l4649,1664r-3,5l4642,1673r-3,5l4635,1683r-3,6l4629,1694r-2,5l4625,1705r-2,6l4621,1717r-1,6l4619,1729r-1,6l4618,1742r,6l4621,1779r2,6l4625,1791r2,6l4629,1802r3,6l4635,1813r4,5l4642,1823r4,5l4649,1833r5,4l4658,1841r4,3l4667,1849r5,3l4677,1855r5,3l4728,1873r7,l4741,1874e" filled="f" strokecolor="#1f1a17" strokeweight=".05475mm">
              <v:path arrowok="t"/>
            </v:shape>
            <v:shape id="docshape120" o:spid="_x0000_s2167" style="position:absolute;left:2812;top:1739;width:921;height:1168" coordorigin="2813,1739" coordsize="921,1168" path="m3733,1748r-8,l3725,1739r-912,l2813,1757r903,l3716,2907r17,l3733,1748xe" fillcolor="#1f1a17" stroked="f">
              <v:path arrowok="t"/>
            </v:shape>
            <v:shape id="docshape121" o:spid="_x0000_s2168" type="#_x0000_t75" style="position:absolute;left:6413;top:720;width:2897;height:628">
              <v:imagedata r:id="rId34" o:title=""/>
            </v:shape>
            <v:shape id="docshape122" o:spid="_x0000_s2169" type="#_x0000_t75" style="position:absolute;left:5372;top:987;width:318;height:362">
              <v:imagedata r:id="rId35" o:title=""/>
            </v:shape>
            <v:rect id="docshape123" o:spid="_x0000_s2170" style="position:absolute;left:4846;top:1160;width:532;height:17" fillcolor="#1f1a17" stroked="f"/>
            <v:shape id="docshape124" o:spid="_x0000_s2171" type="#_x0000_t75" style="position:absolute;left:5176;top:974;width:152;height:146">
              <v:imagedata r:id="rId36" o:title=""/>
            </v:shape>
            <v:shape id="docshape125" o:spid="_x0000_s2172" style="position:absolute;left:5667;top:626;width:3196;height:548" coordorigin="5667,627" coordsize="3196,548" o:spt="100" adj="0,,0" path="m5902,1158r-235,l5667,1174r239,l5906,1166r-7,-6l5902,1158xm5906,1166r,8l5910,1174r2,-2l5906,1166xm5924,1158r-18,l5906,1166r6,6l5924,1158xm6353,630r-454,530l5906,1166r,-8l5924,1158,6363,644r-4,l6359,636r-6,-6xm8692,632r-7,3l8685,643r-6,l8848,1057r15,-7l8692,632xm6359,636r,8l6363,644r3,-3l6359,636xm8685,627r-2326,l6359,636r7,5l6363,644r2316,-1l8677,638r8,-3l8685,627xm8685,635r-8,3l8679,643r6,l8685,635xm6353,630r6,6l6359,636r-6,-6xm6359,627r-3,l6353,630r6,6l6359,627xm8690,627r-5,l8685,635r7,-3l8690,627xe" fillcolor="#1f1a17" stroked="f">
              <v:stroke joinstyle="round"/>
              <v:formulas/>
              <v:path arrowok="t" o:connecttype="segments"/>
            </v:shape>
            <v:shape id="docshape126" o:spid="_x0000_s2173" type="#_x0000_t75" style="position:absolute;left:4612;top:1041;width:251;height:254">
              <v:imagedata r:id="rId37" o:title=""/>
            </v:shape>
            <v:shape id="docshape127" o:spid="_x0000_s2174" type="#_x0000_t75" style="position:absolute;left:6173;top:1041;width:251;height:254">
              <v:imagedata r:id="rId38" o:title=""/>
            </v:shape>
            <v:shape id="docshape128" o:spid="_x0000_s2175" style="position:absolute;left:7737;top:1043;width:248;height:251" coordorigin="7737,1043" coordsize="248,251" path="m7867,1043r-65,15l7778,1076r-9,8l7758,1098r-9,16l7747,1120r-3,5l7742,1131r-1,6l7740,1143r-2,6l7737,1162r,13l7738,1187r2,6l7741,1200r1,5l7744,1211r3,6l7749,1223r9,15l7762,1243r4,5l7819,1286r5,2l7830,1290r18,3l7854,1293r7,l7867,1293r6,l7930,1272r22,-20l7956,1248r4,-5l7963,1238r7,-10l7985,1175r,-13l7963,1098r-54,-45l7873,1044r-6,-1xe" fillcolor="#1f1a17" stroked="f">
              <v:path arrowok="t"/>
            </v:shape>
            <v:shape id="docshape129" o:spid="_x0000_s2176" style="position:absolute;left:7737;top:1043;width:248;height:251" coordorigin="7737,1043" coordsize="248,251" path="m7861,1293r6,l7873,1293r7,-1l7886,1291r5,-1l7898,1288r5,-2l7909,1283r5,-2l7920,1278r5,-3l7930,1272r5,-4l7939,1265r5,-4l7948,1257r4,-5l7956,1248r4,-5l7963,1238r3,-5l7983,1187r1,-6l7985,1175r,-6l7985,1162r-1,-7l7983,1149r-1,-6l7980,1137r-1,-6l7977,1125r-17,-31l7956,1089r-4,-5l7948,1080r-4,-4l7939,1072r-4,-4l7930,1064r-5,-3l7920,1058r-6,-2l7909,1053r-6,-2l7898,1049r-7,-2l7886,1046r-6,-1l7873,1044r-6,-1l7861,1043r-7,l7848,1044r-6,1l7836,1046r-6,1l7824,1049r-5,2l7813,1053r-35,23l7773,1080r-4,4l7766,1089r-4,5l7758,1098r-3,5l7752,1109r-3,5l7747,1120r-3,5l7742,1131r-1,6l7740,1143r-2,6l7738,1155r-1,7l7737,1169r,6l7738,1181r,6l7740,1193r1,7l7742,1205r2,6l7747,1217r2,6l7752,1228r3,5l7758,1238r4,5l7766,1248r3,4l7773,1257r5,4l7782,1265r42,23l7830,1290r6,1l7842,1292r6,1l7854,1293r7,e" filled="f" strokecolor="#1f1a17" strokeweight=".05475mm">
              <v:path arrowok="t"/>
            </v:shape>
            <v:shape id="docshape130" o:spid="_x0000_s2177" type="#_x0000_t75" style="position:absolute;left:9297;top:1041;width:251;height:254">
              <v:imagedata r:id="rId39" o:title=""/>
            </v:shape>
            <v:shape id="docshape131" o:spid="_x0000_s2178" style="position:absolute;left:7778;top:1084;width:165;height:167" coordorigin="7778,1085" coordsize="165,167" path="m7861,1085r-59,24l7778,1169r1,8l7808,1232r53,20l7869,1251r55,-29l7943,1169r,-9l7913,1104r-52,-19xe" stroked="f">
              <v:path arrowok="t"/>
            </v:shape>
            <v:shape id="docshape132" o:spid="_x0000_s2179" style="position:absolute;left:7778;top:1084;width:165;height:167" coordorigin="7778,1085" coordsize="165,167" path="m7861,1252r52,-20l7919,1227r24,-58l7943,1160r-30,-56l7861,1085r-9,l7797,1115r-5,7l7778,1169r1,8l7808,1232r44,19l7861,1252e" filled="f" strokecolor="#1f1a17" strokeweight=".05475mm">
              <v:path arrowok="t"/>
            </v:shape>
            <v:shape id="docshape133" o:spid="_x0000_s2180" style="position:absolute;left:4733;top:1169;width:1455;height:750" coordorigin="4733,1170" coordsize="1455,750" o:spt="100" adj="0,,0" path="m4751,1170r-18,l4733,1748r18,l4751,1170xm5815,1777r-1,-7l5813,1763r-1,-3l5810,1757r-2,-3l5806,1752r-4,-2l5799,1749r-3,l5793,1749r-9,-1l5778,1747r-10,l5755,1746r-3,-2l5749,1742r-1,-2l5746,1734r,-12l5746,1718r1,-3l5749,1713r3,-2l5757,1710r13,-1l5780,1709r12,1l5794,1712r2,1l5799,1716r1,7l5800,1729r13,l5813,1726r-1,-4l5812,1719r-1,-4l5810,1713r-1,-3l5808,1708r-2,-2l5805,1704r-5,-3l5796,1700r-17,-2l5773,1698r-5,l5762,1698r-5,l5753,1699r-6,2l5744,1703r-5,4l5736,1711r-2,7l5733,1726r,5l5733,1737r2,7l5736,1746r1,2l5741,1752r3,2l5748,1756r5,1l5769,1758r10,l5787,1759r5,1l5795,1761r2,1l5800,1765r1,3l5802,1777r,1l5801,1789r,2l5800,1793r-3,3l5794,1797r-4,1l5779,1799r-3,l5771,1799r-13,l5753,1798r-2,-1l5749,1796r-3,-5l5746,1789r-1,-5l5745,1777r,-1l5745,1775r-12,l5732,1778r,3l5733,1788r1,7l5736,1800r3,2l5743,1805r2,2l5751,1809r7,1l5783,1810r4,-1l5791,1809r4,-1l5799,1808r6,-4l5807,1803r2,-3l5813,1794r,-4l5814,1786r1,-4l5815,1777xm5846,1694r-22,l5824,1700r22,l5846,1694xm5889,1655r-11,l5860,1674r4,5l5881,1660r,61l5889,1721r,-66xm6187,1740r-223,l5964,1594r-9,l5955,1594r9,l5964,1577r-9,l5955,1576r-8,l5947,1594r,l5947,1902r-305,l5642,1594r,l5947,1594r,-18l5634,1576r-9,l5625,1594r,146l5399,1740r-1,-11l5396,1723r-1,-6l5394,1711r-2,-6l5389,1699r-2,-5l5384,1689r-6,-11l5367,1664r-4,-4l5358,1656r-4,-4l5349,1648r-5,-4l5334,1638r-11,-5l5312,1629r-12,-3l5288,1623r-6,l5269,1623r-6,l5250,1626r-12,3l5227,1633r-11,5l5206,1644r-9,8l5192,1656r-8,8l5180,1669r-7,9l5166,1689r-2,5l5161,1699r-4,12l5154,1723r-2,12l5151,1742r,12l5152,1761r2,12l5157,1785r4,12l5166,1808r4,5l5176,1823r4,5l5184,1833r8,8l5197,1844r4,5l5211,1855r16,9l5238,1868r12,3l5256,1872r19,2l5294,1872r6,-1l5312,1868r11,-4l5329,1861r5,-3l5339,1855r5,-3l5349,1849r14,-12l5367,1833r7,-10l5381,1813r6,-11l5389,1797r3,-6l5394,1785r1,-6l5396,1773r2,-6l5399,1757r226,l5625,1902r,17l5634,1919r321,l5955,1919r9,l5964,1902r,l5964,1757r223,l6187,1740xe" fillcolor="#1f1a17" stroked="f">
              <v:stroke joinstyle="round"/>
              <v:formulas/>
              <v:path arrowok="t" o:connecttype="segments"/>
            </v:shape>
            <v:shape id="docshape134" o:spid="_x0000_s2181" style="position:absolute;left:5151;top:1622;width:248;height:251" coordorigin="5151,1623" coordsize="248,251" path="m5275,1874r7,-1l5288,1873r6,-1l5334,1858r5,-3l5344,1852r5,-3l5354,1844r4,-3l5363,1837r4,-4l5370,1828r4,-5l5378,1818r3,-5l5384,1808r3,-6l5389,1797r3,-6l5394,1785r1,-6l5396,1773r2,-6l5398,1761r1,-7l5399,1748r,-6l5398,1735r,-6l5396,1723r-1,-6l5394,1711r-2,-6l5389,1699r-2,-5l5384,1689r-3,-6l5378,1678r-4,-5l5370,1669r-3,-5l5363,1660r-5,-4l5354,1652r-36,-21l5312,1629r-6,-2l5300,1626r-6,-1l5288,1623r-6,l5275,1623r-6,l5263,1623r-7,2l5250,1626r-5,1l5238,1629r-5,2l5227,1633r-5,2l5216,1638r-5,3l5206,1644r-5,4l5197,1652r-5,4l5188,1660r-4,4l5180,1669r-4,4l5173,1678r-3,5l5166,1689r-2,5l5161,1699r-2,6l5157,1711r-1,6l5154,1723r-1,6l5152,1735r-1,7l5151,1748r,6l5152,1761r1,6l5154,1773r2,6l5157,1785r2,6l5188,1837r4,4l5197,1844r4,5l5206,1852r5,3l5216,1858r6,3l5227,1864r6,2l5238,1868r7,1l5250,1871r6,1l5263,1873r6,l5275,1874e" filled="f" strokecolor="#1f1a17" strokeweight=".05475mm">
              <v:path arrowok="t"/>
            </v:shape>
            <v:shape id="docshape135" o:spid="_x0000_s2182" style="position:absolute;left:6179;top:1622;width:248;height:251" coordorigin="6179,1623" coordsize="248,251" path="m6309,1623r-65,15l6194,1689r-15,53l6179,1754r18,59l6224,1844r5,5l6303,1874r18,-2l6361,1858r6,-3l6372,1852r5,-3l6390,1837r4,-4l6398,1828r4,-5l6405,1818r4,-5l6411,1808r15,-54l6426,1742r-17,-59l6398,1669r-4,-5l6339,1629r-24,-6l6309,1623xe" fillcolor="#1f1a17" stroked="f">
              <v:path arrowok="t"/>
            </v:shape>
            <v:shape id="docshape136" o:spid="_x0000_s2183" style="position:absolute;left:6179;top:1622;width:248;height:251" coordorigin="6179,1623" coordsize="248,251" path="m6303,1874r6,-1l6315,1873r6,-1l6361,1858r6,-3l6372,1852r5,-3l6381,1844r5,-3l6390,1837r4,-4l6398,1828r4,-5l6405,1818r4,-5l6411,1808r3,-6l6416,1797r3,-6l6426,1761r,-7l6426,1748r,-6l6426,1735r-1,-6l6424,1723r-1,-6l6421,1711r-2,-6l6416,1699r-2,-5l6411,1689r-2,-6l6405,1678r-3,-5l6398,1669r-4,-5l6390,1660r-4,-4l6381,1652r-60,-27l6315,1623r-6,l6303,1623r-7,l6290,1623r-6,2l6278,1626r-6,1l6266,1629r-6,2l6254,1633r-5,2l6244,1638r-5,3l6233,1644r-4,4l6224,1652r-5,4l6215,1660r-4,4l6191,1694r-2,5l6187,1705r-2,6l6183,1717r-2,6l6180,1729r-1,6l6179,1742r12,60l6215,1837r4,4l6224,1844r5,5l6233,1852r6,3l6244,1858r5,3l6254,1864r6,2l6266,1868r6,1l6278,1871r6,1l6290,1873r6,l6303,1874e" filled="f" strokecolor="#1f1a17" strokeweight=".05475mm">
              <v:path arrowok="t"/>
            </v:shape>
            <v:shape id="docshape137" o:spid="_x0000_s2184" style="position:absolute;left:5258;top:1169;width:3157;height:1738" coordorigin="5259,1170" coordsize="3157,1738" o:spt="100" adj="0,,0" path="m5276,1748r-17,l5259,2907r17,l5276,1748xm6304,1170r-17,l6287,1748r17,l6304,1170xm6840,2196r-8,l6832,2213r8,l6840,2196xm7373,1780r-1,-8l7371,1765r-1,-3l7369,1759r-4,-4l7363,1753r-3,-1l7355,1751r-12,-1l7336,1749r-15,l7317,1749r-4,-1l7310,1746r-1,-1l7307,1743r-1,-2l7305,1736r-1,-6l7304,1724r1,-3l7306,1718r2,-3l7311,1713r4,-1l7329,1711r9,l7347,1712r3,l7353,1714r2,1l7357,1718r1,3l7358,1725r1,6l7371,1731r,-7l7370,1721r,-3l7368,1712r-2,-2l7363,1706r-2,-1l7358,1704r-7,-2l7343,1700r-6,l7332,1700r-6,l7321,1700r-12,2l7302,1705r-3,2l7297,1709r-1,2l7295,1713r-2,4l7293,1720r-1,4l7292,1728r-1,5l7292,1740r1,6l7294,1748r3,4l7299,1754r3,2l7307,1758r10,2l7322,1760r11,l7350,1762r4,1l7357,1765r2,3l7360,1770r1,4l7361,1787r-2,7l7357,1797r-4,2l7349,1800r-12,1l7322,1801r-5,l7312,1800r-4,-2l7307,1796r-1,-1l7305,1793r-1,-7l7304,1777r-13,l7291,1781r,3l7292,1791r1,6l7294,1799r3,5l7299,1805r2,3l7304,1809r3,1l7317,1812r8,l7330,1812r5,l7346,1812r8,-1l7361,1809r3,-2l7366,1805r2,-3l7369,1800r2,-4l7372,1792r1,-7l7373,1780xm7405,1696r-22,l7383,1703r22,l7405,1696xm7447,1657r-10,l7419,1677r4,4l7440,1663r,60l7447,1723r,-66xm7760,1740r-239,l7521,1594r-8,l7513,1594r8,l7521,1577r-8,l7513,1576r-9,l7504,1594r,l7504,1902r-304,l7200,1594r,l7504,1594r,-18l7191,1576r-8,l7183,1594r,146l6961,1740r-1,-5l6958,1723r-3,-12l6951,1699r-5,-10l6940,1678r-8,-9l6928,1664r-8,-8l6915,1652r-9,-8l6896,1638r-11,-5l6874,1629r-12,-3l6850,1623r-6,l6831,1623r-7,l6812,1626r-12,3l6789,1633r-11,5l6768,1644r-10,8l6745,1664r-11,14l6725,1694r-2,5l6721,1705r-2,6l6715,1729r-1,13l6714,1754r1,13l6717,1779r2,6l6721,1791r2,6l6725,1802r3,6l6731,1813r7,10l6745,1833r4,4l6763,1849r5,3l6773,1855r5,3l6783,1861r6,3l6800,1868r12,3l6818,1872r19,2l6856,1872r6,-1l6874,1868r11,-4l6901,1855r10,-6l6915,1844r5,-3l6928,1833r4,-5l6936,1823r7,-10l6948,1802r3,-5l6955,1785r3,-12l6960,1761r1,-4l7183,1757r,145l7183,1919r8,l7513,1919r,l7521,1919r,-17l7521,1902r,-145l7760,1757r,-17xm8415,2213r-9,l8406,2205r,-9l6849,2196r,9l8398,2205r,8l8398,2907r17,l8415,2213xe" fillcolor="#1f1a17" stroked="f">
              <v:stroke joinstyle="round"/>
              <v:formulas/>
              <v:path arrowok="t" o:connecttype="segments"/>
            </v:shape>
            <v:shape id="docshape138" o:spid="_x0000_s2185" style="position:absolute;left:6713;top:1622;width:248;height:251" coordorigin="6714,1623" coordsize="248,251" path="m6837,1874r7,-1l6850,1873r6,-1l6862,1871r6,-2l6874,1868r6,-2l6885,1864r5,-3l6896,1858r5,-3l6906,1852r5,-3l6915,1844r25,-26l6943,1813r16,-46l6960,1761r1,-7l6961,1748r,-6l6960,1735r-1,-6l6958,1723r-1,-6l6955,1711r-2,-6l6951,1699r-3,-5l6946,1689r-22,-29l6920,1656r-5,-4l6911,1648r-5,-4l6901,1641r-5,-3l6890,1635r-5,-2l6856,1625r-6,-2l6844,1623r-7,l6831,1623r-7,l6818,1625r-6,1l6806,1627r-6,2l6795,1631r-6,2l6783,1635r-5,3l6773,1641r-5,3l6763,1648r-5,4l6754,1656r-5,4l6745,1664r-3,5l6738,1673r-15,26l6721,1705r-2,6l6717,1717r-1,6l6715,1729r-1,6l6714,1742r,6l6714,1754r,7l6715,1767r1,6l6717,1779r2,6l6721,1791r2,6l6725,1802r3,6l6731,1813r3,5l6738,1823r4,5l6745,1833r4,4l6754,1841r4,3l6763,1849r5,3l6773,1855r5,3l6783,1861r6,3l6795,1866r5,2l6806,1869r6,2l6818,1872r6,1l6831,1873r6,1e" filled="f" strokecolor="#1f1a17" strokeweight=".05475mm">
              <v:path arrowok="t"/>
            </v:shape>
            <v:shape id="docshape139" o:spid="_x0000_s2186" style="position:absolute;left:7740;top:1622;width:248;height:251" coordorigin="7741,1623" coordsize="248,251" path="m7871,1623r-65,15l7782,1656r-9,8l7744,1717r-1,6l7742,1729r-1,13l7741,1754r1,13l7743,1773r1,6l7773,1833r22,19l7800,1855r6,3l7811,1861r5,3l7828,1868r12,3l7846,1872r18,2l7883,1872r60,-28l7948,1841r34,-56l7988,1754r,-12l7967,1678r-49,-43l7913,1633r-12,-4l7889,1626r-12,-3l7871,1623xe" fillcolor="#1f1a17" stroked="f">
              <v:path arrowok="t"/>
            </v:shape>
            <v:shape id="docshape140" o:spid="_x0000_s2187" style="position:absolute;left:7740;top:1622;width:248;height:251" coordorigin="7741,1623" coordsize="248,251" path="m7864,1874r7,-1l7877,1873r6,-1l7889,1871r6,-2l7901,1868r6,-2l7913,1864r5,-3l7923,1858r5,-3l7934,1852r4,-3l7943,1844r5,-3l7952,1837r4,-4l7984,1779r3,-12l7988,1761r,-7l7988,1748r,-6l7988,1735r-1,-6l7986,1723r-2,-6l7982,1711r-2,-6l7978,1699r-2,-5l7973,1689r-21,-29l7948,1656r-5,-4l7938,1648r-4,-4l7928,1641r-5,-3l7918,1635r-5,-2l7907,1631r-6,-2l7895,1627r-6,-1l7883,1625r-6,-2l7871,1623r-7,l7858,1623r-6,l7846,1625r-6,1l7782,1656r-5,4l7773,1664r-4,5l7766,1673r-4,5l7759,1683r-3,6l7753,1694r-2,5l7748,1705r-2,6l7744,1717r-1,6l7742,1729r-1,6l7741,1742r,6l7741,1754r,7l7742,1767r1,6l7744,1779r2,6l7748,1791r3,6l7753,1802r3,6l7759,1813r3,5l7786,1844r4,5l7795,1852r5,3l7806,1858r46,15l7858,1873r6,1e" filled="f" strokecolor="#1f1a17" strokeweight=".05475mm">
              <v:path arrowok="t"/>
            </v:shape>
            <v:shape id="docshape141" o:spid="_x0000_s2188" style="position:absolute;left:6831;top:837;width:3233;height:1376" coordorigin="6832,838" coordsize="3233,1376" o:spt="100" adj="0,,0" path="m8310,1748r-83,-46l8227,1739r-289,l7938,1757r289,l8227,1794r83,-46xm8398,2205r-1549,l6849,2196r,-449l6832,1747r,449l6840,2196r,9l6840,2213r1558,l8398,2205xm8415,2196r-9,l8406,2213r9,l8415,2196xm8493,1770r-1,-8l8491,1754r-1,-2l8487,1747r-2,-2l8482,1744r-2,-1l8478,1742r-6,-1l8468,1741r-12,-2l8451,1739r-5,l8441,1739r-8,-1l8429,1735r-4,-4l8424,1725r,-5l8424,1714r,-4l8425,1707r3,-2l8431,1704r4,-2l8441,1701r22,l8467,1702r6,2l8475,1706r2,2l8478,1711r,4l8478,1721r13,l8491,1714r-1,-6l8488,1702r-1,-2l8485,1698r-2,-2l8481,1695r-3,-2l8475,1692r-4,l8467,1691r-4,l8457,1690r-5,l8446,1690r-5,1l8436,1691r-4,l8425,1693r-3,2l8417,1698r-1,3l8415,1704r-2,3l8412,1713r,5l8412,1722r,8l8413,1735r1,3l8417,1742r2,2l8422,1746r5,1l8432,1749r16,1l8458,1750r7,1l8470,1752r4,1l8475,1754r2,1l8478,1757r2,7l8480,1776r-1,7l8477,1786r-4,3l8464,1791r-7,l8454,1791r-17,l8432,1790r-2,-1l8428,1787r-1,-1l8425,1785r,-2l8424,1781r,-5l8423,1769r,-3l8411,1766r,5l8411,1773r2,14l8414,1789r3,5l8419,1796r5,3l8430,1801r15,1l8461,1802r13,-2l8481,1798r2,-1l8488,1792r3,-6l8492,1783r1,-9l8493,1770xm8554,1690r-5,l8545,1691r-3,l8536,1693r-3,2l8531,1698r-2,4l8528,1706r-2,5l8526,1717r,82l8527,1805r1,5l8532,1817r5,4l8540,1822r6,1l8554,1823r,-11l8549,1812r-3,l8544,1811r-2,-2l8540,1806r-1,-3l8538,1791r,-70l8538,1714r1,-5l8541,1706r2,-2l8544,1703r1,-1l8550,1701r4,l8554,1690xm8649,1801r-27,-40l8646,1724r-13,l8616,1752r-18,-28l8585,1724r25,37l8582,1801r14,l8616,1770r20,31l8649,1801xm8706,1760r-15,l8667,1786r6,6l8696,1768r,80l8706,1848r,-88xm8861,1754r-30,l8831,1724r-10,l8821,1754r-30,l8791,1765r30,l8821,1795r10,l8831,1765r30,l8861,1754xm9000,1801r-27,-40l8997,1724r-13,l8967,1752r-18,-28l8936,1724r24,37l8933,1801r14,l8967,1770r19,31l9000,1801xm9076,1787r-1,-6l9074,1775r-1,-5l9070,1766r-1,-1l9067,1763r-3,-1l9061,1761r-11,-2l9038,1759r-13,2l9021,1763r-2,1l9017,1765r-1,3l9013,1772r,3l9013,1779r-1,4l9012,1790r10,l9022,1786r1,-7l9023,1775r1,-3l9025,1771r2,-1l9029,1769r10,-1l9051,1768r5,1l9060,1770r2,1l9063,1773r2,4l9066,1788r-1,7l9064,1799r-1,1l9063,1802r-2,1l9060,1803r-2,1l9053,1805r-4,l9043,1807r-3,l9029,1808r-6,2l9018,1813r-3,5l9014,1820r-2,10l9012,1848r63,l9075,1839r-53,l9022,1830r1,-3l9023,1825r1,-3l9025,1821r5,-4l9038,1816r7,-1l9050,1815r12,-2l9065,1812r2,-2l9069,1809r2,-2l9074,1801r1,-6l9076,1787xm9125,1724r,-9l9123,1706r-2,-6l9120,1699r-4,-4l9114,1693r-5,-2l9107,1691r-4,-1l9097,1690r,11l9104,1701r5,3l9111,1707r1,2l9113,1720r,74l9111,1804r-1,3l9107,1810r-2,1l9103,1812r-3,l9099,1812r-2,l9097,1823r5,l9110,1822r3,-1l9116,1818r3,-3l9121,1812r3,-10l9125,1789r,-65xm9436,917r-1,-8l9434,902r-2,-5l9430,894r-3,-2l9425,891r-2,-1l9415,888r-4,l9399,887r-5,l9389,887r-5,l9380,886r-7,-2l9370,881r-2,-3l9367,873r,-6l9368,858r1,-3l9370,853r4,-2l9378,850r6,-1l9406,849r4,l9413,850r3,1l9418,853r1,3l9420,859r1,4l9421,868r12,l9433,862r-1,-10l9429,848r-1,-2l9426,843r-2,-1l9421,841r-7,-2l9410,838r-5,l9400,838r-5,l9383,838r-8,1l9368,841r-3,1l9360,846r-3,5l9356,854r-1,4l9355,861r-1,4l9354,870r1,7l9356,883r1,3l9358,888r2,2l9362,891r4,2l9370,895r9,2l9385,898r5,l9395,898r6,l9408,899r5,1l9417,901r1,1l9421,905r1,3l9423,912r1,4l9424,918r-1,6l9422,929r-1,2l9421,932r-3,3l9415,937r-3,1l9407,939r-7,l9397,939r-12,l9380,938r-3,l9374,937r-2,l9370,934r-2,-4l9367,929r-1,-12l9367,916r,-2l9354,914r,7l9354,928r2,7l9357,937r1,2l9359,941r2,2l9367,946r3,1l9380,949r8,l9398,949r6,l9409,949r8,-1l9424,946r2,-2l9429,942r2,-2l9432,937r1,-3l9435,926r,-4l9436,917xm9526,948r-26,-40l9524,871r-14,l9493,900r-18,-29l9463,871r24,37l9460,948r13,l9493,918r20,30l9526,948xm9583,907r-14,l9544,934r6,6l9573,915r,80l9583,995r,-88xm9738,902r-29,l9709,871r-11,l9698,902r-30,l9668,913r30,l9698,943r11,l9709,913r29,l9738,902xm9852,1170r-83,-46l9769,1161r-289,l9480,1178r289,l9769,1216r83,-46xm9897,917r,-8l9896,902r-1,-3l9893,897r-1,-3l9889,892r-4,-2l9883,889r-6,-1l9873,888r-13,-1l9856,887r-5,l9846,887r-4,-1l9838,885r-3,-1l9833,883r-1,-2l9830,878r-1,-5l9829,867r,-5l9829,858r1,-3l9832,853r3,-2l9840,850r6,-1l9868,849r4,l9878,851r2,2l9882,856r1,3l9883,863r,5l9895,868r,-6l9894,855r-2,-5l9891,848r-2,-2l9888,843r-2,-1l9876,839r-4,-1l9867,838r-5,l9856,838r-11,l9837,839r-7,2l9827,842r-3,3l9822,846r-2,3l9819,851r-1,3l9817,861r-1,4l9816,870r1,7l9818,883r1,3l9822,890r5,3l9831,895r10,2l9847,898r5,l9857,898r6,l9870,899r5,1l9879,901r1,1l9882,903r1,2l9885,912r,12l9884,931r-2,3l9877,937r-9,2l9862,939r-4,l9847,939r-5,-1l9839,938r-3,-1l9834,937r-3,-3l9830,932r-1,-3l9828,917r,-3l9816,914r,4l9815,921r2,14l9818,937r3,4l9823,943r6,3l9832,947r10,2l9850,949r10,l9866,949r4,l9878,948r8,-2l9888,944r4,-4l9895,934r1,-4l9897,922r,-5xm9988,948r-27,-40l9986,871r-14,l9955,900r-18,-29l9925,871r24,37l9922,948r13,l9955,918r20,30l9988,948xm10064,935r-1,-12l10061,918r-2,-4l10057,913r-2,-2l10053,909r-3,-1l10043,907r-5,l10026,907r-7,l10014,909r-5,1l10007,912r-2,1l10004,915r-2,5l10001,927r,11l10011,938r,-11l10012,923r,-2l10013,920r1,-2l10015,918r3,-1l10022,916r12,-1l10044,916r7,2l10052,921r1,4l10054,929r,7l10054,942r-2,6l10051,949r-1,2l10049,951r-2,1l10044,953r-3,l10038,953r-3,1l10032,954r-11,1l10015,956r-3,2l10009,959r-2,2l10005,963r-1,2l10002,971r,3l10001,978r,17l10064,995r,-8l10011,987r,-12l10012,972r1,-2l10015,967r2,-1l10019,965r2,l10026,964r8,-1l10038,963r10,-2l10050,960r3,-1l10056,958r2,-2l10059,955r2,-2l10062,951r,-3l10063,943r1,-8xe" fillcolor="#1f1a17" stroked="f">
              <v:stroke joinstyle="round"/>
              <v:formulas/>
              <v:path arrowok="t" o:connecttype="segments"/>
            </v:shape>
            <v:shape id="docshape142" o:spid="_x0000_s2189" type="#_x0000_t202" style="position:absolute;left:2402;top:1246;width:863;height:221" filled="f" stroked="f">
              <v:textbox inset="0,0,0,0">
                <w:txbxContent>
                  <w:p w14:paraId="3E2E8AF7" w14:textId="77777777" w:rsidR="003E4039" w:rsidRDefault="00000000">
                    <w:pPr>
                      <w:spacing w:line="220" w:lineRule="exact"/>
                      <w:rPr>
                        <w:rFonts w:hint="eastAsia"/>
                        <w:sz w:val="21"/>
                      </w:rPr>
                    </w:pPr>
                    <w:proofErr w:type="spellStart"/>
                    <w:r>
                      <w:rPr>
                        <w:sz w:val="21"/>
                      </w:rPr>
                      <w:t>模拟输出</w:t>
                    </w:r>
                    <w:proofErr w:type="spellEnd"/>
                  </w:p>
                </w:txbxContent>
              </v:textbox>
            </v:shape>
            <w10:wrap anchorx="page"/>
          </v:group>
        </w:pict>
      </w:r>
      <w:r>
        <w:rPr>
          <w:spacing w:val="-3"/>
          <w:lang w:eastAsia="zh-CN"/>
        </w:rPr>
        <w:t xml:space="preserve">图 </w:t>
      </w:r>
      <w:r>
        <w:rPr>
          <w:lang w:eastAsia="zh-CN"/>
        </w:rPr>
        <w:t>5 使用匹配</w:t>
      </w:r>
      <w:proofErr w:type="gramStart"/>
      <w:r>
        <w:rPr>
          <w:lang w:eastAsia="zh-CN"/>
        </w:rPr>
        <w:t>系统仿样的</w:t>
      </w:r>
      <w:proofErr w:type="gramEnd"/>
      <w:r>
        <w:rPr>
          <w:lang w:eastAsia="zh-CN"/>
        </w:rPr>
        <w:t>测试方法</w:t>
      </w:r>
    </w:p>
    <w:p w14:paraId="1CE7D1D6" w14:textId="77777777" w:rsidR="003E4039" w:rsidRDefault="003E4039" w:rsidP="00D94D64">
      <w:pPr>
        <w:pStyle w:val="a3"/>
        <w:rPr>
          <w:rFonts w:hint="eastAsia"/>
          <w:sz w:val="22"/>
          <w:lang w:eastAsia="zh-CN"/>
        </w:rPr>
      </w:pPr>
    </w:p>
    <w:p w14:paraId="0469CB66" w14:textId="77777777" w:rsidR="003E4039" w:rsidRDefault="003E4039" w:rsidP="00D94D64">
      <w:pPr>
        <w:pStyle w:val="a3"/>
        <w:rPr>
          <w:rFonts w:hint="eastAsia"/>
          <w:sz w:val="22"/>
          <w:lang w:eastAsia="zh-CN"/>
        </w:rPr>
      </w:pPr>
    </w:p>
    <w:p w14:paraId="69ACB48F" w14:textId="77777777" w:rsidR="003E4039" w:rsidRDefault="003E4039" w:rsidP="00D94D64">
      <w:pPr>
        <w:pStyle w:val="a3"/>
        <w:rPr>
          <w:rFonts w:hint="eastAsia"/>
          <w:sz w:val="22"/>
          <w:lang w:eastAsia="zh-CN"/>
        </w:rPr>
      </w:pPr>
    </w:p>
    <w:p w14:paraId="2197CE1C" w14:textId="77777777" w:rsidR="003E4039" w:rsidRDefault="003E4039" w:rsidP="00D94D64">
      <w:pPr>
        <w:pStyle w:val="a3"/>
        <w:rPr>
          <w:rFonts w:hint="eastAsia"/>
          <w:sz w:val="22"/>
          <w:lang w:eastAsia="zh-CN"/>
        </w:rPr>
      </w:pPr>
    </w:p>
    <w:p w14:paraId="57CABAD3" w14:textId="77777777" w:rsidR="003E4039" w:rsidRDefault="003E4039" w:rsidP="00D94D64">
      <w:pPr>
        <w:pStyle w:val="a3"/>
        <w:rPr>
          <w:rFonts w:hint="eastAsia"/>
          <w:sz w:val="22"/>
          <w:lang w:eastAsia="zh-CN"/>
        </w:rPr>
      </w:pPr>
    </w:p>
    <w:p w14:paraId="176E0267" w14:textId="77777777" w:rsidR="003E4039" w:rsidRDefault="003E4039" w:rsidP="00D94D64">
      <w:pPr>
        <w:pStyle w:val="a3"/>
        <w:rPr>
          <w:rFonts w:hint="eastAsia"/>
          <w:sz w:val="22"/>
          <w:lang w:eastAsia="zh-CN"/>
        </w:rPr>
      </w:pPr>
    </w:p>
    <w:p w14:paraId="725EE369" w14:textId="77777777" w:rsidR="003E4039" w:rsidRDefault="003E4039" w:rsidP="00D94D64">
      <w:pPr>
        <w:pStyle w:val="a3"/>
        <w:rPr>
          <w:rFonts w:hint="eastAsia"/>
          <w:sz w:val="22"/>
          <w:lang w:eastAsia="zh-CN"/>
        </w:rPr>
      </w:pPr>
    </w:p>
    <w:p w14:paraId="3D47239D" w14:textId="77777777" w:rsidR="003E4039" w:rsidRDefault="003E4039" w:rsidP="00D94D64">
      <w:pPr>
        <w:pStyle w:val="a3"/>
        <w:spacing w:before="11"/>
        <w:rPr>
          <w:rFonts w:hint="eastAsia"/>
          <w:sz w:val="28"/>
          <w:lang w:eastAsia="zh-CN"/>
        </w:rPr>
      </w:pPr>
    </w:p>
    <w:p w14:paraId="6D2E0A3C" w14:textId="77777777" w:rsidR="003E4039" w:rsidRDefault="00000000" w:rsidP="00D94D64">
      <w:pPr>
        <w:pStyle w:val="a3"/>
        <w:tabs>
          <w:tab w:val="left" w:pos="1754"/>
        </w:tabs>
        <w:spacing w:before="1" w:line="680" w:lineRule="atLeast"/>
        <w:ind w:left="540" w:right="4252" w:firstLine="628"/>
        <w:rPr>
          <w:rFonts w:hint="eastAsia"/>
        </w:rPr>
      </w:pPr>
      <w:r>
        <w:t>图</w:t>
      </w:r>
      <w:r>
        <w:rPr>
          <w:spacing w:val="-5"/>
        </w:rPr>
        <w:t xml:space="preserve"> </w:t>
      </w:r>
      <w:r>
        <w:t>6</w:t>
      </w:r>
      <w:r>
        <w:tab/>
      </w:r>
      <w:proofErr w:type="spellStart"/>
      <w:r>
        <w:t>同时生成</w:t>
      </w:r>
      <w:proofErr w:type="spellEnd"/>
      <w:r>
        <w:rPr>
          <w:spacing w:val="-8"/>
        </w:rPr>
        <w:t xml:space="preserve"> </w:t>
      </w:r>
      <w:r>
        <w:t>S(x1+x</w:t>
      </w:r>
      <w:proofErr w:type="gramStart"/>
      <w:r>
        <w:t>2)及</w:t>
      </w:r>
      <w:proofErr w:type="gramEnd"/>
      <w:r>
        <w:rPr>
          <w:spacing w:val="-7"/>
        </w:rPr>
        <w:t xml:space="preserve"> </w:t>
      </w:r>
      <w:r>
        <w:t>Sx1+Sx2</w:t>
      </w:r>
      <w:r>
        <w:rPr>
          <w:spacing w:val="-10"/>
        </w:rPr>
        <w:t xml:space="preserve"> </w:t>
      </w:r>
      <w:proofErr w:type="spellStart"/>
      <w:r>
        <w:t>的配置模型我们有</w:t>
      </w:r>
      <w:proofErr w:type="spellEnd"/>
      <w:r>
        <w:rPr>
          <w:spacing w:val="-6"/>
        </w:rPr>
        <w:t xml:space="preserve"> </w:t>
      </w:r>
      <w:r>
        <w:rPr>
          <w:rFonts w:ascii="Times New Roman" w:eastAsia="Times New Roman"/>
        </w:rPr>
        <w:t xml:space="preserve">3 </w:t>
      </w:r>
      <w:proofErr w:type="spellStart"/>
      <w:r>
        <w:t>个积分器作为系统</w:t>
      </w:r>
      <w:proofErr w:type="spellEnd"/>
      <w:r>
        <w:rPr>
          <w:spacing w:val="-5"/>
        </w:rPr>
        <w:t xml:space="preserve"> </w:t>
      </w:r>
      <w:r>
        <w:rPr>
          <w:rFonts w:ascii="Times New Roman" w:eastAsia="Times New Roman"/>
        </w:rPr>
        <w:t>S(x)</w:t>
      </w:r>
      <w:r>
        <w:t>。</w:t>
      </w:r>
    </w:p>
    <w:p w14:paraId="1A4B9596" w14:textId="77777777" w:rsidR="003E4039" w:rsidRDefault="003E4039" w:rsidP="00D94D64">
      <w:pPr>
        <w:pStyle w:val="a3"/>
        <w:spacing w:before="7"/>
        <w:rPr>
          <w:rFonts w:hint="eastAsia"/>
          <w:sz w:val="14"/>
        </w:rPr>
      </w:pPr>
    </w:p>
    <w:p w14:paraId="60B663A5" w14:textId="77777777" w:rsidR="003E4039" w:rsidRPr="00625ECD" w:rsidRDefault="00000000" w:rsidP="00D94D64">
      <w:pPr>
        <w:pStyle w:val="a6"/>
        <w:numPr>
          <w:ilvl w:val="1"/>
          <w:numId w:val="2"/>
        </w:numPr>
        <w:tabs>
          <w:tab w:val="left" w:pos="960"/>
          <w:tab w:val="left" w:pos="961"/>
        </w:tabs>
        <w:spacing w:line="288" w:lineRule="auto"/>
        <w:ind w:right="1371" w:firstLine="419"/>
        <w:rPr>
          <w:rFonts w:ascii="等线" w:eastAsia="等线" w:hint="eastAsia"/>
          <w:sz w:val="21"/>
          <w:lang w:eastAsia="zh-CN"/>
        </w:rPr>
      </w:pPr>
      <w:r w:rsidRPr="00625ECD">
        <w:rPr>
          <w:rFonts w:ascii="等线" w:eastAsia="等线" w:hint="eastAsia"/>
          <w:spacing w:val="-4"/>
          <w:sz w:val="21"/>
          <w:lang w:eastAsia="zh-CN"/>
        </w:rPr>
        <w:t xml:space="preserve">首先，每个 </w:t>
      </w:r>
      <w:r w:rsidRPr="00625ECD">
        <w:rPr>
          <w:rFonts w:ascii="Times New Roman" w:eastAsia="Times New Roman"/>
          <w:spacing w:val="-2"/>
          <w:sz w:val="21"/>
          <w:lang w:eastAsia="zh-CN"/>
        </w:rPr>
        <w:t>S(x)</w:t>
      </w:r>
      <w:r w:rsidRPr="00625ECD">
        <w:rPr>
          <w:rFonts w:ascii="等线" w:eastAsia="等线" w:hint="eastAsia"/>
          <w:spacing w:val="-3"/>
          <w:sz w:val="21"/>
          <w:lang w:eastAsia="zh-CN"/>
        </w:rPr>
        <w:t xml:space="preserve">输入相同的信号并比较输出结果，确认 </w:t>
      </w:r>
      <w:r w:rsidRPr="00625ECD">
        <w:rPr>
          <w:rFonts w:ascii="Times New Roman" w:eastAsia="Times New Roman"/>
          <w:spacing w:val="-2"/>
          <w:sz w:val="21"/>
          <w:lang w:eastAsia="zh-CN"/>
        </w:rPr>
        <w:t>S(x)</w:t>
      </w:r>
      <w:r w:rsidRPr="00625ECD">
        <w:rPr>
          <w:rFonts w:ascii="等线" w:eastAsia="等线" w:hint="eastAsia"/>
          <w:spacing w:val="-2"/>
          <w:sz w:val="21"/>
          <w:lang w:eastAsia="zh-CN"/>
        </w:rPr>
        <w:t>完全相同。你可以使用</w:t>
      </w:r>
      <w:r w:rsidRPr="00625ECD">
        <w:rPr>
          <w:rFonts w:ascii="Times New Roman" w:eastAsia="Times New Roman"/>
          <w:sz w:val="21"/>
          <w:lang w:eastAsia="zh-CN"/>
        </w:rPr>
        <w:t>DAC-1</w:t>
      </w:r>
      <w:r w:rsidRPr="00625ECD">
        <w:rPr>
          <w:rFonts w:ascii="Times New Roman" w:eastAsia="Times New Roman"/>
          <w:spacing w:val="-4"/>
          <w:sz w:val="21"/>
          <w:lang w:eastAsia="zh-CN"/>
        </w:rPr>
        <w:t xml:space="preserve"> </w:t>
      </w:r>
      <w:r w:rsidRPr="00625ECD">
        <w:rPr>
          <w:rFonts w:ascii="等线" w:eastAsia="等线" w:hint="eastAsia"/>
          <w:sz w:val="21"/>
          <w:lang w:eastAsia="zh-CN"/>
        </w:rPr>
        <w:t>的方波信号作为信号源。将积分器速率拨码开关设为向上：向上；</w:t>
      </w:r>
    </w:p>
    <w:p w14:paraId="5019AE12" w14:textId="77777777" w:rsidR="003E4039" w:rsidRPr="00625ECD" w:rsidRDefault="00000000" w:rsidP="00D94D64">
      <w:pPr>
        <w:pStyle w:val="a6"/>
        <w:numPr>
          <w:ilvl w:val="1"/>
          <w:numId w:val="2"/>
        </w:numPr>
        <w:tabs>
          <w:tab w:val="left" w:pos="960"/>
          <w:tab w:val="left" w:pos="961"/>
        </w:tabs>
        <w:spacing w:before="2"/>
        <w:ind w:left="960" w:hanging="421"/>
        <w:rPr>
          <w:rFonts w:ascii="等线" w:eastAsia="等线" w:hint="eastAsia"/>
          <w:sz w:val="21"/>
        </w:rPr>
      </w:pPr>
      <w:proofErr w:type="spellStart"/>
      <w:r w:rsidRPr="00625ECD">
        <w:rPr>
          <w:rFonts w:ascii="等线" w:eastAsia="等线" w:hint="eastAsia"/>
          <w:spacing w:val="-2"/>
          <w:sz w:val="21"/>
        </w:rPr>
        <w:t>如图</w:t>
      </w:r>
      <w:proofErr w:type="spellEnd"/>
      <w:r w:rsidRPr="00625ECD">
        <w:rPr>
          <w:rFonts w:ascii="等线" w:eastAsia="等线" w:hint="eastAsia"/>
          <w:spacing w:val="-2"/>
          <w:sz w:val="21"/>
        </w:rPr>
        <w:t xml:space="preserve"> </w:t>
      </w:r>
      <w:r w:rsidRPr="00625ECD">
        <w:rPr>
          <w:rFonts w:ascii="Times New Roman" w:eastAsia="Times New Roman"/>
          <w:sz w:val="21"/>
        </w:rPr>
        <w:t>6</w:t>
      </w:r>
      <w:r w:rsidRPr="00625ECD">
        <w:rPr>
          <w:rFonts w:ascii="Times New Roman" w:eastAsia="Times New Roman"/>
          <w:spacing w:val="-3"/>
          <w:sz w:val="21"/>
        </w:rPr>
        <w:t xml:space="preserve"> </w:t>
      </w:r>
      <w:proofErr w:type="spellStart"/>
      <w:r w:rsidRPr="00625ECD">
        <w:rPr>
          <w:rFonts w:ascii="等线" w:eastAsia="等线" w:hint="eastAsia"/>
          <w:spacing w:val="-1"/>
          <w:sz w:val="21"/>
        </w:rPr>
        <w:t>所示配置</w:t>
      </w:r>
      <w:proofErr w:type="spellEnd"/>
      <w:r w:rsidRPr="00625ECD">
        <w:rPr>
          <w:rFonts w:ascii="等线" w:eastAsia="等线" w:hint="eastAsia"/>
          <w:spacing w:val="-1"/>
          <w:sz w:val="21"/>
        </w:rPr>
        <w:t xml:space="preserve"> </w:t>
      </w:r>
      <w:r w:rsidRPr="00625ECD">
        <w:rPr>
          <w:rFonts w:ascii="Times New Roman" w:eastAsia="Times New Roman"/>
          <w:sz w:val="21"/>
        </w:rPr>
        <w:t>2</w:t>
      </w:r>
      <w:r w:rsidRPr="00625ECD">
        <w:rPr>
          <w:rFonts w:ascii="Times New Roman" w:eastAsia="Times New Roman"/>
          <w:spacing w:val="1"/>
          <w:sz w:val="21"/>
        </w:rPr>
        <w:t xml:space="preserve"> </w:t>
      </w:r>
      <w:proofErr w:type="spellStart"/>
      <w:r w:rsidRPr="00625ECD">
        <w:rPr>
          <w:rFonts w:ascii="等线" w:eastAsia="等线" w:hint="eastAsia"/>
          <w:sz w:val="21"/>
        </w:rPr>
        <w:t>个模型</w:t>
      </w:r>
      <w:proofErr w:type="spellEnd"/>
      <w:r w:rsidRPr="00625ECD">
        <w:rPr>
          <w:rFonts w:ascii="等线" w:eastAsia="等线" w:hint="eastAsia"/>
          <w:sz w:val="21"/>
        </w:rPr>
        <w:t>；</w:t>
      </w:r>
    </w:p>
    <w:p w14:paraId="0437CF6B" w14:textId="77777777" w:rsidR="003E4039" w:rsidRPr="00625ECD" w:rsidRDefault="00000000" w:rsidP="00D94D64">
      <w:pPr>
        <w:pStyle w:val="5"/>
        <w:spacing w:before="63"/>
        <w:ind w:left="540"/>
        <w:rPr>
          <w:rFonts w:hint="eastAsia"/>
          <w:b w:val="0"/>
          <w:bCs w:val="0"/>
        </w:rPr>
      </w:pPr>
      <w:proofErr w:type="spellStart"/>
      <w:r w:rsidRPr="00625ECD">
        <w:rPr>
          <w:b w:val="0"/>
          <w:bCs w:val="0"/>
        </w:rPr>
        <w:t>设置如下</w:t>
      </w:r>
      <w:proofErr w:type="spellEnd"/>
      <w:r w:rsidRPr="00625ECD">
        <w:rPr>
          <w:b w:val="0"/>
          <w:bCs w:val="0"/>
        </w:rPr>
        <w:t>：</w:t>
      </w:r>
    </w:p>
    <w:p w14:paraId="6C1CFE68" w14:textId="77777777" w:rsidR="003E4039" w:rsidRPr="00625ECD" w:rsidRDefault="00000000" w:rsidP="00D94D64">
      <w:pPr>
        <w:pStyle w:val="a3"/>
        <w:spacing w:before="63"/>
        <w:ind w:left="540"/>
        <w:rPr>
          <w:rFonts w:hint="eastAsia"/>
          <w:lang w:eastAsia="zh-CN"/>
        </w:rPr>
      </w:pPr>
      <w:r w:rsidRPr="00625ECD">
        <w:rPr>
          <w:lang w:eastAsia="zh-CN"/>
        </w:rPr>
        <w:t>积分器速率：向上：向上</w:t>
      </w:r>
    </w:p>
    <w:p w14:paraId="2F58C103" w14:textId="77777777" w:rsidR="003E4039" w:rsidRPr="00625ECD" w:rsidRDefault="00000000" w:rsidP="00D94D64">
      <w:pPr>
        <w:pStyle w:val="a3"/>
        <w:spacing w:before="66" w:line="288" w:lineRule="auto"/>
        <w:ind w:left="540" w:right="4633"/>
        <w:rPr>
          <w:rFonts w:ascii="Times New Roman" w:eastAsia="Times New Roman"/>
        </w:rPr>
      </w:pPr>
      <w:r w:rsidRPr="00625ECD">
        <w:t>加法器增益：</w:t>
      </w:r>
      <w:r w:rsidRPr="00625ECD">
        <w:rPr>
          <w:rFonts w:ascii="Times New Roman" w:eastAsia="Times New Roman"/>
        </w:rPr>
        <w:t>a0 = a1 = b0 = b1 = +1.0</w:t>
      </w:r>
      <w:r w:rsidRPr="00625ECD">
        <w:t>；</w:t>
      </w:r>
      <w:r w:rsidRPr="00625ECD">
        <w:rPr>
          <w:rFonts w:ascii="Times New Roman" w:eastAsia="Times New Roman"/>
        </w:rPr>
        <w:t>a2 =b2 =0</w:t>
      </w:r>
      <w:r w:rsidRPr="00625ECD">
        <w:t>；</w:t>
      </w:r>
      <w:r w:rsidRPr="00625ECD">
        <w:rPr>
          <w:spacing w:val="-55"/>
        </w:rPr>
        <w:t xml:space="preserve"> </w:t>
      </w:r>
      <w:proofErr w:type="spellStart"/>
      <w:r w:rsidRPr="00625ECD">
        <w:rPr>
          <w:spacing w:val="-1"/>
        </w:rPr>
        <w:t>示波器：时基</w:t>
      </w:r>
      <w:proofErr w:type="spellEnd"/>
      <w:r w:rsidRPr="00625ECD">
        <w:rPr>
          <w:spacing w:val="-1"/>
        </w:rPr>
        <w:t xml:space="preserve"> </w:t>
      </w:r>
      <w:r w:rsidRPr="00625ECD">
        <w:rPr>
          <w:rFonts w:ascii="Times New Roman" w:eastAsia="Times New Roman"/>
        </w:rPr>
        <w:t>4ms</w:t>
      </w:r>
      <w:r w:rsidRPr="00625ECD">
        <w:t>；触发电平</w:t>
      </w:r>
      <w:r w:rsidRPr="00625ECD">
        <w:rPr>
          <w:rFonts w:ascii="Times New Roman" w:eastAsia="Times New Roman"/>
        </w:rPr>
        <w:t>=0V</w:t>
      </w:r>
    </w:p>
    <w:p w14:paraId="7AF152D9" w14:textId="77777777" w:rsidR="003E4039" w:rsidRDefault="00000000" w:rsidP="00D94D64">
      <w:pPr>
        <w:pStyle w:val="a6"/>
        <w:numPr>
          <w:ilvl w:val="1"/>
          <w:numId w:val="2"/>
        </w:numPr>
        <w:tabs>
          <w:tab w:val="left" w:pos="960"/>
          <w:tab w:val="left" w:pos="961"/>
        </w:tabs>
        <w:spacing w:line="316" w:lineRule="exact"/>
        <w:ind w:left="960" w:hanging="421"/>
        <w:rPr>
          <w:rFonts w:ascii="等线" w:eastAsia="等线" w:hint="eastAsia"/>
          <w:sz w:val="21"/>
          <w:lang w:eastAsia="zh-CN"/>
        </w:rPr>
      </w:pPr>
      <w:r w:rsidRPr="00625ECD">
        <w:rPr>
          <w:rFonts w:ascii="等线" w:eastAsia="等线" w:hint="eastAsia"/>
          <w:spacing w:val="-2"/>
          <w:sz w:val="21"/>
          <w:lang w:eastAsia="zh-CN"/>
        </w:rPr>
        <w:t>首先，观察系</w:t>
      </w:r>
      <w:r>
        <w:rPr>
          <w:rFonts w:ascii="等线" w:eastAsia="等线" w:hint="eastAsia"/>
          <w:spacing w:val="-2"/>
          <w:sz w:val="21"/>
          <w:lang w:eastAsia="zh-CN"/>
        </w:rPr>
        <w:t xml:space="preserve">统 </w:t>
      </w:r>
      <w:r>
        <w:rPr>
          <w:rFonts w:ascii="Times New Roman" w:eastAsia="Times New Roman"/>
          <w:sz w:val="21"/>
          <w:lang w:eastAsia="zh-CN"/>
        </w:rPr>
        <w:t>S(x1+x2)</w:t>
      </w:r>
      <w:r>
        <w:rPr>
          <w:rFonts w:ascii="等线" w:eastAsia="等线" w:hint="eastAsia"/>
          <w:sz w:val="21"/>
          <w:lang w:eastAsia="zh-CN"/>
        </w:rPr>
        <w:t>。观察系统的所有点，并确认信号符合预期。</w:t>
      </w:r>
    </w:p>
    <w:p w14:paraId="170448F8" w14:textId="77777777" w:rsidR="003E4039" w:rsidRDefault="003E4039" w:rsidP="00D94D64">
      <w:pPr>
        <w:spacing w:line="316" w:lineRule="exact"/>
        <w:rPr>
          <w:rFonts w:hint="eastAsia"/>
          <w:sz w:val="21"/>
          <w:lang w:eastAsia="zh-CN"/>
        </w:rPr>
        <w:sectPr w:rsidR="003E4039" w:rsidSect="002B23F2">
          <w:pgSz w:w="11910" w:h="16840"/>
          <w:pgMar w:top="1460" w:right="420" w:bottom="1440" w:left="1680" w:header="0" w:footer="1198" w:gutter="0"/>
          <w:cols w:space="720"/>
        </w:sectPr>
      </w:pPr>
    </w:p>
    <w:p w14:paraId="1A700892" w14:textId="77777777" w:rsidR="003E4039" w:rsidRDefault="00000000" w:rsidP="00D94D64">
      <w:pPr>
        <w:pStyle w:val="a3"/>
        <w:rPr>
          <w:rFonts w:hint="eastAsia"/>
          <w:sz w:val="20"/>
          <w:lang w:eastAsia="zh-CN"/>
        </w:rPr>
      </w:pPr>
      <w:r>
        <w:rPr>
          <w:rFonts w:hint="eastAsia"/>
        </w:rPr>
        <w:lastRenderedPageBreak/>
        <w:pict w14:anchorId="746B131B">
          <v:shape id="docshape143" o:spid="_x0000_s2190" type="#_x0000_t202" style="position:absolute;margin-left:220.9pt;margin-top:149.25pt;width:9.3pt;height:15.95pt;z-index:251663872;mso-position-horizontal-relative:page;mso-position-vertical-relative:page;mso-width-relative:page;mso-height-relative:page" filled="f" stroked="f">
            <v:textbox style="layout-flow:vertical;mso-layout-flow-alt:bottom-to-top" inset="0,0,0,0">
              <w:txbxContent>
                <w:p w14:paraId="07075AE3" w14:textId="77777777" w:rsidR="003E4039" w:rsidRDefault="00000000">
                  <w:pPr>
                    <w:spacing w:line="185" w:lineRule="exact"/>
                    <w:ind w:left="20"/>
                    <w:rPr>
                      <w:rFonts w:hint="eastAsia"/>
                      <w:sz w:val="14"/>
                    </w:rPr>
                  </w:pPr>
                  <w:proofErr w:type="spellStart"/>
                  <w:r>
                    <w:rPr>
                      <w:w w:val="95"/>
                      <w:sz w:val="14"/>
                    </w:rPr>
                    <w:t>幅值</w:t>
                  </w:r>
                  <w:proofErr w:type="spellEnd"/>
                </w:p>
              </w:txbxContent>
            </v:textbox>
            <w10:wrap anchorx="page" anchory="page"/>
          </v:shape>
        </w:pict>
      </w:r>
    </w:p>
    <w:p w14:paraId="57057E89" w14:textId="77777777" w:rsidR="003E4039" w:rsidRDefault="003E4039" w:rsidP="00D94D64">
      <w:pPr>
        <w:pStyle w:val="a3"/>
        <w:rPr>
          <w:rFonts w:hint="eastAsia"/>
          <w:sz w:val="20"/>
          <w:lang w:eastAsia="zh-CN"/>
        </w:rPr>
      </w:pPr>
    </w:p>
    <w:p w14:paraId="08D44223" w14:textId="77777777" w:rsidR="003E4039" w:rsidRDefault="003E4039" w:rsidP="00D94D64">
      <w:pPr>
        <w:pStyle w:val="a3"/>
        <w:rPr>
          <w:rFonts w:hint="eastAsia"/>
          <w:sz w:val="20"/>
          <w:lang w:eastAsia="zh-CN"/>
        </w:rPr>
      </w:pPr>
    </w:p>
    <w:p w14:paraId="51F9EF90" w14:textId="77777777" w:rsidR="003E4039" w:rsidRDefault="003E4039" w:rsidP="00D94D64">
      <w:pPr>
        <w:pStyle w:val="a3"/>
        <w:rPr>
          <w:rFonts w:hint="eastAsia"/>
          <w:sz w:val="20"/>
          <w:lang w:eastAsia="zh-CN"/>
        </w:rPr>
      </w:pPr>
    </w:p>
    <w:p w14:paraId="7C683FA6" w14:textId="77777777" w:rsidR="003E4039" w:rsidRDefault="003E4039" w:rsidP="00D94D64">
      <w:pPr>
        <w:pStyle w:val="a3"/>
        <w:rPr>
          <w:rFonts w:hint="eastAsia"/>
          <w:sz w:val="20"/>
          <w:lang w:eastAsia="zh-CN"/>
        </w:rPr>
      </w:pPr>
    </w:p>
    <w:p w14:paraId="465EC96D" w14:textId="77777777" w:rsidR="003E4039" w:rsidRDefault="003E4039" w:rsidP="00D94D64">
      <w:pPr>
        <w:pStyle w:val="a3"/>
        <w:rPr>
          <w:rFonts w:hint="eastAsia"/>
          <w:sz w:val="20"/>
          <w:lang w:eastAsia="zh-CN"/>
        </w:rPr>
      </w:pPr>
    </w:p>
    <w:p w14:paraId="3D6239D5" w14:textId="77777777" w:rsidR="003E4039" w:rsidRDefault="003E4039" w:rsidP="00D94D64">
      <w:pPr>
        <w:pStyle w:val="a3"/>
        <w:rPr>
          <w:rFonts w:hint="eastAsia"/>
          <w:sz w:val="20"/>
          <w:lang w:eastAsia="zh-CN"/>
        </w:rPr>
      </w:pPr>
    </w:p>
    <w:p w14:paraId="7C51750B" w14:textId="77777777" w:rsidR="003E4039" w:rsidRDefault="003E4039" w:rsidP="00D94D64">
      <w:pPr>
        <w:pStyle w:val="a3"/>
        <w:rPr>
          <w:rFonts w:hint="eastAsia"/>
          <w:sz w:val="20"/>
          <w:lang w:eastAsia="zh-CN"/>
        </w:rPr>
      </w:pPr>
    </w:p>
    <w:p w14:paraId="5C0430F0" w14:textId="77777777" w:rsidR="003E4039" w:rsidRDefault="003E4039" w:rsidP="00D94D64">
      <w:pPr>
        <w:pStyle w:val="a3"/>
        <w:rPr>
          <w:rFonts w:hint="eastAsia"/>
          <w:sz w:val="20"/>
          <w:lang w:eastAsia="zh-CN"/>
        </w:rPr>
      </w:pPr>
    </w:p>
    <w:p w14:paraId="27D65077" w14:textId="77777777" w:rsidR="003E4039" w:rsidRDefault="003E4039" w:rsidP="00D94D64">
      <w:pPr>
        <w:pStyle w:val="a3"/>
        <w:rPr>
          <w:rFonts w:hint="eastAsia"/>
          <w:sz w:val="20"/>
          <w:lang w:eastAsia="zh-CN"/>
        </w:rPr>
      </w:pPr>
    </w:p>
    <w:p w14:paraId="63D9A092" w14:textId="77777777" w:rsidR="003E4039" w:rsidRDefault="003E4039" w:rsidP="00D94D64">
      <w:pPr>
        <w:pStyle w:val="a3"/>
        <w:rPr>
          <w:rFonts w:hint="eastAsia"/>
          <w:sz w:val="20"/>
          <w:lang w:eastAsia="zh-CN"/>
        </w:rPr>
      </w:pPr>
    </w:p>
    <w:p w14:paraId="2EF1FBD9" w14:textId="77777777" w:rsidR="003E4039" w:rsidRDefault="003E4039" w:rsidP="00D94D64">
      <w:pPr>
        <w:pStyle w:val="a3"/>
        <w:spacing w:before="13"/>
        <w:rPr>
          <w:rFonts w:hint="eastAsia"/>
          <w:sz w:val="23"/>
          <w:lang w:eastAsia="zh-CN"/>
        </w:rPr>
      </w:pPr>
    </w:p>
    <w:p w14:paraId="14578282" w14:textId="77777777" w:rsidR="003E4039" w:rsidRDefault="00000000" w:rsidP="00D94D64">
      <w:pPr>
        <w:pStyle w:val="a3"/>
        <w:spacing w:before="70"/>
        <w:ind w:left="2953"/>
        <w:rPr>
          <w:rFonts w:hint="eastAsia"/>
          <w:lang w:eastAsia="zh-CN"/>
        </w:rPr>
      </w:pPr>
      <w:r>
        <w:rPr>
          <w:rFonts w:hint="eastAsia"/>
        </w:rPr>
        <w:pict w14:anchorId="4AC8F0FD">
          <v:group id="docshapegroup144" o:spid="_x0000_s2191" style="position:absolute;left:0;text-align:left;margin-left:204.15pt;margin-top:-183.5pt;width:217.85pt;height:170.05pt;z-index:251662848;mso-position-horizontal-relative:page" coordorigin="4084,-3670" coordsize="4357,3401">
            <v:shape id="docshape145" o:spid="_x0000_s2192" type="#_x0000_t75" style="position:absolute;left:4083;top:-3671;width:4357;height:3401">
              <v:imagedata r:id="rId40" o:title=""/>
            </v:shape>
            <v:shape id="docshape146" o:spid="_x0000_s2193" type="#_x0000_t202" style="position:absolute;left:6601;top:-540;width:540;height:157" filled="f" stroked="f">
              <v:textbox inset="0,0,0,0">
                <w:txbxContent>
                  <w:p w14:paraId="042EC158" w14:textId="77777777" w:rsidR="003E4039" w:rsidRDefault="00000000">
                    <w:pPr>
                      <w:spacing w:line="156" w:lineRule="exact"/>
                      <w:rPr>
                        <w:rFonts w:hint="eastAsia"/>
                        <w:sz w:val="14"/>
                      </w:rPr>
                    </w:pPr>
                    <w:r>
                      <w:rPr>
                        <w:rFonts w:ascii="Times New Roman" w:eastAsia="Times New Roman"/>
                        <w:color w:val="000000"/>
                        <w:w w:val="99"/>
                        <w:sz w:val="14"/>
                        <w:shd w:val="clear" w:color="auto" w:fill="FFFFFF"/>
                      </w:rPr>
                      <w:t xml:space="preserve"> </w:t>
                    </w:r>
                    <w:r>
                      <w:rPr>
                        <w:rFonts w:ascii="Times New Roman" w:eastAsia="Times New Roman"/>
                        <w:color w:val="000000"/>
                        <w:sz w:val="14"/>
                        <w:shd w:val="clear" w:color="auto" w:fill="FFFFFF"/>
                      </w:rPr>
                      <w:t xml:space="preserve"> </w:t>
                    </w:r>
                    <w:r>
                      <w:rPr>
                        <w:rFonts w:ascii="Times New Roman" w:eastAsia="Times New Roman"/>
                        <w:color w:val="000000"/>
                        <w:spacing w:val="15"/>
                        <w:sz w:val="14"/>
                        <w:shd w:val="clear" w:color="auto" w:fill="FFFFFF"/>
                      </w:rPr>
                      <w:t xml:space="preserve"> </w:t>
                    </w:r>
                    <w:proofErr w:type="spellStart"/>
                    <w:r>
                      <w:rPr>
                        <w:color w:val="000000"/>
                        <w:sz w:val="14"/>
                        <w:shd w:val="clear" w:color="auto" w:fill="FFFFFF"/>
                      </w:rPr>
                      <w:t>时间</w:t>
                    </w:r>
                    <w:proofErr w:type="spellEnd"/>
                    <w:r>
                      <w:rPr>
                        <w:color w:val="000000"/>
                        <w:spacing w:val="6"/>
                        <w:sz w:val="14"/>
                        <w:shd w:val="clear" w:color="auto" w:fill="FFFFFF"/>
                      </w:rPr>
                      <w:t xml:space="preserve"> </w:t>
                    </w:r>
                  </w:p>
                </w:txbxContent>
              </v:textbox>
            </v:shape>
            <w10:wrap anchorx="page"/>
          </v:group>
        </w:pict>
      </w:r>
      <w:r>
        <w:rPr>
          <w:spacing w:val="-3"/>
          <w:lang w:eastAsia="zh-CN"/>
        </w:rPr>
        <w:t xml:space="preserve">图 </w:t>
      </w:r>
      <w:r>
        <w:rPr>
          <w:rFonts w:ascii="Times New Roman" w:eastAsia="Times New Roman"/>
          <w:lang w:eastAsia="zh-CN"/>
        </w:rPr>
        <w:t>7</w:t>
      </w:r>
      <w:r>
        <w:rPr>
          <w:rFonts w:ascii="Times New Roman" w:eastAsia="Times New Roman"/>
          <w:spacing w:val="51"/>
          <w:lang w:eastAsia="zh-CN"/>
        </w:rPr>
        <w:t xml:space="preserve"> </w:t>
      </w:r>
      <w:r>
        <w:rPr>
          <w:spacing w:val="25"/>
          <w:lang w:eastAsia="zh-CN"/>
        </w:rPr>
        <w:t>系统</w:t>
      </w:r>
      <w:r>
        <w:rPr>
          <w:rFonts w:ascii="Times New Roman" w:eastAsia="Times New Roman"/>
          <w:lang w:eastAsia="zh-CN"/>
        </w:rPr>
        <w:t>S</w:t>
      </w:r>
      <w:r>
        <w:rPr>
          <w:rFonts w:ascii="Times New Roman" w:eastAsia="Times New Roman"/>
          <w:spacing w:val="1"/>
          <w:lang w:eastAsia="zh-CN"/>
        </w:rPr>
        <w:t xml:space="preserve"> </w:t>
      </w:r>
      <w:r>
        <w:rPr>
          <w:lang w:eastAsia="zh-CN"/>
        </w:rPr>
        <w:t>处理前后的(x1+x2)实例</w:t>
      </w:r>
    </w:p>
    <w:p w14:paraId="7C36846C" w14:textId="77777777" w:rsidR="003E4039" w:rsidRDefault="003E4039" w:rsidP="00D94D64">
      <w:pPr>
        <w:pStyle w:val="a3"/>
        <w:spacing w:before="14"/>
        <w:rPr>
          <w:rFonts w:hint="eastAsia"/>
          <w:sz w:val="23"/>
          <w:lang w:eastAsia="zh-CN"/>
        </w:rPr>
      </w:pPr>
    </w:p>
    <w:p w14:paraId="52832336" w14:textId="77777777" w:rsidR="003E4039" w:rsidRDefault="00000000" w:rsidP="00D94D64">
      <w:pPr>
        <w:pStyle w:val="a6"/>
        <w:numPr>
          <w:ilvl w:val="1"/>
          <w:numId w:val="2"/>
        </w:numPr>
        <w:tabs>
          <w:tab w:val="left" w:pos="960"/>
          <w:tab w:val="left" w:pos="961"/>
        </w:tabs>
        <w:spacing w:line="290" w:lineRule="auto"/>
        <w:ind w:right="1371" w:firstLine="419"/>
        <w:rPr>
          <w:rFonts w:ascii="等线" w:eastAsia="等线" w:hint="eastAsia"/>
          <w:sz w:val="21"/>
          <w:lang w:eastAsia="zh-CN"/>
        </w:rPr>
      </w:pPr>
      <w:r>
        <w:rPr>
          <w:rFonts w:ascii="等线" w:eastAsia="等线" w:hint="eastAsia"/>
          <w:spacing w:val="5"/>
          <w:sz w:val="21"/>
          <w:lang w:eastAsia="zh-CN"/>
        </w:rPr>
        <w:t xml:space="preserve">现在，观察 </w:t>
      </w:r>
      <w:r>
        <w:rPr>
          <w:rFonts w:ascii="Times New Roman" w:eastAsia="Times New Roman"/>
          <w:sz w:val="21"/>
          <w:lang w:eastAsia="zh-CN"/>
        </w:rPr>
        <w:t>Sx1+Sx2</w:t>
      </w:r>
      <w:r>
        <w:rPr>
          <w:rFonts w:ascii="Times New Roman" w:eastAsia="Times New Roman"/>
          <w:spacing w:val="35"/>
          <w:sz w:val="21"/>
          <w:lang w:eastAsia="zh-CN"/>
        </w:rPr>
        <w:t xml:space="preserve"> </w:t>
      </w:r>
      <w:r>
        <w:rPr>
          <w:rFonts w:ascii="等线" w:eastAsia="等线" w:hint="eastAsia"/>
          <w:sz w:val="21"/>
          <w:lang w:eastAsia="zh-CN"/>
        </w:rPr>
        <w:t>系统的信号，并确认信号符合预期。在下文所示图表中准确</w:t>
      </w:r>
      <w:r w:rsidRPr="00625ECD">
        <w:rPr>
          <w:rFonts w:ascii="等线" w:eastAsia="等线" w:hint="eastAsia"/>
          <w:b/>
          <w:bCs/>
          <w:sz w:val="21"/>
          <w:lang w:eastAsia="zh-CN"/>
        </w:rPr>
        <w:t>记录每个系统的输出波形</w:t>
      </w:r>
      <w:r>
        <w:rPr>
          <w:rFonts w:ascii="等线" w:eastAsia="等线" w:hint="eastAsia"/>
          <w:sz w:val="21"/>
          <w:lang w:eastAsia="zh-CN"/>
        </w:rPr>
        <w:t>。</w:t>
      </w:r>
    </w:p>
    <w:p w14:paraId="0BEAB1C0" w14:textId="77777777" w:rsidR="003E4039" w:rsidRDefault="00000000" w:rsidP="00D94D64">
      <w:pPr>
        <w:pStyle w:val="a3"/>
        <w:spacing w:before="10" w:after="1"/>
        <w:rPr>
          <w:rFonts w:hint="eastAsia"/>
          <w:sz w:val="14"/>
          <w:lang w:eastAsia="zh-CN"/>
        </w:rPr>
      </w:pPr>
      <w:r>
        <w:rPr>
          <w:rFonts w:hint="eastAsia"/>
          <w:noProof/>
        </w:rPr>
        <w:drawing>
          <wp:anchor distT="0" distB="0" distL="114300" distR="114300" simplePos="0" relativeHeight="251625984" behindDoc="0" locked="0" layoutInCell="1" allowOverlap="1" wp14:anchorId="19D1EF42" wp14:editId="5119B98E">
            <wp:simplePos x="0" y="0"/>
            <wp:positionH relativeFrom="column">
              <wp:posOffset>3909060</wp:posOffset>
            </wp:positionH>
            <wp:positionV relativeFrom="paragraph">
              <wp:posOffset>41910</wp:posOffset>
            </wp:positionV>
            <wp:extent cx="2448560" cy="2147570"/>
            <wp:effectExtent l="0" t="0" r="5080" b="1270"/>
            <wp:wrapNone/>
            <wp:docPr id="6" name="图片 6" descr="2E748B5E63E776BE9E0FFCB2121270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2E748B5E63E776BE9E0FFCB2121270DA"/>
                    <pic:cNvPicPr>
                      <a:picLocks noChangeAspect="1"/>
                    </pic:cNvPicPr>
                  </pic:nvPicPr>
                  <pic:blipFill>
                    <a:blip r:embed="rId41"/>
                    <a:srcRect l="9171" t="1060" r="24516" b="21413"/>
                    <a:stretch>
                      <a:fillRect/>
                    </a:stretch>
                  </pic:blipFill>
                  <pic:spPr>
                    <a:xfrm>
                      <a:off x="0" y="0"/>
                      <a:ext cx="2448560" cy="2147570"/>
                    </a:xfrm>
                    <a:prstGeom prst="rect">
                      <a:avLst/>
                    </a:prstGeom>
                  </pic:spPr>
                </pic:pic>
              </a:graphicData>
            </a:graphic>
          </wp:anchor>
        </w:drawing>
      </w:r>
      <w:r>
        <w:rPr>
          <w:rFonts w:hint="eastAsia"/>
          <w:noProof/>
          <w:sz w:val="20"/>
          <w:lang w:eastAsia="zh-CN"/>
        </w:rPr>
        <w:drawing>
          <wp:anchor distT="0" distB="0" distL="114300" distR="114300" simplePos="0" relativeHeight="251627008" behindDoc="0" locked="0" layoutInCell="1" allowOverlap="1" wp14:anchorId="6060DD2F" wp14:editId="62F05A05">
            <wp:simplePos x="0" y="0"/>
            <wp:positionH relativeFrom="column">
              <wp:posOffset>1421130</wp:posOffset>
            </wp:positionH>
            <wp:positionV relativeFrom="paragraph">
              <wp:posOffset>40640</wp:posOffset>
            </wp:positionV>
            <wp:extent cx="2489200" cy="2138680"/>
            <wp:effectExtent l="0" t="0" r="10160" b="10160"/>
            <wp:wrapNone/>
            <wp:docPr id="12" name="图片 12" descr="3A7F02FAF541A096CD9F81A6F99BB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3A7F02FAF541A096CD9F81A6F99BB165"/>
                    <pic:cNvPicPr>
                      <a:picLocks noChangeAspect="1"/>
                    </pic:cNvPicPr>
                  </pic:nvPicPr>
                  <pic:blipFill>
                    <a:blip r:embed="rId42"/>
                    <a:srcRect l="9215" t="1143" r="15134" b="12247"/>
                    <a:stretch>
                      <a:fillRect/>
                    </a:stretch>
                  </pic:blipFill>
                  <pic:spPr>
                    <a:xfrm>
                      <a:off x="0" y="0"/>
                      <a:ext cx="2489200" cy="2138680"/>
                    </a:xfrm>
                    <a:prstGeom prst="rect">
                      <a:avLst/>
                    </a:prstGeom>
                  </pic:spPr>
                </pic:pic>
              </a:graphicData>
            </a:graphic>
          </wp:anchor>
        </w:drawing>
      </w:r>
      <w:r>
        <w:rPr>
          <w:rFonts w:hint="eastAsia"/>
          <w:noProof/>
          <w:sz w:val="20"/>
          <w:lang w:eastAsia="zh-CN"/>
        </w:rPr>
        <w:drawing>
          <wp:anchor distT="0" distB="0" distL="114300" distR="114300" simplePos="0" relativeHeight="251624960" behindDoc="0" locked="0" layoutInCell="1" allowOverlap="1" wp14:anchorId="781C144E" wp14:editId="5D02D7B2">
            <wp:simplePos x="0" y="0"/>
            <wp:positionH relativeFrom="column">
              <wp:posOffset>-892175</wp:posOffset>
            </wp:positionH>
            <wp:positionV relativeFrom="paragraph">
              <wp:posOffset>33020</wp:posOffset>
            </wp:positionV>
            <wp:extent cx="2446655" cy="2136140"/>
            <wp:effectExtent l="0" t="0" r="6985" b="12700"/>
            <wp:wrapNone/>
            <wp:docPr id="2" name="图片 2" descr="26E19484F0D05BA8E2A199D1C0177F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6E19484F0D05BA8E2A199D1C0177F86"/>
                    <pic:cNvPicPr>
                      <a:picLocks noChangeAspect="1"/>
                    </pic:cNvPicPr>
                  </pic:nvPicPr>
                  <pic:blipFill>
                    <a:blip r:embed="rId43"/>
                    <a:srcRect l="6529" t="2645" r="25971" b="18760"/>
                    <a:stretch>
                      <a:fillRect/>
                    </a:stretch>
                  </pic:blipFill>
                  <pic:spPr>
                    <a:xfrm>
                      <a:off x="0" y="0"/>
                      <a:ext cx="2446655" cy="2136140"/>
                    </a:xfrm>
                    <a:prstGeom prst="rect">
                      <a:avLst/>
                    </a:prstGeom>
                  </pic:spPr>
                </pic:pic>
              </a:graphicData>
            </a:graphic>
          </wp:anchor>
        </w:drawing>
      </w:r>
    </w:p>
    <w:tbl>
      <w:tblPr>
        <w:tblW w:w="0" w:type="auto"/>
        <w:tblInd w:w="6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20"/>
        <w:gridCol w:w="721"/>
        <w:gridCol w:w="720"/>
        <w:gridCol w:w="720"/>
        <w:gridCol w:w="720"/>
        <w:gridCol w:w="720"/>
        <w:gridCol w:w="720"/>
        <w:gridCol w:w="720"/>
        <w:gridCol w:w="721"/>
        <w:gridCol w:w="761"/>
      </w:tblGrid>
      <w:tr w:rsidR="003E4039" w14:paraId="39AEA5D8" w14:textId="77777777">
        <w:trPr>
          <w:trHeight w:val="710"/>
        </w:trPr>
        <w:tc>
          <w:tcPr>
            <w:tcW w:w="720" w:type="dxa"/>
          </w:tcPr>
          <w:p w14:paraId="45B1D224" w14:textId="77777777" w:rsidR="003E4039" w:rsidRDefault="003E4039" w:rsidP="00D94D64">
            <w:pPr>
              <w:pStyle w:val="TableParagraph"/>
              <w:rPr>
                <w:rFonts w:ascii="Times New Roman" w:hint="eastAsia"/>
                <w:sz w:val="20"/>
                <w:lang w:eastAsia="zh-CN"/>
              </w:rPr>
            </w:pPr>
          </w:p>
        </w:tc>
        <w:tc>
          <w:tcPr>
            <w:tcW w:w="721" w:type="dxa"/>
          </w:tcPr>
          <w:p w14:paraId="51D77C2E" w14:textId="77777777" w:rsidR="003E4039" w:rsidRDefault="003E4039" w:rsidP="00D94D64">
            <w:pPr>
              <w:pStyle w:val="TableParagraph"/>
              <w:rPr>
                <w:rFonts w:ascii="Times New Roman" w:hint="eastAsia"/>
                <w:sz w:val="20"/>
                <w:lang w:eastAsia="zh-CN"/>
              </w:rPr>
            </w:pPr>
          </w:p>
        </w:tc>
        <w:tc>
          <w:tcPr>
            <w:tcW w:w="720" w:type="dxa"/>
          </w:tcPr>
          <w:p w14:paraId="52C3C707" w14:textId="77777777" w:rsidR="003E4039" w:rsidRDefault="003E4039" w:rsidP="00D94D64">
            <w:pPr>
              <w:pStyle w:val="TableParagraph"/>
              <w:rPr>
                <w:rFonts w:ascii="Times New Roman" w:hint="eastAsia"/>
                <w:sz w:val="20"/>
                <w:lang w:eastAsia="zh-CN"/>
              </w:rPr>
            </w:pPr>
          </w:p>
        </w:tc>
        <w:tc>
          <w:tcPr>
            <w:tcW w:w="720" w:type="dxa"/>
          </w:tcPr>
          <w:p w14:paraId="3BB73AF9" w14:textId="77777777" w:rsidR="003E4039" w:rsidRDefault="003E4039" w:rsidP="00D94D64">
            <w:pPr>
              <w:pStyle w:val="TableParagraph"/>
              <w:rPr>
                <w:rFonts w:ascii="Times New Roman" w:hint="eastAsia"/>
                <w:sz w:val="20"/>
                <w:lang w:eastAsia="zh-CN"/>
              </w:rPr>
            </w:pPr>
          </w:p>
        </w:tc>
        <w:tc>
          <w:tcPr>
            <w:tcW w:w="720" w:type="dxa"/>
          </w:tcPr>
          <w:p w14:paraId="7F5E3DB7" w14:textId="77777777" w:rsidR="003E4039" w:rsidRDefault="003E4039" w:rsidP="00D94D64">
            <w:pPr>
              <w:pStyle w:val="TableParagraph"/>
              <w:rPr>
                <w:rFonts w:ascii="Times New Roman" w:hint="eastAsia"/>
                <w:sz w:val="20"/>
                <w:lang w:eastAsia="zh-CN"/>
              </w:rPr>
            </w:pPr>
          </w:p>
        </w:tc>
        <w:tc>
          <w:tcPr>
            <w:tcW w:w="720" w:type="dxa"/>
          </w:tcPr>
          <w:p w14:paraId="5D729ED3" w14:textId="77777777" w:rsidR="003E4039" w:rsidRDefault="003E4039" w:rsidP="00D94D64">
            <w:pPr>
              <w:pStyle w:val="TableParagraph"/>
              <w:rPr>
                <w:rFonts w:ascii="Times New Roman" w:hint="eastAsia"/>
                <w:sz w:val="20"/>
                <w:lang w:eastAsia="zh-CN"/>
              </w:rPr>
            </w:pPr>
          </w:p>
        </w:tc>
        <w:tc>
          <w:tcPr>
            <w:tcW w:w="720" w:type="dxa"/>
          </w:tcPr>
          <w:p w14:paraId="1143DC8C" w14:textId="77777777" w:rsidR="003E4039" w:rsidRDefault="003E4039" w:rsidP="00D94D64">
            <w:pPr>
              <w:pStyle w:val="TableParagraph"/>
              <w:rPr>
                <w:rFonts w:ascii="Times New Roman" w:hint="eastAsia"/>
                <w:sz w:val="20"/>
                <w:lang w:eastAsia="zh-CN"/>
              </w:rPr>
            </w:pPr>
          </w:p>
        </w:tc>
        <w:tc>
          <w:tcPr>
            <w:tcW w:w="720" w:type="dxa"/>
          </w:tcPr>
          <w:p w14:paraId="73709CCE" w14:textId="77777777" w:rsidR="003E4039" w:rsidRDefault="003E4039" w:rsidP="00D94D64">
            <w:pPr>
              <w:pStyle w:val="TableParagraph"/>
              <w:rPr>
                <w:rFonts w:ascii="Times New Roman" w:hint="eastAsia"/>
                <w:sz w:val="20"/>
                <w:lang w:eastAsia="zh-CN"/>
              </w:rPr>
            </w:pPr>
          </w:p>
        </w:tc>
        <w:tc>
          <w:tcPr>
            <w:tcW w:w="721" w:type="dxa"/>
          </w:tcPr>
          <w:p w14:paraId="423C82A5" w14:textId="77777777" w:rsidR="003E4039" w:rsidRDefault="003E4039" w:rsidP="00D94D64">
            <w:pPr>
              <w:pStyle w:val="TableParagraph"/>
              <w:rPr>
                <w:rFonts w:ascii="Times New Roman" w:hint="eastAsia"/>
                <w:sz w:val="20"/>
                <w:lang w:eastAsia="zh-CN"/>
              </w:rPr>
            </w:pPr>
          </w:p>
        </w:tc>
        <w:tc>
          <w:tcPr>
            <w:tcW w:w="761" w:type="dxa"/>
          </w:tcPr>
          <w:p w14:paraId="266CDEDE" w14:textId="77777777" w:rsidR="003E4039" w:rsidRDefault="003E4039" w:rsidP="00D94D64">
            <w:pPr>
              <w:pStyle w:val="TableParagraph"/>
              <w:rPr>
                <w:rFonts w:ascii="Times New Roman" w:hint="eastAsia"/>
                <w:sz w:val="20"/>
                <w:lang w:eastAsia="zh-CN"/>
              </w:rPr>
            </w:pPr>
          </w:p>
        </w:tc>
      </w:tr>
      <w:tr w:rsidR="003E4039" w14:paraId="511D89C7" w14:textId="77777777">
        <w:trPr>
          <w:trHeight w:val="709"/>
        </w:trPr>
        <w:tc>
          <w:tcPr>
            <w:tcW w:w="720" w:type="dxa"/>
          </w:tcPr>
          <w:p w14:paraId="7C1D15F9" w14:textId="77777777" w:rsidR="003E4039" w:rsidRDefault="003E4039" w:rsidP="00D94D64">
            <w:pPr>
              <w:pStyle w:val="TableParagraph"/>
              <w:rPr>
                <w:rFonts w:ascii="Times New Roman" w:hint="eastAsia"/>
                <w:sz w:val="20"/>
                <w:lang w:eastAsia="zh-CN"/>
              </w:rPr>
            </w:pPr>
          </w:p>
        </w:tc>
        <w:tc>
          <w:tcPr>
            <w:tcW w:w="721" w:type="dxa"/>
          </w:tcPr>
          <w:p w14:paraId="02E0EEBE" w14:textId="77777777" w:rsidR="003E4039" w:rsidRDefault="003E4039" w:rsidP="00D94D64">
            <w:pPr>
              <w:pStyle w:val="TableParagraph"/>
              <w:rPr>
                <w:rFonts w:ascii="Times New Roman" w:hint="eastAsia"/>
                <w:sz w:val="20"/>
                <w:lang w:eastAsia="zh-CN"/>
              </w:rPr>
            </w:pPr>
          </w:p>
        </w:tc>
        <w:tc>
          <w:tcPr>
            <w:tcW w:w="720" w:type="dxa"/>
          </w:tcPr>
          <w:p w14:paraId="0A33971D" w14:textId="77777777" w:rsidR="003E4039" w:rsidRDefault="003E4039" w:rsidP="00D94D64">
            <w:pPr>
              <w:pStyle w:val="TableParagraph"/>
              <w:rPr>
                <w:rFonts w:ascii="Times New Roman" w:hint="eastAsia"/>
                <w:sz w:val="20"/>
                <w:lang w:eastAsia="zh-CN"/>
              </w:rPr>
            </w:pPr>
          </w:p>
        </w:tc>
        <w:tc>
          <w:tcPr>
            <w:tcW w:w="720" w:type="dxa"/>
          </w:tcPr>
          <w:p w14:paraId="7838EDD4" w14:textId="77777777" w:rsidR="003E4039" w:rsidRDefault="003E4039" w:rsidP="00D94D64">
            <w:pPr>
              <w:pStyle w:val="TableParagraph"/>
              <w:rPr>
                <w:rFonts w:ascii="Times New Roman" w:hint="eastAsia"/>
                <w:sz w:val="20"/>
                <w:lang w:eastAsia="zh-CN"/>
              </w:rPr>
            </w:pPr>
          </w:p>
        </w:tc>
        <w:tc>
          <w:tcPr>
            <w:tcW w:w="720" w:type="dxa"/>
          </w:tcPr>
          <w:p w14:paraId="3B08DAFD" w14:textId="77777777" w:rsidR="003E4039" w:rsidRDefault="003E4039" w:rsidP="00D94D64">
            <w:pPr>
              <w:pStyle w:val="TableParagraph"/>
              <w:rPr>
                <w:rFonts w:ascii="Times New Roman" w:hint="eastAsia"/>
                <w:sz w:val="20"/>
                <w:lang w:eastAsia="zh-CN"/>
              </w:rPr>
            </w:pPr>
          </w:p>
        </w:tc>
        <w:tc>
          <w:tcPr>
            <w:tcW w:w="720" w:type="dxa"/>
          </w:tcPr>
          <w:p w14:paraId="5DC5E5B7" w14:textId="77777777" w:rsidR="003E4039" w:rsidRDefault="003E4039" w:rsidP="00D94D64">
            <w:pPr>
              <w:pStyle w:val="TableParagraph"/>
              <w:rPr>
                <w:rFonts w:ascii="Times New Roman" w:hint="eastAsia"/>
                <w:sz w:val="20"/>
                <w:lang w:eastAsia="zh-CN"/>
              </w:rPr>
            </w:pPr>
          </w:p>
        </w:tc>
        <w:tc>
          <w:tcPr>
            <w:tcW w:w="720" w:type="dxa"/>
          </w:tcPr>
          <w:p w14:paraId="0C0A741A" w14:textId="77777777" w:rsidR="003E4039" w:rsidRDefault="003E4039" w:rsidP="00D94D64">
            <w:pPr>
              <w:pStyle w:val="TableParagraph"/>
              <w:rPr>
                <w:rFonts w:ascii="Times New Roman" w:hint="eastAsia"/>
                <w:sz w:val="20"/>
                <w:lang w:eastAsia="zh-CN"/>
              </w:rPr>
            </w:pPr>
          </w:p>
        </w:tc>
        <w:tc>
          <w:tcPr>
            <w:tcW w:w="720" w:type="dxa"/>
          </w:tcPr>
          <w:p w14:paraId="0814BC07" w14:textId="77777777" w:rsidR="003E4039" w:rsidRDefault="003E4039" w:rsidP="00D94D64">
            <w:pPr>
              <w:pStyle w:val="TableParagraph"/>
              <w:rPr>
                <w:rFonts w:ascii="Times New Roman" w:hint="eastAsia"/>
                <w:sz w:val="20"/>
                <w:lang w:eastAsia="zh-CN"/>
              </w:rPr>
            </w:pPr>
          </w:p>
        </w:tc>
        <w:tc>
          <w:tcPr>
            <w:tcW w:w="721" w:type="dxa"/>
          </w:tcPr>
          <w:p w14:paraId="1E7DFCF6" w14:textId="77777777" w:rsidR="003E4039" w:rsidRDefault="003E4039" w:rsidP="00D94D64">
            <w:pPr>
              <w:pStyle w:val="TableParagraph"/>
              <w:rPr>
                <w:rFonts w:ascii="Times New Roman" w:hint="eastAsia"/>
                <w:sz w:val="20"/>
                <w:lang w:eastAsia="zh-CN"/>
              </w:rPr>
            </w:pPr>
          </w:p>
        </w:tc>
        <w:tc>
          <w:tcPr>
            <w:tcW w:w="761" w:type="dxa"/>
          </w:tcPr>
          <w:p w14:paraId="625E277B" w14:textId="77777777" w:rsidR="003E4039" w:rsidRDefault="003E4039" w:rsidP="00D94D64">
            <w:pPr>
              <w:pStyle w:val="TableParagraph"/>
              <w:rPr>
                <w:rFonts w:ascii="Times New Roman" w:hint="eastAsia"/>
                <w:sz w:val="20"/>
                <w:lang w:eastAsia="zh-CN"/>
              </w:rPr>
            </w:pPr>
          </w:p>
        </w:tc>
      </w:tr>
      <w:tr w:rsidR="003E4039" w14:paraId="5690A133" w14:textId="77777777">
        <w:trPr>
          <w:trHeight w:val="710"/>
        </w:trPr>
        <w:tc>
          <w:tcPr>
            <w:tcW w:w="720" w:type="dxa"/>
          </w:tcPr>
          <w:p w14:paraId="753B66F0" w14:textId="77777777" w:rsidR="003E4039" w:rsidRDefault="003E4039" w:rsidP="00D94D64">
            <w:pPr>
              <w:pStyle w:val="TableParagraph"/>
              <w:rPr>
                <w:rFonts w:ascii="Times New Roman" w:hint="eastAsia"/>
                <w:sz w:val="20"/>
                <w:lang w:eastAsia="zh-CN"/>
              </w:rPr>
            </w:pPr>
          </w:p>
        </w:tc>
        <w:tc>
          <w:tcPr>
            <w:tcW w:w="721" w:type="dxa"/>
          </w:tcPr>
          <w:p w14:paraId="02E9089E" w14:textId="77777777" w:rsidR="003E4039" w:rsidRDefault="003E4039" w:rsidP="00D94D64">
            <w:pPr>
              <w:pStyle w:val="TableParagraph"/>
              <w:rPr>
                <w:rFonts w:ascii="Times New Roman" w:hint="eastAsia"/>
                <w:sz w:val="20"/>
                <w:lang w:eastAsia="zh-CN"/>
              </w:rPr>
            </w:pPr>
          </w:p>
        </w:tc>
        <w:tc>
          <w:tcPr>
            <w:tcW w:w="720" w:type="dxa"/>
          </w:tcPr>
          <w:p w14:paraId="40FC3997" w14:textId="77777777" w:rsidR="003E4039" w:rsidRDefault="003E4039" w:rsidP="00D94D64">
            <w:pPr>
              <w:pStyle w:val="TableParagraph"/>
              <w:rPr>
                <w:rFonts w:ascii="Times New Roman" w:hint="eastAsia"/>
                <w:sz w:val="20"/>
                <w:lang w:eastAsia="zh-CN"/>
              </w:rPr>
            </w:pPr>
          </w:p>
        </w:tc>
        <w:tc>
          <w:tcPr>
            <w:tcW w:w="720" w:type="dxa"/>
          </w:tcPr>
          <w:p w14:paraId="273A256F" w14:textId="77777777" w:rsidR="003E4039" w:rsidRDefault="003E4039" w:rsidP="00D94D64">
            <w:pPr>
              <w:pStyle w:val="TableParagraph"/>
              <w:rPr>
                <w:rFonts w:ascii="Times New Roman" w:hint="eastAsia"/>
                <w:sz w:val="20"/>
                <w:lang w:eastAsia="zh-CN"/>
              </w:rPr>
            </w:pPr>
          </w:p>
        </w:tc>
        <w:tc>
          <w:tcPr>
            <w:tcW w:w="720" w:type="dxa"/>
          </w:tcPr>
          <w:p w14:paraId="7CBADA0E" w14:textId="77777777" w:rsidR="003E4039" w:rsidRDefault="003E4039" w:rsidP="00D94D64">
            <w:pPr>
              <w:pStyle w:val="TableParagraph"/>
              <w:rPr>
                <w:rFonts w:ascii="Times New Roman" w:hint="eastAsia"/>
                <w:sz w:val="20"/>
                <w:lang w:eastAsia="zh-CN"/>
              </w:rPr>
            </w:pPr>
          </w:p>
        </w:tc>
        <w:tc>
          <w:tcPr>
            <w:tcW w:w="720" w:type="dxa"/>
          </w:tcPr>
          <w:p w14:paraId="274C36E9" w14:textId="77777777" w:rsidR="003E4039" w:rsidRDefault="003E4039" w:rsidP="00D94D64">
            <w:pPr>
              <w:pStyle w:val="TableParagraph"/>
              <w:rPr>
                <w:rFonts w:ascii="Times New Roman" w:hint="eastAsia"/>
                <w:sz w:val="20"/>
                <w:lang w:eastAsia="zh-CN"/>
              </w:rPr>
            </w:pPr>
          </w:p>
        </w:tc>
        <w:tc>
          <w:tcPr>
            <w:tcW w:w="720" w:type="dxa"/>
          </w:tcPr>
          <w:p w14:paraId="31E34ACF" w14:textId="77777777" w:rsidR="003E4039" w:rsidRDefault="003E4039" w:rsidP="00D94D64">
            <w:pPr>
              <w:pStyle w:val="TableParagraph"/>
              <w:rPr>
                <w:rFonts w:ascii="Times New Roman" w:hint="eastAsia"/>
                <w:sz w:val="20"/>
                <w:lang w:eastAsia="zh-CN"/>
              </w:rPr>
            </w:pPr>
          </w:p>
        </w:tc>
        <w:tc>
          <w:tcPr>
            <w:tcW w:w="720" w:type="dxa"/>
          </w:tcPr>
          <w:p w14:paraId="77B9A995" w14:textId="77777777" w:rsidR="003E4039" w:rsidRDefault="003E4039" w:rsidP="00D94D64">
            <w:pPr>
              <w:pStyle w:val="TableParagraph"/>
              <w:rPr>
                <w:rFonts w:ascii="Times New Roman" w:hint="eastAsia"/>
                <w:sz w:val="20"/>
                <w:lang w:eastAsia="zh-CN"/>
              </w:rPr>
            </w:pPr>
          </w:p>
        </w:tc>
        <w:tc>
          <w:tcPr>
            <w:tcW w:w="721" w:type="dxa"/>
          </w:tcPr>
          <w:p w14:paraId="28ABB6C9" w14:textId="77777777" w:rsidR="003E4039" w:rsidRDefault="003E4039" w:rsidP="00D94D64">
            <w:pPr>
              <w:pStyle w:val="TableParagraph"/>
              <w:rPr>
                <w:rFonts w:ascii="Times New Roman" w:hint="eastAsia"/>
                <w:sz w:val="20"/>
                <w:lang w:eastAsia="zh-CN"/>
              </w:rPr>
            </w:pPr>
          </w:p>
        </w:tc>
        <w:tc>
          <w:tcPr>
            <w:tcW w:w="761" w:type="dxa"/>
          </w:tcPr>
          <w:p w14:paraId="5E900805" w14:textId="77777777" w:rsidR="003E4039" w:rsidRDefault="003E4039" w:rsidP="00D94D64">
            <w:pPr>
              <w:pStyle w:val="TableParagraph"/>
              <w:rPr>
                <w:rFonts w:ascii="Times New Roman" w:hint="eastAsia"/>
                <w:sz w:val="20"/>
                <w:lang w:eastAsia="zh-CN"/>
              </w:rPr>
            </w:pPr>
          </w:p>
        </w:tc>
      </w:tr>
      <w:tr w:rsidR="003E4039" w14:paraId="105431F1" w14:textId="77777777">
        <w:trPr>
          <w:trHeight w:val="710"/>
        </w:trPr>
        <w:tc>
          <w:tcPr>
            <w:tcW w:w="720" w:type="dxa"/>
          </w:tcPr>
          <w:p w14:paraId="05850543" w14:textId="77777777" w:rsidR="003E4039" w:rsidRDefault="003E4039" w:rsidP="00D94D64">
            <w:pPr>
              <w:pStyle w:val="TableParagraph"/>
              <w:rPr>
                <w:rFonts w:ascii="Times New Roman" w:hint="eastAsia"/>
                <w:sz w:val="20"/>
                <w:lang w:eastAsia="zh-CN"/>
              </w:rPr>
            </w:pPr>
          </w:p>
        </w:tc>
        <w:tc>
          <w:tcPr>
            <w:tcW w:w="721" w:type="dxa"/>
          </w:tcPr>
          <w:p w14:paraId="5B2785BF" w14:textId="77777777" w:rsidR="003E4039" w:rsidRDefault="003E4039" w:rsidP="00D94D64">
            <w:pPr>
              <w:pStyle w:val="TableParagraph"/>
              <w:rPr>
                <w:rFonts w:ascii="Times New Roman" w:hint="eastAsia"/>
                <w:sz w:val="20"/>
                <w:lang w:eastAsia="zh-CN"/>
              </w:rPr>
            </w:pPr>
          </w:p>
        </w:tc>
        <w:tc>
          <w:tcPr>
            <w:tcW w:w="720" w:type="dxa"/>
          </w:tcPr>
          <w:p w14:paraId="1642E940" w14:textId="77777777" w:rsidR="003E4039" w:rsidRDefault="003E4039" w:rsidP="00D94D64">
            <w:pPr>
              <w:pStyle w:val="TableParagraph"/>
              <w:rPr>
                <w:rFonts w:ascii="Times New Roman" w:hint="eastAsia"/>
                <w:sz w:val="20"/>
                <w:lang w:eastAsia="zh-CN"/>
              </w:rPr>
            </w:pPr>
          </w:p>
        </w:tc>
        <w:tc>
          <w:tcPr>
            <w:tcW w:w="720" w:type="dxa"/>
          </w:tcPr>
          <w:p w14:paraId="1FFAEF34" w14:textId="77777777" w:rsidR="003E4039" w:rsidRDefault="003E4039" w:rsidP="00D94D64">
            <w:pPr>
              <w:pStyle w:val="TableParagraph"/>
              <w:rPr>
                <w:rFonts w:ascii="Times New Roman" w:hint="eastAsia"/>
                <w:sz w:val="20"/>
                <w:lang w:eastAsia="zh-CN"/>
              </w:rPr>
            </w:pPr>
          </w:p>
        </w:tc>
        <w:tc>
          <w:tcPr>
            <w:tcW w:w="720" w:type="dxa"/>
          </w:tcPr>
          <w:p w14:paraId="78B76525" w14:textId="77777777" w:rsidR="003E4039" w:rsidRDefault="003E4039" w:rsidP="00D94D64">
            <w:pPr>
              <w:pStyle w:val="TableParagraph"/>
              <w:rPr>
                <w:rFonts w:ascii="Times New Roman" w:hint="eastAsia"/>
                <w:sz w:val="20"/>
                <w:lang w:eastAsia="zh-CN"/>
              </w:rPr>
            </w:pPr>
          </w:p>
        </w:tc>
        <w:tc>
          <w:tcPr>
            <w:tcW w:w="720" w:type="dxa"/>
          </w:tcPr>
          <w:p w14:paraId="2EB032AE" w14:textId="77777777" w:rsidR="003E4039" w:rsidRDefault="003E4039" w:rsidP="00D94D64">
            <w:pPr>
              <w:pStyle w:val="TableParagraph"/>
              <w:rPr>
                <w:rFonts w:ascii="Times New Roman" w:hint="eastAsia"/>
                <w:sz w:val="20"/>
                <w:lang w:eastAsia="zh-CN"/>
              </w:rPr>
            </w:pPr>
          </w:p>
        </w:tc>
        <w:tc>
          <w:tcPr>
            <w:tcW w:w="720" w:type="dxa"/>
          </w:tcPr>
          <w:p w14:paraId="389508F7" w14:textId="77777777" w:rsidR="003E4039" w:rsidRDefault="003E4039" w:rsidP="00D94D64">
            <w:pPr>
              <w:pStyle w:val="TableParagraph"/>
              <w:rPr>
                <w:rFonts w:ascii="Times New Roman" w:hint="eastAsia"/>
                <w:sz w:val="20"/>
                <w:lang w:eastAsia="zh-CN"/>
              </w:rPr>
            </w:pPr>
          </w:p>
        </w:tc>
        <w:tc>
          <w:tcPr>
            <w:tcW w:w="720" w:type="dxa"/>
          </w:tcPr>
          <w:p w14:paraId="4885B7B5" w14:textId="77777777" w:rsidR="003E4039" w:rsidRDefault="003E4039" w:rsidP="00D94D64">
            <w:pPr>
              <w:pStyle w:val="TableParagraph"/>
              <w:rPr>
                <w:rFonts w:ascii="Times New Roman" w:hint="eastAsia"/>
                <w:sz w:val="20"/>
                <w:lang w:eastAsia="zh-CN"/>
              </w:rPr>
            </w:pPr>
          </w:p>
        </w:tc>
        <w:tc>
          <w:tcPr>
            <w:tcW w:w="721" w:type="dxa"/>
          </w:tcPr>
          <w:p w14:paraId="4CE57BA3" w14:textId="77777777" w:rsidR="003E4039" w:rsidRDefault="003E4039" w:rsidP="00D94D64">
            <w:pPr>
              <w:pStyle w:val="TableParagraph"/>
              <w:rPr>
                <w:rFonts w:ascii="Times New Roman" w:hint="eastAsia"/>
                <w:sz w:val="20"/>
                <w:lang w:eastAsia="zh-CN"/>
              </w:rPr>
            </w:pPr>
          </w:p>
        </w:tc>
        <w:tc>
          <w:tcPr>
            <w:tcW w:w="761" w:type="dxa"/>
          </w:tcPr>
          <w:p w14:paraId="1AC4F0BD" w14:textId="77777777" w:rsidR="003E4039" w:rsidRDefault="003E4039" w:rsidP="00D94D64">
            <w:pPr>
              <w:pStyle w:val="TableParagraph"/>
              <w:rPr>
                <w:rFonts w:ascii="Times New Roman" w:hint="eastAsia"/>
                <w:sz w:val="20"/>
                <w:lang w:eastAsia="zh-CN"/>
              </w:rPr>
            </w:pPr>
          </w:p>
        </w:tc>
      </w:tr>
      <w:tr w:rsidR="003E4039" w14:paraId="54535C8A" w14:textId="77777777">
        <w:trPr>
          <w:trHeight w:val="710"/>
        </w:trPr>
        <w:tc>
          <w:tcPr>
            <w:tcW w:w="720" w:type="dxa"/>
          </w:tcPr>
          <w:p w14:paraId="090CB5A2" w14:textId="77777777" w:rsidR="003E4039" w:rsidRDefault="00000000" w:rsidP="00D94D64">
            <w:pPr>
              <w:pStyle w:val="TableParagraph"/>
              <w:rPr>
                <w:rFonts w:ascii="Times New Roman" w:hint="eastAsia"/>
                <w:sz w:val="20"/>
                <w:lang w:eastAsia="zh-CN"/>
              </w:rPr>
            </w:pPr>
            <w:r>
              <w:rPr>
                <w:rFonts w:ascii="Times New Roman" w:hint="eastAsia"/>
                <w:noProof/>
                <w:sz w:val="20"/>
                <w:lang w:eastAsia="zh-CN"/>
              </w:rPr>
              <w:drawing>
                <wp:anchor distT="0" distB="0" distL="114300" distR="114300" simplePos="0" relativeHeight="251630080" behindDoc="0" locked="0" layoutInCell="1" allowOverlap="1" wp14:anchorId="1145ACAD" wp14:editId="7E8A1D75">
                  <wp:simplePos x="0" y="0"/>
                  <wp:positionH relativeFrom="column">
                    <wp:posOffset>-1470660</wp:posOffset>
                  </wp:positionH>
                  <wp:positionV relativeFrom="paragraph">
                    <wp:posOffset>279400</wp:posOffset>
                  </wp:positionV>
                  <wp:extent cx="2621915" cy="1818640"/>
                  <wp:effectExtent l="0" t="0" r="0" b="0"/>
                  <wp:wrapNone/>
                  <wp:docPr id="24" name="图片 24" descr="7D637ADAF127FD4C9C2F4A70561BC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7D637ADAF127FD4C9C2F4A70561BC269"/>
                          <pic:cNvPicPr>
                            <a:picLocks noChangeAspect="1"/>
                          </pic:cNvPicPr>
                        </pic:nvPicPr>
                        <pic:blipFill>
                          <a:blip r:embed="rId44"/>
                          <a:srcRect r="17961" b="24132"/>
                          <a:stretch>
                            <a:fillRect/>
                          </a:stretch>
                        </pic:blipFill>
                        <pic:spPr>
                          <a:xfrm>
                            <a:off x="0" y="0"/>
                            <a:ext cx="2621915" cy="1818640"/>
                          </a:xfrm>
                          <a:prstGeom prst="rect">
                            <a:avLst/>
                          </a:prstGeom>
                        </pic:spPr>
                      </pic:pic>
                    </a:graphicData>
                  </a:graphic>
                </wp:anchor>
              </w:drawing>
            </w:r>
          </w:p>
        </w:tc>
        <w:tc>
          <w:tcPr>
            <w:tcW w:w="721" w:type="dxa"/>
          </w:tcPr>
          <w:p w14:paraId="47A0BB7A" w14:textId="77777777" w:rsidR="003E4039" w:rsidRDefault="00000000" w:rsidP="00D94D64">
            <w:pPr>
              <w:pStyle w:val="TableParagraph"/>
              <w:rPr>
                <w:rFonts w:ascii="Times New Roman" w:hint="eastAsia"/>
                <w:sz w:val="20"/>
                <w:lang w:eastAsia="zh-CN"/>
              </w:rPr>
            </w:pPr>
            <w:r>
              <w:rPr>
                <w:rFonts w:ascii="宋体" w:eastAsia="宋体" w:hAnsi="宋体" w:cs="宋体"/>
                <w:noProof/>
                <w:sz w:val="24"/>
                <w:szCs w:val="24"/>
              </w:rPr>
              <w:drawing>
                <wp:anchor distT="0" distB="0" distL="114300" distR="114300" simplePos="0" relativeHeight="251628032" behindDoc="0" locked="0" layoutInCell="1" allowOverlap="1" wp14:anchorId="0A4BEE67" wp14:editId="39BA5F10">
                  <wp:simplePos x="0" y="0"/>
                  <wp:positionH relativeFrom="column">
                    <wp:posOffset>410210</wp:posOffset>
                  </wp:positionH>
                  <wp:positionV relativeFrom="paragraph">
                    <wp:posOffset>274320</wp:posOffset>
                  </wp:positionV>
                  <wp:extent cx="2782570" cy="1822450"/>
                  <wp:effectExtent l="0" t="0" r="6350" b="6350"/>
                  <wp:wrapNone/>
                  <wp:docPr id="1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descr="IMG_256"/>
                          <pic:cNvPicPr>
                            <a:picLocks noChangeAspect="1"/>
                          </pic:cNvPicPr>
                        </pic:nvPicPr>
                        <pic:blipFill>
                          <a:blip r:embed="rId45"/>
                          <a:srcRect r="14010" b="24909"/>
                          <a:stretch>
                            <a:fillRect/>
                          </a:stretch>
                        </pic:blipFill>
                        <pic:spPr>
                          <a:xfrm>
                            <a:off x="0" y="0"/>
                            <a:ext cx="2782570" cy="1822450"/>
                          </a:xfrm>
                          <a:prstGeom prst="rect">
                            <a:avLst/>
                          </a:prstGeom>
                          <a:noFill/>
                          <a:ln w="9525">
                            <a:noFill/>
                          </a:ln>
                        </pic:spPr>
                      </pic:pic>
                    </a:graphicData>
                  </a:graphic>
                </wp:anchor>
              </w:drawing>
            </w:r>
          </w:p>
        </w:tc>
        <w:tc>
          <w:tcPr>
            <w:tcW w:w="720" w:type="dxa"/>
          </w:tcPr>
          <w:p w14:paraId="7C4516ED" w14:textId="77777777" w:rsidR="003E4039" w:rsidRDefault="003E4039" w:rsidP="00D94D64">
            <w:pPr>
              <w:pStyle w:val="TableParagraph"/>
              <w:rPr>
                <w:rFonts w:ascii="Times New Roman" w:hint="eastAsia"/>
                <w:sz w:val="20"/>
                <w:lang w:eastAsia="zh-CN"/>
              </w:rPr>
            </w:pPr>
          </w:p>
        </w:tc>
        <w:tc>
          <w:tcPr>
            <w:tcW w:w="720" w:type="dxa"/>
          </w:tcPr>
          <w:p w14:paraId="018D799D" w14:textId="77777777" w:rsidR="003E4039" w:rsidRDefault="003E4039" w:rsidP="00D94D64">
            <w:pPr>
              <w:pStyle w:val="TableParagraph"/>
              <w:rPr>
                <w:rFonts w:ascii="Times New Roman" w:hint="eastAsia"/>
                <w:sz w:val="20"/>
                <w:lang w:eastAsia="zh-CN"/>
              </w:rPr>
            </w:pPr>
          </w:p>
        </w:tc>
        <w:tc>
          <w:tcPr>
            <w:tcW w:w="720" w:type="dxa"/>
          </w:tcPr>
          <w:p w14:paraId="2B7F24B9" w14:textId="77777777" w:rsidR="003E4039" w:rsidRDefault="003E4039" w:rsidP="00D94D64">
            <w:pPr>
              <w:pStyle w:val="TableParagraph"/>
              <w:rPr>
                <w:rFonts w:ascii="Times New Roman" w:hint="eastAsia"/>
                <w:sz w:val="20"/>
                <w:lang w:eastAsia="zh-CN"/>
              </w:rPr>
            </w:pPr>
          </w:p>
        </w:tc>
        <w:tc>
          <w:tcPr>
            <w:tcW w:w="720" w:type="dxa"/>
          </w:tcPr>
          <w:p w14:paraId="47B098E3" w14:textId="77777777" w:rsidR="003E4039" w:rsidRDefault="003E4039" w:rsidP="00D94D64">
            <w:pPr>
              <w:pStyle w:val="TableParagraph"/>
              <w:rPr>
                <w:rFonts w:ascii="Times New Roman" w:hint="eastAsia"/>
                <w:sz w:val="20"/>
                <w:lang w:eastAsia="zh-CN"/>
              </w:rPr>
            </w:pPr>
          </w:p>
        </w:tc>
        <w:tc>
          <w:tcPr>
            <w:tcW w:w="720" w:type="dxa"/>
          </w:tcPr>
          <w:p w14:paraId="5CE60CF9" w14:textId="77777777" w:rsidR="003E4039" w:rsidRDefault="003E4039" w:rsidP="00D94D64">
            <w:pPr>
              <w:pStyle w:val="TableParagraph"/>
              <w:rPr>
                <w:rFonts w:ascii="Times New Roman" w:hint="eastAsia"/>
                <w:sz w:val="20"/>
                <w:lang w:eastAsia="zh-CN"/>
              </w:rPr>
            </w:pPr>
          </w:p>
        </w:tc>
        <w:tc>
          <w:tcPr>
            <w:tcW w:w="720" w:type="dxa"/>
          </w:tcPr>
          <w:p w14:paraId="008CA027" w14:textId="77777777" w:rsidR="003E4039" w:rsidRDefault="00000000" w:rsidP="00D94D64">
            <w:pPr>
              <w:pStyle w:val="TableParagraph"/>
              <w:rPr>
                <w:rFonts w:ascii="Times New Roman" w:hint="eastAsia"/>
                <w:sz w:val="20"/>
                <w:lang w:eastAsia="zh-CN"/>
              </w:rPr>
            </w:pPr>
            <w:r>
              <w:rPr>
                <w:rFonts w:ascii="Times New Roman" w:hint="eastAsia"/>
                <w:noProof/>
                <w:sz w:val="20"/>
                <w:lang w:eastAsia="zh-CN"/>
              </w:rPr>
              <w:drawing>
                <wp:anchor distT="0" distB="0" distL="114300" distR="114300" simplePos="0" relativeHeight="251629056" behindDoc="0" locked="0" layoutInCell="1" allowOverlap="1" wp14:anchorId="571DC27E" wp14:editId="3DDDBC35">
                  <wp:simplePos x="0" y="0"/>
                  <wp:positionH relativeFrom="column">
                    <wp:posOffset>247650</wp:posOffset>
                  </wp:positionH>
                  <wp:positionV relativeFrom="paragraph">
                    <wp:posOffset>257810</wp:posOffset>
                  </wp:positionV>
                  <wp:extent cx="2596515" cy="1788795"/>
                  <wp:effectExtent l="0" t="0" r="9525" b="9525"/>
                  <wp:wrapNone/>
                  <wp:docPr id="22" name="图片 22" descr="A2CC08E48580497D48359CE3C2A658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A2CC08E48580497D48359CE3C2A658CF"/>
                          <pic:cNvPicPr>
                            <a:picLocks noChangeAspect="1"/>
                          </pic:cNvPicPr>
                        </pic:nvPicPr>
                        <pic:blipFill>
                          <a:blip r:embed="rId46"/>
                          <a:srcRect r="18325" b="24962"/>
                          <a:stretch>
                            <a:fillRect/>
                          </a:stretch>
                        </pic:blipFill>
                        <pic:spPr>
                          <a:xfrm>
                            <a:off x="0" y="0"/>
                            <a:ext cx="2596515" cy="1788795"/>
                          </a:xfrm>
                          <a:prstGeom prst="rect">
                            <a:avLst/>
                          </a:prstGeom>
                        </pic:spPr>
                      </pic:pic>
                    </a:graphicData>
                  </a:graphic>
                </wp:anchor>
              </w:drawing>
            </w:r>
          </w:p>
        </w:tc>
        <w:tc>
          <w:tcPr>
            <w:tcW w:w="721" w:type="dxa"/>
          </w:tcPr>
          <w:p w14:paraId="2DE896AA" w14:textId="77777777" w:rsidR="003E4039" w:rsidRDefault="003E4039" w:rsidP="00D94D64">
            <w:pPr>
              <w:pStyle w:val="TableParagraph"/>
              <w:rPr>
                <w:rFonts w:ascii="Times New Roman" w:hint="eastAsia"/>
                <w:sz w:val="20"/>
                <w:lang w:eastAsia="zh-CN"/>
              </w:rPr>
            </w:pPr>
          </w:p>
        </w:tc>
        <w:tc>
          <w:tcPr>
            <w:tcW w:w="761" w:type="dxa"/>
          </w:tcPr>
          <w:p w14:paraId="4EE8CED3" w14:textId="77777777" w:rsidR="003E4039" w:rsidRDefault="003E4039" w:rsidP="00D94D64">
            <w:pPr>
              <w:pStyle w:val="TableParagraph"/>
              <w:rPr>
                <w:rFonts w:ascii="Times New Roman" w:hint="eastAsia"/>
                <w:sz w:val="20"/>
                <w:lang w:eastAsia="zh-CN"/>
              </w:rPr>
            </w:pPr>
          </w:p>
        </w:tc>
      </w:tr>
      <w:tr w:rsidR="003E4039" w14:paraId="4F8F186C" w14:textId="77777777">
        <w:trPr>
          <w:trHeight w:val="710"/>
        </w:trPr>
        <w:tc>
          <w:tcPr>
            <w:tcW w:w="720" w:type="dxa"/>
          </w:tcPr>
          <w:p w14:paraId="1D12013D" w14:textId="77777777" w:rsidR="003E4039" w:rsidRDefault="003E4039" w:rsidP="00D94D64">
            <w:pPr>
              <w:pStyle w:val="TableParagraph"/>
              <w:rPr>
                <w:rFonts w:ascii="Times New Roman" w:hint="eastAsia"/>
                <w:sz w:val="20"/>
                <w:lang w:eastAsia="zh-CN"/>
              </w:rPr>
            </w:pPr>
          </w:p>
        </w:tc>
        <w:tc>
          <w:tcPr>
            <w:tcW w:w="721" w:type="dxa"/>
          </w:tcPr>
          <w:p w14:paraId="56C6323D" w14:textId="77777777" w:rsidR="003E4039" w:rsidRDefault="003E4039" w:rsidP="00D94D64">
            <w:pPr>
              <w:pStyle w:val="TableParagraph"/>
              <w:rPr>
                <w:rFonts w:ascii="Times New Roman" w:hint="eastAsia"/>
                <w:sz w:val="20"/>
                <w:lang w:eastAsia="zh-CN"/>
              </w:rPr>
            </w:pPr>
          </w:p>
        </w:tc>
        <w:tc>
          <w:tcPr>
            <w:tcW w:w="720" w:type="dxa"/>
          </w:tcPr>
          <w:p w14:paraId="0C822707" w14:textId="77777777" w:rsidR="003E4039" w:rsidRDefault="003E4039" w:rsidP="00D94D64">
            <w:pPr>
              <w:pStyle w:val="TableParagraph"/>
              <w:rPr>
                <w:rFonts w:ascii="Times New Roman" w:hint="eastAsia"/>
                <w:sz w:val="20"/>
                <w:lang w:eastAsia="zh-CN"/>
              </w:rPr>
            </w:pPr>
          </w:p>
        </w:tc>
        <w:tc>
          <w:tcPr>
            <w:tcW w:w="720" w:type="dxa"/>
          </w:tcPr>
          <w:p w14:paraId="781FFB5A" w14:textId="77777777" w:rsidR="003E4039" w:rsidRDefault="003E4039" w:rsidP="00D94D64">
            <w:pPr>
              <w:pStyle w:val="TableParagraph"/>
              <w:rPr>
                <w:rFonts w:ascii="Times New Roman" w:hint="eastAsia"/>
                <w:sz w:val="20"/>
                <w:lang w:eastAsia="zh-CN"/>
              </w:rPr>
            </w:pPr>
          </w:p>
        </w:tc>
        <w:tc>
          <w:tcPr>
            <w:tcW w:w="720" w:type="dxa"/>
          </w:tcPr>
          <w:p w14:paraId="7DFA944B" w14:textId="77777777" w:rsidR="003E4039" w:rsidRDefault="003E4039" w:rsidP="00D94D64">
            <w:pPr>
              <w:pStyle w:val="TableParagraph"/>
              <w:rPr>
                <w:rFonts w:ascii="Times New Roman" w:hint="eastAsia"/>
                <w:sz w:val="20"/>
                <w:lang w:eastAsia="zh-CN"/>
              </w:rPr>
            </w:pPr>
          </w:p>
        </w:tc>
        <w:tc>
          <w:tcPr>
            <w:tcW w:w="720" w:type="dxa"/>
          </w:tcPr>
          <w:p w14:paraId="1117F0F8" w14:textId="77777777" w:rsidR="003E4039" w:rsidRDefault="003E4039" w:rsidP="00D94D64">
            <w:pPr>
              <w:pStyle w:val="TableParagraph"/>
              <w:rPr>
                <w:rFonts w:ascii="Times New Roman" w:hint="eastAsia"/>
                <w:sz w:val="20"/>
                <w:lang w:eastAsia="zh-CN"/>
              </w:rPr>
            </w:pPr>
          </w:p>
        </w:tc>
        <w:tc>
          <w:tcPr>
            <w:tcW w:w="720" w:type="dxa"/>
          </w:tcPr>
          <w:p w14:paraId="5E8406F9" w14:textId="77777777" w:rsidR="003E4039" w:rsidRDefault="003E4039" w:rsidP="00D94D64">
            <w:pPr>
              <w:pStyle w:val="TableParagraph"/>
              <w:rPr>
                <w:rFonts w:ascii="Times New Roman" w:hint="eastAsia"/>
                <w:sz w:val="20"/>
                <w:lang w:eastAsia="zh-CN"/>
              </w:rPr>
            </w:pPr>
          </w:p>
        </w:tc>
        <w:tc>
          <w:tcPr>
            <w:tcW w:w="720" w:type="dxa"/>
          </w:tcPr>
          <w:p w14:paraId="0A0C7718" w14:textId="77777777" w:rsidR="003E4039" w:rsidRDefault="003E4039" w:rsidP="00D94D64">
            <w:pPr>
              <w:pStyle w:val="TableParagraph"/>
              <w:rPr>
                <w:rFonts w:ascii="Times New Roman" w:hint="eastAsia"/>
                <w:sz w:val="20"/>
                <w:lang w:eastAsia="zh-CN"/>
              </w:rPr>
            </w:pPr>
          </w:p>
        </w:tc>
        <w:tc>
          <w:tcPr>
            <w:tcW w:w="721" w:type="dxa"/>
          </w:tcPr>
          <w:p w14:paraId="1B419821" w14:textId="77777777" w:rsidR="003E4039" w:rsidRDefault="003E4039" w:rsidP="00D94D64">
            <w:pPr>
              <w:pStyle w:val="TableParagraph"/>
              <w:rPr>
                <w:rFonts w:ascii="Times New Roman" w:hint="eastAsia"/>
                <w:sz w:val="20"/>
                <w:lang w:eastAsia="zh-CN"/>
              </w:rPr>
            </w:pPr>
          </w:p>
        </w:tc>
        <w:tc>
          <w:tcPr>
            <w:tcW w:w="761" w:type="dxa"/>
          </w:tcPr>
          <w:p w14:paraId="3E75FD9C" w14:textId="77777777" w:rsidR="003E4039" w:rsidRDefault="003E4039" w:rsidP="00D94D64">
            <w:pPr>
              <w:pStyle w:val="TableParagraph"/>
              <w:rPr>
                <w:rFonts w:ascii="Times New Roman" w:hint="eastAsia"/>
                <w:sz w:val="20"/>
                <w:lang w:eastAsia="zh-CN"/>
              </w:rPr>
            </w:pPr>
          </w:p>
        </w:tc>
      </w:tr>
      <w:tr w:rsidR="003E4039" w14:paraId="5F937B54" w14:textId="77777777">
        <w:trPr>
          <w:trHeight w:val="709"/>
        </w:trPr>
        <w:tc>
          <w:tcPr>
            <w:tcW w:w="720" w:type="dxa"/>
          </w:tcPr>
          <w:p w14:paraId="3FA8BD67" w14:textId="77777777" w:rsidR="003E4039" w:rsidRDefault="003E4039" w:rsidP="00D94D64">
            <w:pPr>
              <w:pStyle w:val="TableParagraph"/>
              <w:rPr>
                <w:rFonts w:ascii="Times New Roman" w:hint="eastAsia"/>
                <w:sz w:val="20"/>
                <w:lang w:eastAsia="zh-CN"/>
              </w:rPr>
            </w:pPr>
          </w:p>
        </w:tc>
        <w:tc>
          <w:tcPr>
            <w:tcW w:w="721" w:type="dxa"/>
          </w:tcPr>
          <w:p w14:paraId="4776EDE9" w14:textId="77777777" w:rsidR="003E4039" w:rsidRDefault="003E4039" w:rsidP="00D94D64">
            <w:pPr>
              <w:pStyle w:val="TableParagraph"/>
              <w:rPr>
                <w:rFonts w:ascii="Times New Roman" w:hint="eastAsia"/>
                <w:sz w:val="20"/>
                <w:lang w:eastAsia="zh-CN"/>
              </w:rPr>
            </w:pPr>
          </w:p>
        </w:tc>
        <w:tc>
          <w:tcPr>
            <w:tcW w:w="720" w:type="dxa"/>
          </w:tcPr>
          <w:p w14:paraId="3891E726" w14:textId="77777777" w:rsidR="003E4039" w:rsidRDefault="003E4039" w:rsidP="00D94D64">
            <w:pPr>
              <w:pStyle w:val="TableParagraph"/>
              <w:rPr>
                <w:rFonts w:ascii="Times New Roman" w:hint="eastAsia"/>
                <w:sz w:val="20"/>
                <w:lang w:eastAsia="zh-CN"/>
              </w:rPr>
            </w:pPr>
          </w:p>
        </w:tc>
        <w:tc>
          <w:tcPr>
            <w:tcW w:w="720" w:type="dxa"/>
          </w:tcPr>
          <w:p w14:paraId="505D7F09" w14:textId="77777777" w:rsidR="003E4039" w:rsidRDefault="003E4039" w:rsidP="00D94D64">
            <w:pPr>
              <w:pStyle w:val="TableParagraph"/>
              <w:rPr>
                <w:rFonts w:ascii="Times New Roman" w:hint="eastAsia"/>
                <w:sz w:val="20"/>
                <w:lang w:eastAsia="zh-CN"/>
              </w:rPr>
            </w:pPr>
          </w:p>
        </w:tc>
        <w:tc>
          <w:tcPr>
            <w:tcW w:w="720" w:type="dxa"/>
          </w:tcPr>
          <w:p w14:paraId="2DDF5B21" w14:textId="77777777" w:rsidR="003E4039" w:rsidRDefault="003E4039" w:rsidP="00D94D64">
            <w:pPr>
              <w:pStyle w:val="TableParagraph"/>
              <w:rPr>
                <w:rFonts w:ascii="Times New Roman" w:hint="eastAsia"/>
                <w:sz w:val="20"/>
                <w:lang w:eastAsia="zh-CN"/>
              </w:rPr>
            </w:pPr>
          </w:p>
        </w:tc>
        <w:tc>
          <w:tcPr>
            <w:tcW w:w="720" w:type="dxa"/>
          </w:tcPr>
          <w:p w14:paraId="6CB7D92D" w14:textId="77777777" w:rsidR="003E4039" w:rsidRDefault="003E4039" w:rsidP="00D94D64">
            <w:pPr>
              <w:pStyle w:val="TableParagraph"/>
              <w:rPr>
                <w:rFonts w:ascii="Times New Roman" w:hint="eastAsia"/>
                <w:sz w:val="20"/>
                <w:lang w:eastAsia="zh-CN"/>
              </w:rPr>
            </w:pPr>
          </w:p>
        </w:tc>
        <w:tc>
          <w:tcPr>
            <w:tcW w:w="720" w:type="dxa"/>
          </w:tcPr>
          <w:p w14:paraId="64138B88" w14:textId="77777777" w:rsidR="003E4039" w:rsidRDefault="003E4039" w:rsidP="00D94D64">
            <w:pPr>
              <w:pStyle w:val="TableParagraph"/>
              <w:rPr>
                <w:rFonts w:ascii="Times New Roman" w:hint="eastAsia"/>
                <w:sz w:val="20"/>
                <w:lang w:eastAsia="zh-CN"/>
              </w:rPr>
            </w:pPr>
          </w:p>
        </w:tc>
        <w:tc>
          <w:tcPr>
            <w:tcW w:w="720" w:type="dxa"/>
          </w:tcPr>
          <w:p w14:paraId="5CDCC7BB" w14:textId="77777777" w:rsidR="003E4039" w:rsidRDefault="003E4039" w:rsidP="00D94D64">
            <w:pPr>
              <w:pStyle w:val="TableParagraph"/>
              <w:rPr>
                <w:rFonts w:ascii="Times New Roman" w:hint="eastAsia"/>
                <w:sz w:val="20"/>
                <w:lang w:eastAsia="zh-CN"/>
              </w:rPr>
            </w:pPr>
          </w:p>
        </w:tc>
        <w:tc>
          <w:tcPr>
            <w:tcW w:w="721" w:type="dxa"/>
          </w:tcPr>
          <w:p w14:paraId="1CE73D48" w14:textId="77777777" w:rsidR="003E4039" w:rsidRDefault="003E4039" w:rsidP="00D94D64">
            <w:pPr>
              <w:pStyle w:val="TableParagraph"/>
              <w:rPr>
                <w:rFonts w:ascii="Times New Roman" w:hint="eastAsia"/>
                <w:sz w:val="20"/>
                <w:lang w:eastAsia="zh-CN"/>
              </w:rPr>
            </w:pPr>
          </w:p>
        </w:tc>
        <w:tc>
          <w:tcPr>
            <w:tcW w:w="761" w:type="dxa"/>
          </w:tcPr>
          <w:p w14:paraId="6E26BFA8" w14:textId="77777777" w:rsidR="003E4039" w:rsidRDefault="003E4039" w:rsidP="00D94D64">
            <w:pPr>
              <w:pStyle w:val="TableParagraph"/>
              <w:rPr>
                <w:rFonts w:ascii="Times New Roman" w:hint="eastAsia"/>
                <w:sz w:val="20"/>
                <w:lang w:eastAsia="zh-CN"/>
              </w:rPr>
            </w:pPr>
          </w:p>
        </w:tc>
      </w:tr>
      <w:tr w:rsidR="003E4039" w14:paraId="586C0D93" w14:textId="77777777">
        <w:trPr>
          <w:trHeight w:val="710"/>
        </w:trPr>
        <w:tc>
          <w:tcPr>
            <w:tcW w:w="720" w:type="dxa"/>
          </w:tcPr>
          <w:p w14:paraId="37EF238D" w14:textId="77777777" w:rsidR="003E4039" w:rsidRDefault="003E4039" w:rsidP="00D94D64">
            <w:pPr>
              <w:pStyle w:val="TableParagraph"/>
              <w:rPr>
                <w:rFonts w:ascii="Times New Roman" w:hint="eastAsia"/>
                <w:sz w:val="20"/>
                <w:lang w:eastAsia="zh-CN"/>
              </w:rPr>
            </w:pPr>
          </w:p>
        </w:tc>
        <w:tc>
          <w:tcPr>
            <w:tcW w:w="721" w:type="dxa"/>
          </w:tcPr>
          <w:p w14:paraId="6C33B07C" w14:textId="77777777" w:rsidR="003E4039" w:rsidRDefault="003E4039" w:rsidP="00D94D64">
            <w:pPr>
              <w:pStyle w:val="TableParagraph"/>
              <w:rPr>
                <w:rFonts w:ascii="Times New Roman" w:hint="eastAsia"/>
                <w:sz w:val="20"/>
                <w:lang w:eastAsia="zh-CN"/>
              </w:rPr>
            </w:pPr>
          </w:p>
        </w:tc>
        <w:tc>
          <w:tcPr>
            <w:tcW w:w="720" w:type="dxa"/>
          </w:tcPr>
          <w:p w14:paraId="16068434" w14:textId="77777777" w:rsidR="003E4039" w:rsidRDefault="003E4039" w:rsidP="00D94D64">
            <w:pPr>
              <w:pStyle w:val="TableParagraph"/>
              <w:rPr>
                <w:rFonts w:ascii="Times New Roman" w:hint="eastAsia"/>
                <w:sz w:val="20"/>
                <w:lang w:eastAsia="zh-CN"/>
              </w:rPr>
            </w:pPr>
          </w:p>
        </w:tc>
        <w:tc>
          <w:tcPr>
            <w:tcW w:w="720" w:type="dxa"/>
          </w:tcPr>
          <w:p w14:paraId="130A7BCF" w14:textId="77777777" w:rsidR="003E4039" w:rsidRDefault="003E4039" w:rsidP="00D94D64">
            <w:pPr>
              <w:pStyle w:val="TableParagraph"/>
              <w:rPr>
                <w:rFonts w:ascii="Times New Roman" w:hint="eastAsia"/>
                <w:sz w:val="20"/>
                <w:lang w:eastAsia="zh-CN"/>
              </w:rPr>
            </w:pPr>
          </w:p>
        </w:tc>
        <w:tc>
          <w:tcPr>
            <w:tcW w:w="720" w:type="dxa"/>
          </w:tcPr>
          <w:p w14:paraId="143C8187" w14:textId="77777777" w:rsidR="003E4039" w:rsidRDefault="003E4039" w:rsidP="00D94D64">
            <w:pPr>
              <w:pStyle w:val="TableParagraph"/>
              <w:rPr>
                <w:rFonts w:ascii="Times New Roman" w:hint="eastAsia"/>
                <w:sz w:val="20"/>
                <w:lang w:eastAsia="zh-CN"/>
              </w:rPr>
            </w:pPr>
          </w:p>
        </w:tc>
        <w:tc>
          <w:tcPr>
            <w:tcW w:w="720" w:type="dxa"/>
          </w:tcPr>
          <w:p w14:paraId="7041DCE6" w14:textId="77777777" w:rsidR="003E4039" w:rsidRDefault="003E4039" w:rsidP="00D94D64">
            <w:pPr>
              <w:pStyle w:val="TableParagraph"/>
              <w:rPr>
                <w:rFonts w:ascii="Times New Roman" w:hint="eastAsia"/>
                <w:sz w:val="20"/>
                <w:lang w:eastAsia="zh-CN"/>
              </w:rPr>
            </w:pPr>
          </w:p>
        </w:tc>
        <w:tc>
          <w:tcPr>
            <w:tcW w:w="720" w:type="dxa"/>
          </w:tcPr>
          <w:p w14:paraId="29C460FD" w14:textId="77777777" w:rsidR="003E4039" w:rsidRDefault="003E4039" w:rsidP="00D94D64">
            <w:pPr>
              <w:pStyle w:val="TableParagraph"/>
              <w:rPr>
                <w:rFonts w:ascii="Times New Roman" w:hint="eastAsia"/>
                <w:sz w:val="20"/>
                <w:lang w:eastAsia="zh-CN"/>
              </w:rPr>
            </w:pPr>
          </w:p>
        </w:tc>
        <w:tc>
          <w:tcPr>
            <w:tcW w:w="720" w:type="dxa"/>
          </w:tcPr>
          <w:p w14:paraId="6DC98015" w14:textId="77777777" w:rsidR="003E4039" w:rsidRDefault="003E4039" w:rsidP="00D94D64">
            <w:pPr>
              <w:pStyle w:val="TableParagraph"/>
              <w:rPr>
                <w:rFonts w:ascii="Times New Roman" w:hint="eastAsia"/>
                <w:sz w:val="20"/>
                <w:lang w:eastAsia="zh-CN"/>
              </w:rPr>
            </w:pPr>
          </w:p>
        </w:tc>
        <w:tc>
          <w:tcPr>
            <w:tcW w:w="721" w:type="dxa"/>
          </w:tcPr>
          <w:p w14:paraId="66438BFB" w14:textId="77777777" w:rsidR="003E4039" w:rsidRDefault="003E4039" w:rsidP="00D94D64">
            <w:pPr>
              <w:pStyle w:val="TableParagraph"/>
              <w:rPr>
                <w:rFonts w:ascii="Times New Roman" w:hint="eastAsia"/>
                <w:sz w:val="20"/>
                <w:lang w:eastAsia="zh-CN"/>
              </w:rPr>
            </w:pPr>
          </w:p>
        </w:tc>
        <w:tc>
          <w:tcPr>
            <w:tcW w:w="761" w:type="dxa"/>
          </w:tcPr>
          <w:p w14:paraId="485DFAD1" w14:textId="77777777" w:rsidR="003E4039" w:rsidRDefault="003E4039" w:rsidP="00D94D64">
            <w:pPr>
              <w:pStyle w:val="TableParagraph"/>
              <w:rPr>
                <w:rFonts w:ascii="Times New Roman" w:hint="eastAsia"/>
                <w:sz w:val="20"/>
                <w:lang w:eastAsia="zh-CN"/>
              </w:rPr>
            </w:pPr>
          </w:p>
        </w:tc>
      </w:tr>
    </w:tbl>
    <w:p w14:paraId="44519E96" w14:textId="77777777" w:rsidR="003E4039" w:rsidRDefault="00000000" w:rsidP="00D94D64">
      <w:pPr>
        <w:pStyle w:val="a3"/>
        <w:spacing w:before="158"/>
        <w:ind w:left="2489"/>
        <w:rPr>
          <w:rFonts w:hint="eastAsia"/>
          <w:lang w:eastAsia="zh-CN"/>
        </w:rPr>
      </w:pPr>
      <w:r>
        <w:rPr>
          <w:spacing w:val="-2"/>
          <w:lang w:eastAsia="zh-CN"/>
        </w:rPr>
        <w:t xml:space="preserve">图表 </w:t>
      </w:r>
      <w:r>
        <w:rPr>
          <w:lang w:eastAsia="zh-CN"/>
        </w:rPr>
        <w:t>1</w:t>
      </w:r>
      <w:r>
        <w:rPr>
          <w:spacing w:val="6"/>
          <w:lang w:eastAsia="zh-CN"/>
        </w:rPr>
        <w:t xml:space="preserve"> 可加性信号</w:t>
      </w:r>
    </w:p>
    <w:p w14:paraId="0A3DC6B3" w14:textId="77777777" w:rsidR="003E4039" w:rsidRDefault="003E4039" w:rsidP="00D94D64">
      <w:pPr>
        <w:pStyle w:val="a3"/>
        <w:spacing w:before="12"/>
        <w:rPr>
          <w:rFonts w:hint="eastAsia"/>
          <w:sz w:val="15"/>
          <w:lang w:eastAsia="zh-CN"/>
        </w:rPr>
      </w:pPr>
    </w:p>
    <w:p w14:paraId="7EFC6B35" w14:textId="77777777" w:rsidR="003E4039" w:rsidRDefault="00000000" w:rsidP="00D94D64">
      <w:pPr>
        <w:ind w:left="120"/>
        <w:rPr>
          <w:rFonts w:hint="eastAsia"/>
          <w:sz w:val="21"/>
          <w:lang w:eastAsia="zh-CN"/>
        </w:rPr>
      </w:pPr>
      <w:r>
        <w:rPr>
          <w:b/>
          <w:spacing w:val="-3"/>
          <w:sz w:val="21"/>
          <w:lang w:eastAsia="zh-CN"/>
        </w:rPr>
        <w:t xml:space="preserve">问题 </w:t>
      </w:r>
      <w:r>
        <w:rPr>
          <w:b/>
          <w:sz w:val="21"/>
          <w:lang w:eastAsia="zh-CN"/>
        </w:rPr>
        <w:t>6：</w:t>
      </w:r>
      <w:r>
        <w:rPr>
          <w:sz w:val="21"/>
          <w:lang w:eastAsia="zh-CN"/>
        </w:rPr>
        <w:t>结果表明这两个实验输入符合线性条件吗？</w:t>
      </w:r>
    </w:p>
    <w:p w14:paraId="34A9DA93" w14:textId="734959BB" w:rsidR="003E4039" w:rsidRPr="00625ECD" w:rsidRDefault="00D94D64" w:rsidP="00D94D64">
      <w:pPr>
        <w:ind w:left="120" w:firstLineChars="200" w:firstLine="482"/>
        <w:rPr>
          <w:rFonts w:ascii="楷体" w:eastAsia="楷体" w:hAnsi="楷体" w:cs="楷体" w:hint="eastAsia"/>
          <w:b/>
          <w:bCs/>
          <w:sz w:val="24"/>
          <w:szCs w:val="28"/>
          <w:lang w:eastAsia="zh-CN"/>
        </w:rPr>
      </w:pPr>
      <w:r w:rsidRPr="00625ECD">
        <w:rPr>
          <w:rFonts w:ascii="楷体" w:eastAsia="楷体" w:hAnsi="楷体" w:cs="楷体" w:hint="eastAsia"/>
          <w:b/>
          <w:bCs/>
          <w:sz w:val="24"/>
          <w:szCs w:val="28"/>
          <w:lang w:eastAsia="zh-CN"/>
        </w:rPr>
        <w:t>实验结果符合预期，符合线性条件</w:t>
      </w:r>
    </w:p>
    <w:p w14:paraId="7332F8DD" w14:textId="77777777" w:rsidR="003E4039" w:rsidRDefault="00000000" w:rsidP="00D94D64">
      <w:pPr>
        <w:pStyle w:val="a6"/>
        <w:numPr>
          <w:ilvl w:val="1"/>
          <w:numId w:val="2"/>
        </w:numPr>
        <w:tabs>
          <w:tab w:val="left" w:pos="960"/>
          <w:tab w:val="left" w:pos="961"/>
        </w:tabs>
        <w:spacing w:before="66" w:line="288" w:lineRule="auto"/>
        <w:ind w:right="1374" w:firstLine="419"/>
        <w:rPr>
          <w:rFonts w:ascii="等线" w:eastAsia="等线" w:hint="eastAsia"/>
          <w:sz w:val="21"/>
        </w:rPr>
      </w:pPr>
      <w:r>
        <w:rPr>
          <w:rFonts w:ascii="等线" w:eastAsia="等线" w:hint="eastAsia"/>
          <w:spacing w:val="-2"/>
          <w:sz w:val="21"/>
          <w:lang w:eastAsia="zh-CN"/>
        </w:rPr>
        <w:t>改变一个系统的增益，并观察结果。</w:t>
      </w:r>
      <w:proofErr w:type="spellStart"/>
      <w:r>
        <w:rPr>
          <w:rFonts w:ascii="等线" w:eastAsia="等线" w:hint="eastAsia"/>
          <w:spacing w:val="-2"/>
          <w:sz w:val="21"/>
        </w:rPr>
        <w:t>记住确保增益</w:t>
      </w:r>
      <w:proofErr w:type="spellEnd"/>
      <w:r>
        <w:rPr>
          <w:rFonts w:ascii="等线" w:eastAsia="等线" w:hint="eastAsia"/>
          <w:spacing w:val="-2"/>
          <w:sz w:val="21"/>
        </w:rPr>
        <w:t xml:space="preserve"> </w:t>
      </w:r>
      <w:r>
        <w:rPr>
          <w:rFonts w:ascii="Times New Roman" w:eastAsia="Times New Roman"/>
          <w:spacing w:val="-1"/>
          <w:sz w:val="21"/>
        </w:rPr>
        <w:t>a1=b1</w:t>
      </w:r>
      <w:r>
        <w:rPr>
          <w:rFonts w:ascii="Times New Roman" w:eastAsia="Times New Roman"/>
          <w:spacing w:val="-8"/>
          <w:sz w:val="21"/>
        </w:rPr>
        <w:t xml:space="preserve"> </w:t>
      </w:r>
      <w:r>
        <w:rPr>
          <w:rFonts w:ascii="等线" w:eastAsia="等线" w:hint="eastAsia"/>
          <w:spacing w:val="-7"/>
          <w:sz w:val="21"/>
        </w:rPr>
        <w:t xml:space="preserve">且 </w:t>
      </w:r>
      <w:r>
        <w:rPr>
          <w:rFonts w:ascii="Times New Roman" w:eastAsia="Times New Roman"/>
          <w:sz w:val="21"/>
        </w:rPr>
        <w:t>a0=b0</w:t>
      </w:r>
      <w:r>
        <w:rPr>
          <w:rFonts w:ascii="等线" w:eastAsia="等线" w:hint="eastAsia"/>
          <w:sz w:val="21"/>
        </w:rPr>
        <w:t>，以实现一致的比较。</w:t>
      </w:r>
    </w:p>
    <w:p w14:paraId="058230B9" w14:textId="77777777" w:rsidR="003E4039" w:rsidRDefault="00000000" w:rsidP="00D94D64">
      <w:pPr>
        <w:pStyle w:val="a3"/>
        <w:spacing w:line="316" w:lineRule="exact"/>
        <w:ind w:left="120"/>
        <w:rPr>
          <w:rFonts w:hint="eastAsia"/>
          <w:lang w:eastAsia="zh-CN"/>
        </w:rPr>
      </w:pPr>
      <w:r>
        <w:rPr>
          <w:b/>
          <w:spacing w:val="-3"/>
          <w:lang w:eastAsia="zh-CN"/>
        </w:rPr>
        <w:t xml:space="preserve">问题 </w:t>
      </w:r>
      <w:r>
        <w:rPr>
          <w:b/>
          <w:lang w:eastAsia="zh-CN"/>
        </w:rPr>
        <w:t>7：</w:t>
      </w:r>
      <w:r>
        <w:rPr>
          <w:lang w:eastAsia="zh-CN"/>
        </w:rPr>
        <w:t>改变增益期间的结果表明这两个实验输入还符合线性条件吗？</w:t>
      </w:r>
    </w:p>
    <w:p w14:paraId="07A74A30" w14:textId="77777777" w:rsidR="003E4039" w:rsidRDefault="00000000" w:rsidP="00D94D64">
      <w:pPr>
        <w:spacing w:line="316" w:lineRule="exact"/>
        <w:ind w:firstLineChars="200" w:firstLine="482"/>
        <w:rPr>
          <w:rFonts w:ascii="楷体" w:eastAsia="楷体" w:hAnsi="楷体" w:cs="楷体" w:hint="eastAsia"/>
          <w:b/>
          <w:bCs/>
          <w:sz w:val="24"/>
          <w:szCs w:val="24"/>
          <w:lang w:eastAsia="zh-CN"/>
        </w:rPr>
      </w:pPr>
      <w:r w:rsidRPr="00625ECD">
        <w:rPr>
          <w:rFonts w:ascii="楷体" w:eastAsia="楷体" w:hAnsi="楷体" w:cs="楷体" w:hint="eastAsia"/>
          <w:b/>
          <w:bCs/>
          <w:sz w:val="24"/>
          <w:szCs w:val="24"/>
          <w:lang w:eastAsia="zh-CN"/>
        </w:rPr>
        <w:t>符合线性条件</w:t>
      </w:r>
    </w:p>
    <w:p w14:paraId="1DCA015D" w14:textId="77777777" w:rsidR="008C78F2" w:rsidRDefault="008C78F2" w:rsidP="00D94D64">
      <w:pPr>
        <w:spacing w:line="316" w:lineRule="exact"/>
        <w:ind w:firstLineChars="200" w:firstLine="482"/>
        <w:rPr>
          <w:rFonts w:ascii="楷体" w:eastAsia="楷体" w:hAnsi="楷体" w:cs="楷体" w:hint="eastAsia"/>
          <w:b/>
          <w:bCs/>
          <w:sz w:val="24"/>
          <w:szCs w:val="24"/>
          <w:lang w:eastAsia="zh-CN"/>
        </w:rPr>
      </w:pPr>
    </w:p>
    <w:p w14:paraId="69A320B4" w14:textId="77777777" w:rsidR="008C78F2" w:rsidRDefault="008C78F2" w:rsidP="008C78F2">
      <w:pPr>
        <w:pStyle w:val="1"/>
        <w:ind w:left="0"/>
        <w:rPr>
          <w:rFonts w:hint="eastAsia"/>
          <w:w w:val="95"/>
          <w:lang w:eastAsia="zh-CN"/>
        </w:rPr>
      </w:pPr>
      <w:bookmarkStart w:id="6" w:name="_Hlk186484502"/>
      <w:r>
        <w:rPr>
          <w:rFonts w:hint="eastAsia"/>
          <w:w w:val="95"/>
          <w:lang w:eastAsia="zh-CN"/>
        </w:rPr>
        <w:lastRenderedPageBreak/>
        <w:t>五</w:t>
      </w:r>
      <w:r>
        <w:rPr>
          <w:w w:val="95"/>
          <w:lang w:eastAsia="zh-CN"/>
        </w:rPr>
        <w:t>、</w:t>
      </w:r>
      <w:r w:rsidRPr="00FE42A4">
        <w:rPr>
          <w:w w:val="95"/>
          <w:lang w:eastAsia="zh-CN"/>
        </w:rPr>
        <w:t>实验总结与思考</w:t>
      </w:r>
    </w:p>
    <w:p w14:paraId="2D2EC138" w14:textId="77777777" w:rsidR="008C78F2" w:rsidRDefault="008C78F2" w:rsidP="008C78F2">
      <w:pPr>
        <w:rPr>
          <w:rFonts w:hint="eastAsia"/>
          <w:b/>
          <w:bCs/>
          <w:lang w:eastAsia="zh-CN"/>
        </w:rPr>
      </w:pPr>
    </w:p>
    <w:p w14:paraId="322A8404" w14:textId="60B57AA4" w:rsidR="008C78F2" w:rsidRPr="00517190" w:rsidRDefault="008C78F2" w:rsidP="00517190">
      <w:pPr>
        <w:ind w:rightChars="270" w:right="594" w:firstLineChars="200" w:firstLine="442"/>
        <w:rPr>
          <w:rFonts w:ascii="楷体" w:eastAsia="楷体" w:hAnsi="楷体" w:hint="eastAsia"/>
          <w:b/>
          <w:bCs/>
          <w:lang w:eastAsia="zh-CN"/>
        </w:rPr>
      </w:pPr>
      <w:r w:rsidRPr="00517190">
        <w:rPr>
          <w:rFonts w:ascii="楷体" w:eastAsia="楷体" w:hAnsi="楷体" w:hint="eastAsia"/>
          <w:b/>
          <w:bCs/>
          <w:lang w:eastAsia="zh-CN"/>
        </w:rPr>
        <w:t>1. 实验总结</w:t>
      </w:r>
    </w:p>
    <w:p w14:paraId="24175323" w14:textId="77777777" w:rsidR="008C78F2" w:rsidRPr="00517190" w:rsidRDefault="008C78F2" w:rsidP="00517190">
      <w:pPr>
        <w:ind w:rightChars="270" w:right="594" w:firstLineChars="200" w:firstLine="440"/>
        <w:rPr>
          <w:rFonts w:ascii="楷体" w:eastAsia="楷体" w:hAnsi="楷体" w:hint="eastAsia"/>
          <w:lang w:eastAsia="zh-CN"/>
        </w:rPr>
      </w:pPr>
      <w:r w:rsidRPr="00517190">
        <w:rPr>
          <w:rFonts w:ascii="楷体" w:eastAsia="楷体" w:hAnsi="楷体" w:hint="eastAsia"/>
          <w:lang w:eastAsia="zh-CN"/>
        </w:rPr>
        <w:t>(1) 线性系统的实验总结</w:t>
      </w:r>
    </w:p>
    <w:p w14:paraId="2DDD3CB5" w14:textId="77777777" w:rsidR="008C78F2" w:rsidRPr="00517190" w:rsidRDefault="008C78F2" w:rsidP="00517190">
      <w:pPr>
        <w:ind w:rightChars="270" w:right="594" w:firstLineChars="200" w:firstLine="440"/>
        <w:rPr>
          <w:rFonts w:ascii="楷体" w:eastAsia="楷体" w:hAnsi="楷体" w:hint="eastAsia"/>
          <w:lang w:eastAsia="zh-CN"/>
        </w:rPr>
      </w:pPr>
      <w:r w:rsidRPr="00517190">
        <w:rPr>
          <w:rFonts w:ascii="楷体" w:eastAsia="楷体" w:hAnsi="楷体" w:hint="eastAsia"/>
          <w:lang w:eastAsia="zh-CN"/>
        </w:rPr>
        <w:t>实验现象：</w:t>
      </w:r>
    </w:p>
    <w:p w14:paraId="1B6EC12D" w14:textId="77777777" w:rsidR="008C78F2" w:rsidRPr="00517190" w:rsidRDefault="008C78F2" w:rsidP="00517190">
      <w:pPr>
        <w:ind w:rightChars="270" w:right="594" w:firstLineChars="200" w:firstLine="440"/>
        <w:rPr>
          <w:rFonts w:ascii="楷体" w:eastAsia="楷体" w:hAnsi="楷体" w:hint="eastAsia"/>
          <w:lang w:eastAsia="zh-CN"/>
        </w:rPr>
      </w:pPr>
      <w:r w:rsidRPr="00517190">
        <w:rPr>
          <w:rFonts w:ascii="楷体" w:eastAsia="楷体" w:hAnsi="楷体" w:hint="eastAsia"/>
          <w:lang w:eastAsia="zh-CN"/>
        </w:rPr>
        <w:t>线性系统对输入信号的叠加和比例调整具有可预测的输出结果。</w:t>
      </w:r>
    </w:p>
    <w:p w14:paraId="02F59186" w14:textId="77777777" w:rsidR="008C78F2" w:rsidRPr="00517190" w:rsidRDefault="008C78F2" w:rsidP="00517190">
      <w:pPr>
        <w:ind w:rightChars="270" w:right="594" w:firstLineChars="200" w:firstLine="440"/>
        <w:rPr>
          <w:rFonts w:ascii="楷体" w:eastAsia="楷体" w:hAnsi="楷体" w:hint="eastAsia"/>
          <w:lang w:eastAsia="zh-CN"/>
        </w:rPr>
      </w:pPr>
      <w:r w:rsidRPr="00517190">
        <w:rPr>
          <w:rFonts w:ascii="楷体" w:eastAsia="楷体" w:hAnsi="楷体" w:hint="eastAsia"/>
          <w:lang w:eastAsia="zh-CN"/>
        </w:rPr>
        <w:t>对单一正弦信号输入，输出信号的频率保持不变，但幅度和相位可能会因系统特性（如滤波器）而改变。</w:t>
      </w:r>
    </w:p>
    <w:p w14:paraId="21DC81AC" w14:textId="77777777" w:rsidR="008C78F2" w:rsidRPr="00517190" w:rsidRDefault="008C78F2" w:rsidP="00517190">
      <w:pPr>
        <w:ind w:rightChars="270" w:right="594" w:firstLineChars="200" w:firstLine="440"/>
        <w:rPr>
          <w:rFonts w:ascii="楷体" w:eastAsia="楷体" w:hAnsi="楷体" w:hint="eastAsia"/>
          <w:lang w:eastAsia="zh-CN"/>
        </w:rPr>
      </w:pPr>
      <w:r w:rsidRPr="00517190">
        <w:rPr>
          <w:rFonts w:ascii="楷体" w:eastAsia="楷体" w:hAnsi="楷体" w:hint="eastAsia"/>
          <w:lang w:eastAsia="zh-CN"/>
        </w:rPr>
        <w:t>对多个叠加信号，系统的输出是每个输入分量响应的叠加，验证了叠加性。</w:t>
      </w:r>
    </w:p>
    <w:p w14:paraId="23675B9C" w14:textId="77777777" w:rsidR="008C78F2" w:rsidRPr="00517190" w:rsidRDefault="008C78F2" w:rsidP="00517190">
      <w:pPr>
        <w:ind w:rightChars="270" w:right="594" w:firstLineChars="200" w:firstLine="440"/>
        <w:rPr>
          <w:rFonts w:ascii="楷体" w:eastAsia="楷体" w:hAnsi="楷体" w:hint="eastAsia"/>
          <w:lang w:eastAsia="zh-CN"/>
        </w:rPr>
      </w:pPr>
      <w:r w:rsidRPr="00517190">
        <w:rPr>
          <w:rFonts w:ascii="楷体" w:eastAsia="楷体" w:hAnsi="楷体" w:hint="eastAsia"/>
          <w:lang w:eastAsia="zh-CN"/>
        </w:rPr>
        <w:t>实验结果： 线性系统符合叠加性和齐次性的理论要求。系统的频率响应可以通过实验测量的幅频特性和相频特性进行验证，实验结果与理论分析一致。</w:t>
      </w:r>
    </w:p>
    <w:p w14:paraId="4F323C06" w14:textId="77777777" w:rsidR="008C78F2" w:rsidRPr="00517190" w:rsidRDefault="008C78F2" w:rsidP="00517190">
      <w:pPr>
        <w:ind w:rightChars="270" w:right="594" w:firstLineChars="200" w:firstLine="440"/>
        <w:rPr>
          <w:rFonts w:ascii="楷体" w:eastAsia="楷体" w:hAnsi="楷体" w:hint="eastAsia"/>
          <w:lang w:eastAsia="zh-CN"/>
        </w:rPr>
      </w:pPr>
      <w:r w:rsidRPr="00517190">
        <w:rPr>
          <w:rFonts w:ascii="楷体" w:eastAsia="楷体" w:hAnsi="楷体" w:hint="eastAsia"/>
          <w:lang w:eastAsia="zh-CN"/>
        </w:rPr>
        <w:t>(2) 非线性系统的实验总结</w:t>
      </w:r>
    </w:p>
    <w:p w14:paraId="55358F8A" w14:textId="77777777" w:rsidR="008C78F2" w:rsidRPr="00517190" w:rsidRDefault="008C78F2" w:rsidP="00517190">
      <w:pPr>
        <w:ind w:rightChars="270" w:right="594" w:firstLineChars="200" w:firstLine="440"/>
        <w:rPr>
          <w:rFonts w:ascii="楷体" w:eastAsia="楷体" w:hAnsi="楷体" w:hint="eastAsia"/>
          <w:lang w:eastAsia="zh-CN"/>
        </w:rPr>
      </w:pPr>
      <w:r w:rsidRPr="00517190">
        <w:rPr>
          <w:rFonts w:ascii="楷体" w:eastAsia="楷体" w:hAnsi="楷体" w:hint="eastAsia"/>
          <w:lang w:eastAsia="zh-CN"/>
        </w:rPr>
        <w:t>实验现象：</w:t>
      </w:r>
    </w:p>
    <w:p w14:paraId="02D0876A" w14:textId="77777777" w:rsidR="008C78F2" w:rsidRPr="00517190" w:rsidRDefault="008C78F2" w:rsidP="00517190">
      <w:pPr>
        <w:ind w:rightChars="270" w:right="594" w:firstLineChars="200" w:firstLine="440"/>
        <w:rPr>
          <w:rFonts w:ascii="楷体" w:eastAsia="楷体" w:hAnsi="楷体" w:hint="eastAsia"/>
          <w:lang w:eastAsia="zh-CN"/>
        </w:rPr>
      </w:pPr>
      <w:r w:rsidRPr="00517190">
        <w:rPr>
          <w:rFonts w:ascii="楷体" w:eastAsia="楷体" w:hAnsi="楷体" w:hint="eastAsia"/>
          <w:lang w:eastAsia="zh-CN"/>
        </w:rPr>
        <w:t>非线性系统对输入信号的叠加响应不符合叠加性。例如，输入两个正弦波后，输出中出现新的频率分量（如谐波和交叉调制分量）。</w:t>
      </w:r>
    </w:p>
    <w:p w14:paraId="14E79EAA" w14:textId="77777777" w:rsidR="008C78F2" w:rsidRPr="00517190" w:rsidRDefault="008C78F2" w:rsidP="00517190">
      <w:pPr>
        <w:ind w:rightChars="270" w:right="594" w:firstLineChars="200" w:firstLine="440"/>
        <w:rPr>
          <w:rFonts w:ascii="楷体" w:eastAsia="楷体" w:hAnsi="楷体" w:hint="eastAsia"/>
          <w:lang w:eastAsia="zh-CN"/>
        </w:rPr>
      </w:pPr>
      <w:r w:rsidRPr="00517190">
        <w:rPr>
          <w:rFonts w:ascii="楷体" w:eastAsia="楷体" w:hAnsi="楷体" w:hint="eastAsia"/>
          <w:lang w:eastAsia="zh-CN"/>
        </w:rPr>
        <w:t>输入正弦波时，系统输出包含谐波分量，例如倍频、三次谐波等。</w:t>
      </w:r>
    </w:p>
    <w:p w14:paraId="14BE993C" w14:textId="77777777" w:rsidR="008C78F2" w:rsidRPr="00517190" w:rsidRDefault="008C78F2" w:rsidP="00517190">
      <w:pPr>
        <w:ind w:rightChars="270" w:right="594" w:firstLineChars="200" w:firstLine="440"/>
        <w:rPr>
          <w:rFonts w:ascii="楷体" w:eastAsia="楷体" w:hAnsi="楷体" w:hint="eastAsia"/>
          <w:lang w:eastAsia="zh-CN"/>
        </w:rPr>
      </w:pPr>
      <w:r w:rsidRPr="00517190">
        <w:rPr>
          <w:rFonts w:ascii="楷体" w:eastAsia="楷体" w:hAnsi="楷体" w:hint="eastAsia"/>
          <w:lang w:eastAsia="zh-CN"/>
        </w:rPr>
        <w:t>输入较大幅度信号时，非线性系统可能出现饱和现象，输出被“削顶”或限制在一定范围内。</w:t>
      </w:r>
    </w:p>
    <w:p w14:paraId="6F094320" w14:textId="77777777" w:rsidR="008C78F2" w:rsidRPr="00517190" w:rsidRDefault="008C78F2" w:rsidP="00517190">
      <w:pPr>
        <w:ind w:rightChars="270" w:right="594" w:firstLineChars="200" w:firstLine="440"/>
        <w:rPr>
          <w:rFonts w:ascii="楷体" w:eastAsia="楷体" w:hAnsi="楷体" w:hint="eastAsia"/>
          <w:lang w:eastAsia="zh-CN"/>
        </w:rPr>
      </w:pPr>
      <w:r w:rsidRPr="00517190">
        <w:rPr>
          <w:rFonts w:ascii="楷体" w:eastAsia="楷体" w:hAnsi="楷体" w:hint="eastAsia"/>
          <w:lang w:eastAsia="zh-CN"/>
        </w:rPr>
        <w:t>实验结果： 非线性系统不满足线性系统的特性，其输出信号可能出现频率失真和波形畸变。实验验证了非线性系统的特殊频谱特性，并分析了非线性行为的影响。</w:t>
      </w:r>
    </w:p>
    <w:p w14:paraId="1149C444" w14:textId="77777777" w:rsidR="008C78F2" w:rsidRPr="00517190" w:rsidRDefault="008C78F2" w:rsidP="00517190">
      <w:pPr>
        <w:ind w:rightChars="270" w:right="594" w:firstLineChars="200" w:firstLine="442"/>
        <w:rPr>
          <w:rFonts w:ascii="楷体" w:eastAsia="楷体" w:hAnsi="楷体" w:hint="eastAsia"/>
          <w:b/>
          <w:bCs/>
          <w:lang w:eastAsia="zh-CN"/>
        </w:rPr>
      </w:pPr>
    </w:p>
    <w:p w14:paraId="51610288" w14:textId="75B73A70" w:rsidR="008C78F2" w:rsidRPr="00517190" w:rsidRDefault="008C78F2" w:rsidP="00517190">
      <w:pPr>
        <w:ind w:rightChars="270" w:right="594" w:firstLineChars="200" w:firstLine="442"/>
        <w:rPr>
          <w:rFonts w:ascii="楷体" w:eastAsia="楷体" w:hAnsi="楷体" w:hint="eastAsia"/>
          <w:b/>
          <w:bCs/>
          <w:lang w:eastAsia="zh-CN"/>
        </w:rPr>
      </w:pPr>
      <w:r w:rsidRPr="00517190">
        <w:rPr>
          <w:rFonts w:ascii="楷体" w:eastAsia="楷体" w:hAnsi="楷体" w:hint="eastAsia"/>
          <w:b/>
          <w:bCs/>
          <w:lang w:eastAsia="zh-CN"/>
        </w:rPr>
        <w:t>2. 实验思考</w:t>
      </w:r>
    </w:p>
    <w:p w14:paraId="11AB086E" w14:textId="77777777" w:rsidR="008C78F2" w:rsidRPr="00517190" w:rsidRDefault="008C78F2" w:rsidP="00517190">
      <w:pPr>
        <w:ind w:rightChars="270" w:right="594" w:firstLineChars="200" w:firstLine="440"/>
        <w:rPr>
          <w:rFonts w:ascii="楷体" w:eastAsia="楷体" w:hAnsi="楷体" w:hint="eastAsia"/>
          <w:lang w:eastAsia="zh-CN"/>
        </w:rPr>
      </w:pPr>
      <w:r w:rsidRPr="00517190">
        <w:rPr>
          <w:rFonts w:ascii="楷体" w:eastAsia="楷体" w:hAnsi="楷体" w:hint="eastAsia"/>
          <w:lang w:eastAsia="zh-CN"/>
        </w:rPr>
        <w:t>(1) 线性系统的关键特性</w:t>
      </w:r>
    </w:p>
    <w:p w14:paraId="696F2273" w14:textId="77777777" w:rsidR="008C78F2" w:rsidRPr="00517190" w:rsidRDefault="008C78F2" w:rsidP="00517190">
      <w:pPr>
        <w:ind w:rightChars="270" w:right="594" w:firstLineChars="200" w:firstLine="440"/>
        <w:rPr>
          <w:rFonts w:ascii="楷体" w:eastAsia="楷体" w:hAnsi="楷体" w:hint="eastAsia"/>
          <w:lang w:eastAsia="zh-CN"/>
        </w:rPr>
      </w:pPr>
      <w:r w:rsidRPr="00517190">
        <w:rPr>
          <w:rFonts w:ascii="楷体" w:eastAsia="楷体" w:hAnsi="楷体" w:hint="eastAsia"/>
          <w:lang w:eastAsia="zh-CN"/>
        </w:rPr>
        <w:t>叠加性的重要性： 线性系统的叠加性使得复杂信号可以通过分解成简单分量（如正弦波）的方式来分析。这一特性在信号处理和系统分析中具有极大的便利性，例如滤波器设计和频率响应分析。</w:t>
      </w:r>
    </w:p>
    <w:p w14:paraId="67898259" w14:textId="77777777" w:rsidR="008C78F2" w:rsidRPr="00517190" w:rsidRDefault="008C78F2" w:rsidP="00517190">
      <w:pPr>
        <w:ind w:rightChars="270" w:right="594" w:firstLineChars="200" w:firstLine="440"/>
        <w:rPr>
          <w:rFonts w:ascii="楷体" w:eastAsia="楷体" w:hAnsi="楷体" w:hint="eastAsia"/>
          <w:lang w:eastAsia="zh-CN"/>
        </w:rPr>
      </w:pPr>
      <w:r w:rsidRPr="00517190">
        <w:rPr>
          <w:rFonts w:ascii="楷体" w:eastAsia="楷体" w:hAnsi="楷体" w:hint="eastAsia"/>
          <w:lang w:eastAsia="zh-CN"/>
        </w:rPr>
        <w:t>线性系统的局限性： 尽管线性系统分析方法简单且有理论保障，但实际系统中往往存在非线性特性（如器件饱和、寄生效应）。因此，线性假设并非对所有情况适用，实验验证有助于发现实际系统的偏差。</w:t>
      </w:r>
    </w:p>
    <w:p w14:paraId="215A71BE" w14:textId="77777777" w:rsidR="008C78F2" w:rsidRPr="00517190" w:rsidRDefault="008C78F2" w:rsidP="00517190">
      <w:pPr>
        <w:ind w:rightChars="270" w:right="594" w:firstLineChars="200" w:firstLine="440"/>
        <w:rPr>
          <w:rFonts w:ascii="楷体" w:eastAsia="楷体" w:hAnsi="楷体" w:hint="eastAsia"/>
          <w:lang w:eastAsia="zh-CN"/>
        </w:rPr>
      </w:pPr>
      <w:r w:rsidRPr="00517190">
        <w:rPr>
          <w:rFonts w:ascii="楷体" w:eastAsia="楷体" w:hAnsi="楷体" w:hint="eastAsia"/>
          <w:lang w:eastAsia="zh-CN"/>
        </w:rPr>
        <w:t>(2) 非线性系统的影响</w:t>
      </w:r>
    </w:p>
    <w:p w14:paraId="25CA3E99" w14:textId="77777777" w:rsidR="008C78F2" w:rsidRPr="00517190" w:rsidRDefault="008C78F2" w:rsidP="00517190">
      <w:pPr>
        <w:ind w:rightChars="270" w:right="594" w:firstLineChars="200" w:firstLine="440"/>
        <w:rPr>
          <w:rFonts w:ascii="楷体" w:eastAsia="楷体" w:hAnsi="楷体" w:hint="eastAsia"/>
          <w:lang w:eastAsia="zh-CN"/>
        </w:rPr>
      </w:pPr>
      <w:r w:rsidRPr="00517190">
        <w:rPr>
          <w:rFonts w:ascii="楷体" w:eastAsia="楷体" w:hAnsi="楷体" w:hint="eastAsia"/>
          <w:lang w:eastAsia="zh-CN"/>
        </w:rPr>
        <w:t>频谱扩展： 非线性系统会导致输入信号的频谱扩展，例如生成谐波分量和交叉调制分量。这种特性在某些情况下是有益的（如倍频器），但在大多数情况下会引入失真，影响信号质量。</w:t>
      </w:r>
    </w:p>
    <w:p w14:paraId="5AD02C60" w14:textId="77777777" w:rsidR="008C78F2" w:rsidRPr="00517190" w:rsidRDefault="008C78F2" w:rsidP="00517190">
      <w:pPr>
        <w:ind w:rightChars="270" w:right="594" w:firstLineChars="200" w:firstLine="440"/>
        <w:rPr>
          <w:rFonts w:ascii="楷体" w:eastAsia="楷体" w:hAnsi="楷体" w:hint="eastAsia"/>
          <w:lang w:eastAsia="zh-CN"/>
        </w:rPr>
      </w:pPr>
      <w:r w:rsidRPr="00517190">
        <w:rPr>
          <w:rFonts w:ascii="楷体" w:eastAsia="楷体" w:hAnsi="楷体" w:hint="eastAsia"/>
          <w:lang w:eastAsia="zh-CN"/>
        </w:rPr>
        <w:t>非线性失真的应用与规避： 非线性效应在某些领域被用于特定目的，如信号调制、谐波生成或波形整形。然而，对于通信系统或音频处理中的高保真要求，非线性失真通常是不希望的，需要通过系统设计或校正手段进行规避。</w:t>
      </w:r>
    </w:p>
    <w:p w14:paraId="7F4352EF" w14:textId="77777777" w:rsidR="008C78F2" w:rsidRPr="00517190" w:rsidRDefault="008C78F2" w:rsidP="00517190">
      <w:pPr>
        <w:ind w:rightChars="270" w:right="594" w:firstLineChars="200" w:firstLine="440"/>
        <w:rPr>
          <w:rFonts w:ascii="楷体" w:eastAsia="楷体" w:hAnsi="楷体" w:hint="eastAsia"/>
          <w:lang w:eastAsia="zh-CN"/>
        </w:rPr>
      </w:pPr>
      <w:r w:rsidRPr="00517190">
        <w:rPr>
          <w:rFonts w:ascii="楷体" w:eastAsia="楷体" w:hAnsi="楷体" w:hint="eastAsia"/>
          <w:lang w:eastAsia="zh-CN"/>
        </w:rPr>
        <w:t>(3) 实验方法与误差分析</w:t>
      </w:r>
    </w:p>
    <w:p w14:paraId="54D1A8E3" w14:textId="77777777" w:rsidR="008C78F2" w:rsidRPr="00517190" w:rsidRDefault="008C78F2" w:rsidP="00517190">
      <w:pPr>
        <w:ind w:rightChars="270" w:right="594" w:firstLineChars="200" w:firstLine="440"/>
        <w:rPr>
          <w:rFonts w:ascii="楷体" w:eastAsia="楷体" w:hAnsi="楷体" w:hint="eastAsia"/>
          <w:lang w:eastAsia="zh-CN"/>
        </w:rPr>
      </w:pPr>
      <w:r w:rsidRPr="00517190">
        <w:rPr>
          <w:rFonts w:ascii="楷体" w:eastAsia="楷体" w:hAnsi="楷体" w:hint="eastAsia"/>
          <w:lang w:eastAsia="zh-CN"/>
        </w:rPr>
        <w:t>实验误差来源：</w:t>
      </w:r>
    </w:p>
    <w:p w14:paraId="0A48F54B" w14:textId="77777777" w:rsidR="008C78F2" w:rsidRPr="00517190" w:rsidRDefault="008C78F2" w:rsidP="00517190">
      <w:pPr>
        <w:ind w:rightChars="270" w:right="594" w:firstLineChars="200" w:firstLine="440"/>
        <w:rPr>
          <w:rFonts w:ascii="楷体" w:eastAsia="楷体" w:hAnsi="楷体" w:hint="eastAsia"/>
          <w:lang w:eastAsia="zh-CN"/>
        </w:rPr>
      </w:pPr>
      <w:r w:rsidRPr="00517190">
        <w:rPr>
          <w:rFonts w:ascii="楷体" w:eastAsia="楷体" w:hAnsi="楷体" w:hint="eastAsia"/>
          <w:lang w:eastAsia="zh-CN"/>
        </w:rPr>
        <w:t>仪器精度：实验中使用的信号发生器和测量设备可能引入微小误差。</w:t>
      </w:r>
    </w:p>
    <w:p w14:paraId="2BF6F625" w14:textId="77777777" w:rsidR="008C78F2" w:rsidRPr="00517190" w:rsidRDefault="008C78F2" w:rsidP="00517190">
      <w:pPr>
        <w:ind w:rightChars="270" w:right="594" w:firstLineChars="200" w:firstLine="440"/>
        <w:rPr>
          <w:rFonts w:ascii="楷体" w:eastAsia="楷体" w:hAnsi="楷体" w:hint="eastAsia"/>
          <w:lang w:eastAsia="zh-CN"/>
        </w:rPr>
      </w:pPr>
      <w:r w:rsidRPr="00517190">
        <w:rPr>
          <w:rFonts w:ascii="楷体" w:eastAsia="楷体" w:hAnsi="楷体" w:hint="eastAsia"/>
          <w:lang w:eastAsia="zh-CN"/>
        </w:rPr>
        <w:t>电路非理想特性：如寄生电阻、电容、温度效应等对系统特性的影响。</w:t>
      </w:r>
    </w:p>
    <w:p w14:paraId="3C4DB040" w14:textId="77777777" w:rsidR="008C78F2" w:rsidRPr="00517190" w:rsidRDefault="008C78F2" w:rsidP="00517190">
      <w:pPr>
        <w:ind w:rightChars="270" w:right="594" w:firstLineChars="200" w:firstLine="440"/>
        <w:rPr>
          <w:rFonts w:ascii="楷体" w:eastAsia="楷体" w:hAnsi="楷体" w:hint="eastAsia"/>
          <w:lang w:eastAsia="zh-CN"/>
        </w:rPr>
      </w:pPr>
      <w:r w:rsidRPr="00517190">
        <w:rPr>
          <w:rFonts w:ascii="楷体" w:eastAsia="楷体" w:hAnsi="楷体" w:hint="eastAsia"/>
          <w:lang w:eastAsia="zh-CN"/>
        </w:rPr>
        <w:t>数字仿真误差：在数值计算中，采样频率和量化精度可能导致分析结果与理论存在偏差。</w:t>
      </w:r>
    </w:p>
    <w:p w14:paraId="6E93D530" w14:textId="0B6F53AE" w:rsidR="008C78F2" w:rsidRPr="00517190" w:rsidRDefault="008C78F2" w:rsidP="00517190">
      <w:pPr>
        <w:spacing w:line="316" w:lineRule="exact"/>
        <w:ind w:rightChars="270" w:right="594" w:firstLineChars="200" w:firstLine="440"/>
        <w:rPr>
          <w:rFonts w:ascii="楷体" w:eastAsia="楷体" w:hAnsi="楷体" w:cs="楷体" w:hint="eastAsia"/>
          <w:b/>
          <w:bCs/>
          <w:sz w:val="24"/>
          <w:szCs w:val="24"/>
          <w:lang w:eastAsia="zh-CN"/>
        </w:rPr>
        <w:sectPr w:rsidR="008C78F2" w:rsidRPr="00517190" w:rsidSect="002B23F2">
          <w:pgSz w:w="11910" w:h="16840"/>
          <w:pgMar w:top="1580" w:right="420" w:bottom="1440" w:left="1680" w:header="0" w:footer="1198" w:gutter="0"/>
          <w:cols w:space="720"/>
        </w:sectPr>
      </w:pPr>
      <w:r w:rsidRPr="00517190">
        <w:rPr>
          <w:rFonts w:ascii="楷体" w:eastAsia="楷体" w:hAnsi="楷体" w:hint="eastAsia"/>
          <w:lang w:eastAsia="zh-CN"/>
        </w:rPr>
        <w:t>改进思路： 提高实验仪器精度、优化电路设计以及使用高效的信号处理算法，可减少误差，提高实验结果的可信度。</w:t>
      </w:r>
      <w:bookmarkEnd w:id="6"/>
    </w:p>
    <w:p w14:paraId="3866842E" w14:textId="77777777" w:rsidR="003E4039" w:rsidRDefault="003E4039" w:rsidP="00D94D64">
      <w:pPr>
        <w:pStyle w:val="a3"/>
        <w:spacing w:before="8"/>
        <w:rPr>
          <w:rFonts w:hint="eastAsia"/>
          <w:sz w:val="15"/>
          <w:lang w:eastAsia="zh-CN"/>
        </w:rPr>
      </w:pPr>
    </w:p>
    <w:p w14:paraId="4FE9A85C" w14:textId="77777777" w:rsidR="003E4039" w:rsidRDefault="00000000" w:rsidP="00D94D64">
      <w:pPr>
        <w:spacing w:before="49"/>
        <w:ind w:right="690"/>
        <w:jc w:val="center"/>
        <w:rPr>
          <w:rFonts w:ascii="宋体" w:eastAsia="宋体" w:hint="eastAsia"/>
          <w:b/>
          <w:sz w:val="36"/>
          <w:lang w:eastAsia="zh-CN"/>
        </w:rPr>
      </w:pPr>
      <w:bookmarkStart w:id="7" w:name="_bookmark11"/>
      <w:bookmarkEnd w:id="7"/>
      <w:r>
        <w:rPr>
          <w:rFonts w:ascii="宋体" w:eastAsia="宋体" w:hint="eastAsia"/>
          <w:b/>
          <w:spacing w:val="14"/>
          <w:sz w:val="36"/>
          <w:lang w:eastAsia="zh-CN"/>
        </w:rPr>
        <w:t>实验二 傅里叶级数分析</w:t>
      </w:r>
    </w:p>
    <w:p w14:paraId="51ECAE7B" w14:textId="77777777" w:rsidR="003E4039" w:rsidRDefault="003E4039" w:rsidP="00D94D64">
      <w:pPr>
        <w:pStyle w:val="a3"/>
        <w:spacing w:before="6"/>
        <w:rPr>
          <w:rFonts w:ascii="宋体" w:hint="eastAsia"/>
          <w:b/>
          <w:sz w:val="29"/>
          <w:lang w:eastAsia="zh-CN"/>
        </w:rPr>
      </w:pPr>
    </w:p>
    <w:p w14:paraId="7FEE9572" w14:textId="77777777" w:rsidR="003E4039" w:rsidRDefault="00000000" w:rsidP="00D94D64">
      <w:pPr>
        <w:pStyle w:val="1"/>
        <w:spacing w:before="66"/>
        <w:rPr>
          <w:rFonts w:hint="eastAsia"/>
          <w:lang w:eastAsia="zh-CN"/>
        </w:rPr>
      </w:pPr>
      <w:bookmarkStart w:id="8" w:name="_bookmark12"/>
      <w:bookmarkEnd w:id="8"/>
      <w:r>
        <w:rPr>
          <w:w w:val="95"/>
          <w:lang w:eastAsia="zh-CN"/>
        </w:rPr>
        <w:t>一、实验目的</w:t>
      </w:r>
    </w:p>
    <w:p w14:paraId="7EE844C6" w14:textId="77777777" w:rsidR="003E4039" w:rsidRDefault="00000000" w:rsidP="00D94D64">
      <w:pPr>
        <w:pStyle w:val="a3"/>
        <w:spacing w:before="208" w:line="288" w:lineRule="auto"/>
        <w:ind w:left="120" w:right="1371" w:firstLine="419"/>
        <w:rPr>
          <w:rFonts w:hint="eastAsia"/>
          <w:lang w:eastAsia="zh-CN"/>
        </w:rPr>
      </w:pPr>
      <w:r>
        <w:rPr>
          <w:spacing w:val="-4"/>
          <w:lang w:eastAsia="zh-CN"/>
        </w:rPr>
        <w:t>用一系列正弦和余弦波形合成任意的周期性信号。验证傅里叶级数公式。搭建并使用一</w:t>
      </w:r>
      <w:r>
        <w:rPr>
          <w:lang w:eastAsia="zh-CN"/>
        </w:rPr>
        <w:t>个傅里叶级数分析仪。证明周期波形可以分解为多个正弦信号的</w:t>
      </w:r>
      <w:proofErr w:type="gramStart"/>
      <w:r>
        <w:rPr>
          <w:lang w:eastAsia="zh-CN"/>
        </w:rPr>
        <w:t>和</w:t>
      </w:r>
      <w:proofErr w:type="gramEnd"/>
      <w:r>
        <w:rPr>
          <w:lang w:eastAsia="zh-CN"/>
        </w:rPr>
        <w:t>。</w:t>
      </w:r>
    </w:p>
    <w:p w14:paraId="2FA364A1" w14:textId="77777777" w:rsidR="003E4039" w:rsidRDefault="003E4039" w:rsidP="00D94D64">
      <w:pPr>
        <w:pStyle w:val="a3"/>
        <w:spacing w:before="8"/>
        <w:rPr>
          <w:rFonts w:hint="eastAsia"/>
          <w:sz w:val="18"/>
          <w:lang w:eastAsia="zh-CN"/>
        </w:rPr>
      </w:pPr>
    </w:p>
    <w:p w14:paraId="6FA7E251" w14:textId="7A00246E" w:rsidR="003E4039" w:rsidRDefault="00000000" w:rsidP="00A267D8">
      <w:pPr>
        <w:pStyle w:val="1"/>
        <w:rPr>
          <w:rFonts w:hint="eastAsia"/>
          <w:w w:val="95"/>
          <w:lang w:eastAsia="zh-CN"/>
        </w:rPr>
      </w:pPr>
      <w:bookmarkStart w:id="9" w:name="_bookmark13"/>
      <w:bookmarkStart w:id="10" w:name="_bookmark14"/>
      <w:bookmarkEnd w:id="9"/>
      <w:bookmarkEnd w:id="10"/>
      <w:r>
        <w:rPr>
          <w:w w:val="95"/>
          <w:lang w:eastAsia="zh-CN"/>
        </w:rPr>
        <w:t>二、</w:t>
      </w:r>
      <w:r w:rsidR="00A267D8">
        <w:rPr>
          <w:rFonts w:hint="eastAsia"/>
          <w:w w:val="95"/>
          <w:lang w:eastAsia="zh-CN"/>
        </w:rPr>
        <w:t>实验原理</w:t>
      </w:r>
    </w:p>
    <w:p w14:paraId="14931AC1" w14:textId="77777777" w:rsidR="00A267D8" w:rsidRDefault="00A267D8" w:rsidP="00A267D8">
      <w:pPr>
        <w:pStyle w:val="1"/>
        <w:rPr>
          <w:rFonts w:hint="eastAsia"/>
          <w:lang w:eastAsia="zh-CN"/>
        </w:rPr>
      </w:pPr>
    </w:p>
    <w:p w14:paraId="16A242CD" w14:textId="4F7231C4" w:rsidR="003E4039" w:rsidRDefault="00A267D8" w:rsidP="00D94D64">
      <w:pPr>
        <w:pStyle w:val="a3"/>
        <w:spacing w:before="8"/>
        <w:rPr>
          <w:rFonts w:hint="eastAsia"/>
          <w:sz w:val="22"/>
          <w:lang w:eastAsia="zh-CN"/>
        </w:rPr>
      </w:pPr>
      <w:r>
        <w:rPr>
          <w:rFonts w:hint="eastAsia"/>
          <w:noProof/>
          <w:sz w:val="22"/>
          <w:lang w:eastAsia="zh-CN"/>
        </w:rPr>
        <w:drawing>
          <wp:inline distT="0" distB="0" distL="0" distR="0" wp14:anchorId="6AEC0BF6" wp14:editId="43C503C6">
            <wp:extent cx="5720395" cy="3536032"/>
            <wp:effectExtent l="0" t="0" r="0" b="7620"/>
            <wp:docPr id="126289240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892400" name="图片 1262892400"/>
                    <pic:cNvPicPr/>
                  </pic:nvPicPr>
                  <pic:blipFill>
                    <a:blip r:embed="rId47">
                      <a:extLst>
                        <a:ext uri="{28A0092B-C50C-407E-A947-70E740481C1C}">
                          <a14:useLocalDpi xmlns:a14="http://schemas.microsoft.com/office/drawing/2010/main" val="0"/>
                        </a:ext>
                      </a:extLst>
                    </a:blip>
                    <a:stretch>
                      <a:fillRect/>
                    </a:stretch>
                  </pic:blipFill>
                  <pic:spPr>
                    <a:xfrm>
                      <a:off x="0" y="0"/>
                      <a:ext cx="5720395" cy="3536032"/>
                    </a:xfrm>
                    <a:prstGeom prst="rect">
                      <a:avLst/>
                    </a:prstGeom>
                  </pic:spPr>
                </pic:pic>
              </a:graphicData>
            </a:graphic>
          </wp:inline>
        </w:drawing>
      </w:r>
    </w:p>
    <w:p w14:paraId="69E9723C" w14:textId="77777777" w:rsidR="003E4039" w:rsidRDefault="00000000" w:rsidP="00D94D64">
      <w:pPr>
        <w:pStyle w:val="1"/>
        <w:rPr>
          <w:rFonts w:hint="eastAsia"/>
          <w:lang w:eastAsia="zh-CN"/>
        </w:rPr>
      </w:pPr>
      <w:r>
        <w:rPr>
          <w:w w:val="95"/>
          <w:lang w:eastAsia="zh-CN"/>
        </w:rPr>
        <w:t>三、实验装置</w:t>
      </w:r>
    </w:p>
    <w:p w14:paraId="3BD057BE" w14:textId="77777777" w:rsidR="003E4039" w:rsidRDefault="00000000" w:rsidP="00D94D64">
      <w:pPr>
        <w:pStyle w:val="a3"/>
        <w:spacing w:before="208"/>
        <w:ind w:left="540"/>
        <w:rPr>
          <w:rFonts w:hint="eastAsia"/>
          <w:lang w:eastAsia="zh-CN"/>
        </w:rPr>
      </w:pPr>
      <w:r>
        <w:rPr>
          <w:spacing w:val="6"/>
          <w:lang w:eastAsia="zh-CN"/>
        </w:rPr>
        <w:t xml:space="preserve">⒈ 装有 </w:t>
      </w:r>
      <w:r>
        <w:rPr>
          <w:rFonts w:ascii="Times New Roman" w:eastAsia="Times New Roman" w:hAnsi="Times New Roman"/>
          <w:lang w:eastAsia="zh-CN"/>
        </w:rPr>
        <w:t>LabVIEW8.5</w:t>
      </w:r>
      <w:r>
        <w:rPr>
          <w:lang w:eastAsia="zh-CN"/>
        </w:rPr>
        <w:t>（或更高版本）的计算机，还需装有数字滤波器设计工具包；</w:t>
      </w:r>
    </w:p>
    <w:p w14:paraId="42C2D5BC" w14:textId="77777777" w:rsidR="003E4039" w:rsidRDefault="00000000" w:rsidP="00D94D64">
      <w:pPr>
        <w:pStyle w:val="a3"/>
        <w:spacing w:before="63"/>
        <w:ind w:left="540"/>
        <w:rPr>
          <w:rFonts w:hint="eastAsia"/>
          <w:lang w:eastAsia="zh-CN"/>
        </w:rPr>
      </w:pPr>
      <w:r>
        <w:rPr>
          <w:spacing w:val="20"/>
          <w:lang w:eastAsia="zh-CN"/>
        </w:rPr>
        <w:t xml:space="preserve">⒉ </w:t>
      </w:r>
      <w:r>
        <w:rPr>
          <w:rFonts w:ascii="Times New Roman" w:eastAsia="Times New Roman" w:hAnsi="Times New Roman"/>
          <w:lang w:eastAsia="zh-CN"/>
        </w:rPr>
        <w:t>NI</w:t>
      </w:r>
      <w:r>
        <w:rPr>
          <w:rFonts w:ascii="Times New Roman" w:eastAsia="Times New Roman" w:hAnsi="Times New Roman"/>
          <w:spacing w:val="-3"/>
          <w:lang w:eastAsia="zh-CN"/>
        </w:rPr>
        <w:t xml:space="preserve"> </w:t>
      </w:r>
      <w:r>
        <w:rPr>
          <w:rFonts w:ascii="Times New Roman" w:eastAsia="Times New Roman" w:hAnsi="Times New Roman"/>
          <w:lang w:eastAsia="zh-CN"/>
        </w:rPr>
        <w:t>ELVIS</w:t>
      </w:r>
      <w:r>
        <w:rPr>
          <w:rFonts w:ascii="Times New Roman" w:eastAsia="Times New Roman" w:hAnsi="Times New Roman"/>
          <w:spacing w:val="-2"/>
          <w:lang w:eastAsia="zh-CN"/>
        </w:rPr>
        <w:t xml:space="preserve"> </w:t>
      </w:r>
      <w:r>
        <w:rPr>
          <w:rFonts w:ascii="Times New Roman" w:eastAsia="Times New Roman" w:hAnsi="Times New Roman"/>
          <w:lang w:eastAsia="zh-CN"/>
        </w:rPr>
        <w:t>I</w:t>
      </w:r>
      <w:r>
        <w:rPr>
          <w:spacing w:val="22"/>
          <w:lang w:eastAsia="zh-CN"/>
        </w:rPr>
        <w:t xml:space="preserve">、 </w:t>
      </w:r>
      <w:r>
        <w:rPr>
          <w:rFonts w:ascii="Times New Roman" w:eastAsia="Times New Roman" w:hAnsi="Times New Roman"/>
          <w:lang w:eastAsia="zh-CN"/>
        </w:rPr>
        <w:t>II</w:t>
      </w:r>
      <w:r>
        <w:rPr>
          <w:rFonts w:ascii="Times New Roman" w:eastAsia="Times New Roman" w:hAnsi="Times New Roman"/>
          <w:spacing w:val="-5"/>
          <w:lang w:eastAsia="zh-CN"/>
        </w:rPr>
        <w:t xml:space="preserve"> </w:t>
      </w:r>
      <w:r>
        <w:rPr>
          <w:spacing w:val="-3"/>
          <w:lang w:eastAsia="zh-CN"/>
        </w:rPr>
        <w:t xml:space="preserve">或者 </w:t>
      </w:r>
      <w:r>
        <w:rPr>
          <w:rFonts w:ascii="Times New Roman" w:eastAsia="Times New Roman" w:hAnsi="Times New Roman"/>
          <w:lang w:eastAsia="zh-CN"/>
        </w:rPr>
        <w:t>II+</w:t>
      </w:r>
      <w:r>
        <w:rPr>
          <w:spacing w:val="-4"/>
          <w:lang w:eastAsia="zh-CN"/>
        </w:rPr>
        <w:t xml:space="preserve">以及 </w:t>
      </w:r>
      <w:r>
        <w:rPr>
          <w:rFonts w:ascii="Times New Roman" w:eastAsia="Times New Roman" w:hAnsi="Times New Roman"/>
          <w:lang w:eastAsia="zh-CN"/>
        </w:rPr>
        <w:t>USB</w:t>
      </w:r>
      <w:r>
        <w:rPr>
          <w:rFonts w:ascii="Times New Roman" w:eastAsia="Times New Roman" w:hAnsi="Times New Roman"/>
          <w:spacing w:val="-1"/>
          <w:lang w:eastAsia="zh-CN"/>
        </w:rPr>
        <w:t xml:space="preserve"> </w:t>
      </w:r>
      <w:r>
        <w:rPr>
          <w:lang w:eastAsia="zh-CN"/>
        </w:rPr>
        <w:t>数据线；</w:t>
      </w:r>
    </w:p>
    <w:p w14:paraId="478E729A" w14:textId="77777777" w:rsidR="003E4039" w:rsidRDefault="00000000" w:rsidP="00D94D64">
      <w:pPr>
        <w:pStyle w:val="a3"/>
        <w:spacing w:before="65"/>
        <w:ind w:left="540"/>
        <w:rPr>
          <w:rFonts w:hint="eastAsia"/>
          <w:lang w:eastAsia="zh-CN"/>
        </w:rPr>
      </w:pPr>
      <w:r>
        <w:rPr>
          <w:spacing w:val="22"/>
          <w:lang w:eastAsia="zh-CN"/>
        </w:rPr>
        <w:t xml:space="preserve">⒊ </w:t>
      </w:r>
      <w:r>
        <w:rPr>
          <w:rFonts w:ascii="Times New Roman" w:eastAsia="Times New Roman" w:hAnsi="Times New Roman"/>
          <w:lang w:eastAsia="zh-CN"/>
        </w:rPr>
        <w:t>EMONA</w:t>
      </w:r>
      <w:r>
        <w:rPr>
          <w:rFonts w:ascii="Times New Roman" w:eastAsia="Times New Roman" w:hAnsi="Times New Roman"/>
          <w:spacing w:val="-11"/>
          <w:lang w:eastAsia="zh-CN"/>
        </w:rPr>
        <w:t xml:space="preserve"> </w:t>
      </w:r>
      <w:r>
        <w:rPr>
          <w:rFonts w:ascii="Times New Roman" w:eastAsia="Times New Roman" w:hAnsi="Times New Roman"/>
          <w:lang w:eastAsia="zh-CN"/>
        </w:rPr>
        <w:t>SIGEx</w:t>
      </w:r>
      <w:r>
        <w:rPr>
          <w:rFonts w:ascii="Times New Roman" w:eastAsia="Times New Roman" w:hAnsi="Times New Roman"/>
          <w:spacing w:val="51"/>
          <w:lang w:eastAsia="zh-CN"/>
        </w:rPr>
        <w:t xml:space="preserve"> </w:t>
      </w:r>
      <w:r>
        <w:rPr>
          <w:lang w:eastAsia="zh-CN"/>
        </w:rPr>
        <w:t>信号与系统扩展板；</w:t>
      </w:r>
    </w:p>
    <w:p w14:paraId="3ECF479A" w14:textId="77777777" w:rsidR="003E4039" w:rsidRDefault="00000000" w:rsidP="00D94D64">
      <w:pPr>
        <w:pStyle w:val="a3"/>
        <w:spacing w:before="63"/>
        <w:ind w:left="540"/>
        <w:rPr>
          <w:rFonts w:hint="eastAsia"/>
          <w:lang w:eastAsia="zh-CN"/>
        </w:rPr>
      </w:pPr>
      <w:r>
        <w:rPr>
          <w:spacing w:val="18"/>
          <w:lang w:eastAsia="zh-CN"/>
        </w:rPr>
        <w:t>⒋ 两根带</w:t>
      </w:r>
      <w:r>
        <w:rPr>
          <w:rFonts w:ascii="Times New Roman" w:eastAsia="Times New Roman" w:hAnsi="Times New Roman"/>
          <w:lang w:eastAsia="zh-CN"/>
        </w:rPr>
        <w:t>BNC</w:t>
      </w:r>
      <w:r>
        <w:rPr>
          <w:rFonts w:ascii="Times New Roman" w:eastAsia="Times New Roman" w:hAnsi="Times New Roman"/>
          <w:spacing w:val="1"/>
          <w:lang w:eastAsia="zh-CN"/>
        </w:rPr>
        <w:t xml:space="preserve"> </w:t>
      </w:r>
      <w:r>
        <w:rPr>
          <w:spacing w:val="-2"/>
          <w:lang w:eastAsia="zh-CN"/>
        </w:rPr>
        <w:t xml:space="preserve">接头的 </w:t>
      </w:r>
      <w:r>
        <w:rPr>
          <w:rFonts w:ascii="Times New Roman" w:eastAsia="Times New Roman" w:hAnsi="Times New Roman"/>
          <w:lang w:eastAsia="zh-CN"/>
        </w:rPr>
        <w:t>2mm</w:t>
      </w:r>
      <w:r>
        <w:rPr>
          <w:rFonts w:ascii="Times New Roman" w:eastAsia="Times New Roman" w:hAnsi="Times New Roman"/>
          <w:spacing w:val="-1"/>
          <w:lang w:eastAsia="zh-CN"/>
        </w:rPr>
        <w:t xml:space="preserve"> </w:t>
      </w:r>
      <w:r>
        <w:rPr>
          <w:lang w:eastAsia="zh-CN"/>
        </w:rPr>
        <w:t>导线及各种各样的连接导线。</w:t>
      </w:r>
    </w:p>
    <w:p w14:paraId="30FAA7A1" w14:textId="77777777" w:rsidR="003E4039" w:rsidRDefault="003E4039" w:rsidP="00D94D64">
      <w:pPr>
        <w:pStyle w:val="a3"/>
        <w:spacing w:before="9"/>
        <w:rPr>
          <w:rFonts w:hint="eastAsia"/>
          <w:sz w:val="22"/>
          <w:lang w:eastAsia="zh-CN"/>
        </w:rPr>
      </w:pPr>
    </w:p>
    <w:p w14:paraId="1AFD864F" w14:textId="18FE4FBA" w:rsidR="003E4039" w:rsidRDefault="00000000" w:rsidP="00D94D64">
      <w:pPr>
        <w:pStyle w:val="1"/>
        <w:rPr>
          <w:rFonts w:hint="eastAsia"/>
        </w:rPr>
      </w:pPr>
      <w:bookmarkStart w:id="11" w:name="_bookmark15"/>
      <w:bookmarkEnd w:id="11"/>
      <w:r>
        <w:rPr>
          <w:w w:val="95"/>
        </w:rPr>
        <w:t>四、</w:t>
      </w:r>
      <w:r w:rsidR="00ED7B69">
        <w:rPr>
          <w:rFonts w:hint="eastAsia"/>
          <w:w w:val="95"/>
          <w:lang w:eastAsia="zh-CN"/>
        </w:rPr>
        <w:t>实验结果分析</w:t>
      </w:r>
    </w:p>
    <w:p w14:paraId="0B164EBB" w14:textId="77777777" w:rsidR="003E4039" w:rsidRPr="00625ECD" w:rsidRDefault="00000000" w:rsidP="00D94D64">
      <w:pPr>
        <w:pStyle w:val="5"/>
        <w:spacing w:before="122"/>
        <w:rPr>
          <w:rFonts w:hint="eastAsia"/>
          <w:b w:val="0"/>
          <w:bCs w:val="0"/>
        </w:rPr>
      </w:pPr>
      <w:proofErr w:type="spellStart"/>
      <w:r w:rsidRPr="00625ECD">
        <w:rPr>
          <w:b w:val="0"/>
          <w:bCs w:val="0"/>
          <w:spacing w:val="25"/>
        </w:rPr>
        <w:t>部分</w:t>
      </w:r>
      <w:r w:rsidRPr="00625ECD">
        <w:rPr>
          <w:rFonts w:ascii="Times New Roman" w:eastAsia="Times New Roman" w:hAnsi="Times New Roman"/>
          <w:b w:val="0"/>
          <w:bCs w:val="0"/>
        </w:rPr>
        <w:t>A</w:t>
      </w:r>
      <w:proofErr w:type="spellEnd"/>
      <w:r w:rsidRPr="00625ECD">
        <w:rPr>
          <w:rFonts w:ascii="Times New Roman" w:eastAsia="Times New Roman" w:hAnsi="Times New Roman"/>
          <w:b w:val="0"/>
          <w:bCs w:val="0"/>
        </w:rPr>
        <w:t>——</w:t>
      </w:r>
      <w:proofErr w:type="spellStart"/>
      <w:r w:rsidRPr="00625ECD">
        <w:rPr>
          <w:b w:val="0"/>
          <w:bCs w:val="0"/>
          <w:spacing w:val="-4"/>
        </w:rPr>
        <w:t>设置</w:t>
      </w:r>
      <w:proofErr w:type="spellEnd"/>
      <w:r w:rsidRPr="00625ECD">
        <w:rPr>
          <w:b w:val="0"/>
          <w:bCs w:val="0"/>
          <w:spacing w:val="-4"/>
        </w:rPr>
        <w:t xml:space="preserve"> </w:t>
      </w:r>
      <w:r w:rsidRPr="00625ECD">
        <w:rPr>
          <w:rFonts w:ascii="Times New Roman" w:eastAsia="Times New Roman" w:hAnsi="Times New Roman"/>
          <w:b w:val="0"/>
          <w:bCs w:val="0"/>
        </w:rPr>
        <w:t>NI</w:t>
      </w:r>
      <w:r w:rsidRPr="00625ECD">
        <w:rPr>
          <w:rFonts w:ascii="Times New Roman" w:eastAsia="Times New Roman" w:hAnsi="Times New Roman"/>
          <w:b w:val="0"/>
          <w:bCs w:val="0"/>
          <w:spacing w:val="-6"/>
        </w:rPr>
        <w:t xml:space="preserve"> </w:t>
      </w:r>
      <w:r w:rsidRPr="00625ECD">
        <w:rPr>
          <w:rFonts w:ascii="Times New Roman" w:eastAsia="Times New Roman" w:hAnsi="Times New Roman"/>
          <w:b w:val="0"/>
          <w:bCs w:val="0"/>
        </w:rPr>
        <w:t>ELVIS/</w:t>
      </w:r>
      <w:proofErr w:type="spellStart"/>
      <w:r w:rsidRPr="00625ECD">
        <w:rPr>
          <w:rFonts w:ascii="Times New Roman" w:eastAsia="Times New Roman" w:hAnsi="Times New Roman"/>
          <w:b w:val="0"/>
          <w:bCs w:val="0"/>
        </w:rPr>
        <w:t>SIGEx</w:t>
      </w:r>
      <w:proofErr w:type="spellEnd"/>
      <w:r w:rsidRPr="00625ECD">
        <w:rPr>
          <w:rFonts w:ascii="Times New Roman" w:eastAsia="Times New Roman" w:hAnsi="Times New Roman"/>
          <w:b w:val="0"/>
          <w:bCs w:val="0"/>
          <w:spacing w:val="46"/>
        </w:rPr>
        <w:t xml:space="preserve"> </w:t>
      </w:r>
      <w:proofErr w:type="spellStart"/>
      <w:r w:rsidRPr="00625ECD">
        <w:rPr>
          <w:b w:val="0"/>
          <w:bCs w:val="0"/>
        </w:rPr>
        <w:t>套件</w:t>
      </w:r>
      <w:proofErr w:type="spellEnd"/>
    </w:p>
    <w:p w14:paraId="71D72117" w14:textId="77777777" w:rsidR="003E4039" w:rsidRPr="00625ECD" w:rsidRDefault="00000000" w:rsidP="00D94D64">
      <w:pPr>
        <w:pStyle w:val="a3"/>
        <w:spacing w:before="82"/>
        <w:ind w:left="540"/>
        <w:rPr>
          <w:rFonts w:hint="eastAsia"/>
        </w:rPr>
      </w:pPr>
      <w:r w:rsidRPr="00625ECD">
        <w:rPr>
          <w:spacing w:val="5"/>
        </w:rPr>
        <w:t xml:space="preserve">⒈ </w:t>
      </w:r>
      <w:proofErr w:type="spellStart"/>
      <w:r w:rsidRPr="00625ECD">
        <w:rPr>
          <w:spacing w:val="5"/>
        </w:rPr>
        <w:t>关闭</w:t>
      </w:r>
      <w:proofErr w:type="spellEnd"/>
      <w:r w:rsidRPr="00625ECD">
        <w:rPr>
          <w:spacing w:val="5"/>
        </w:rPr>
        <w:t xml:space="preserve"> </w:t>
      </w:r>
      <w:r w:rsidRPr="00625ECD">
        <w:rPr>
          <w:rFonts w:ascii="Times New Roman" w:eastAsia="Times New Roman" w:hAnsi="Times New Roman"/>
        </w:rPr>
        <w:t>NI</w:t>
      </w:r>
      <w:r w:rsidRPr="00625ECD">
        <w:rPr>
          <w:rFonts w:ascii="Times New Roman" w:eastAsia="Times New Roman" w:hAnsi="Times New Roman"/>
          <w:spacing w:val="-5"/>
        </w:rPr>
        <w:t xml:space="preserve"> </w:t>
      </w:r>
      <w:r w:rsidRPr="00625ECD">
        <w:rPr>
          <w:rFonts w:ascii="Times New Roman" w:eastAsia="Times New Roman" w:hAnsi="Times New Roman"/>
        </w:rPr>
        <w:t>ELVIS</w:t>
      </w:r>
      <w:r w:rsidRPr="00625ECD">
        <w:rPr>
          <w:rFonts w:ascii="Times New Roman" w:eastAsia="Times New Roman" w:hAnsi="Times New Roman"/>
          <w:spacing w:val="-2"/>
        </w:rPr>
        <w:t xml:space="preserve"> </w:t>
      </w:r>
      <w:proofErr w:type="spellStart"/>
      <w:r w:rsidRPr="00625ECD">
        <w:t>单元及原型开发板上的开关</w:t>
      </w:r>
      <w:proofErr w:type="spellEnd"/>
      <w:r w:rsidRPr="00625ECD">
        <w:t>；</w:t>
      </w:r>
    </w:p>
    <w:p w14:paraId="651D624B" w14:textId="77777777" w:rsidR="003E4039" w:rsidRPr="00625ECD" w:rsidRDefault="00000000" w:rsidP="00D94D64">
      <w:pPr>
        <w:pStyle w:val="a3"/>
        <w:spacing w:before="65"/>
        <w:ind w:left="540"/>
        <w:rPr>
          <w:rFonts w:hint="eastAsia"/>
        </w:rPr>
      </w:pPr>
      <w:proofErr w:type="gramStart"/>
      <w:r w:rsidRPr="00625ECD">
        <w:t>⒉</w:t>
      </w:r>
      <w:r w:rsidRPr="00625ECD">
        <w:rPr>
          <w:spacing w:val="-5"/>
        </w:rPr>
        <w:t xml:space="preserve">  </w:t>
      </w:r>
      <w:r w:rsidRPr="00625ECD">
        <w:t>将</w:t>
      </w:r>
      <w:proofErr w:type="gramEnd"/>
      <w:r w:rsidRPr="00625ECD">
        <w:rPr>
          <w:spacing w:val="-8"/>
        </w:rPr>
        <w:t xml:space="preserve"> </w:t>
      </w:r>
      <w:proofErr w:type="spellStart"/>
      <w:r w:rsidRPr="00625ECD">
        <w:rPr>
          <w:rFonts w:ascii="Times New Roman" w:eastAsia="Times New Roman" w:hAnsi="Times New Roman"/>
          <w:spacing w:val="-1"/>
        </w:rPr>
        <w:t>SI</w:t>
      </w:r>
      <w:r w:rsidRPr="00625ECD">
        <w:rPr>
          <w:rFonts w:ascii="Times New Roman" w:eastAsia="Times New Roman" w:hAnsi="Times New Roman"/>
          <w:spacing w:val="-2"/>
        </w:rPr>
        <w:t>G</w:t>
      </w:r>
      <w:r w:rsidRPr="00625ECD">
        <w:rPr>
          <w:rFonts w:ascii="Times New Roman" w:eastAsia="Times New Roman" w:hAnsi="Times New Roman"/>
        </w:rPr>
        <w:t>Ex</w:t>
      </w:r>
      <w:proofErr w:type="spellEnd"/>
      <w:r w:rsidRPr="00625ECD">
        <w:rPr>
          <w:rFonts w:ascii="Times New Roman" w:eastAsia="Times New Roman" w:hAnsi="Times New Roman"/>
          <w:spacing w:val="-2"/>
        </w:rPr>
        <w:t xml:space="preserve"> </w:t>
      </w:r>
      <w:proofErr w:type="spellStart"/>
      <w:r w:rsidRPr="00625ECD">
        <w:rPr>
          <w:spacing w:val="7"/>
        </w:rPr>
        <w:t>板卡插入到</w:t>
      </w:r>
      <w:r w:rsidRPr="00625ECD">
        <w:rPr>
          <w:rFonts w:ascii="Times New Roman" w:eastAsia="Times New Roman" w:hAnsi="Times New Roman"/>
          <w:spacing w:val="-2"/>
        </w:rPr>
        <w:t>N</w:t>
      </w:r>
      <w:r w:rsidRPr="00625ECD">
        <w:rPr>
          <w:rFonts w:ascii="Times New Roman" w:eastAsia="Times New Roman" w:hAnsi="Times New Roman"/>
        </w:rPr>
        <w:t>I</w:t>
      </w:r>
      <w:proofErr w:type="spellEnd"/>
      <w:r w:rsidRPr="00625ECD">
        <w:rPr>
          <w:rFonts w:ascii="Times New Roman" w:eastAsia="Times New Roman" w:hAnsi="Times New Roman"/>
          <w:spacing w:val="-1"/>
        </w:rPr>
        <w:t xml:space="preserve"> </w:t>
      </w:r>
      <w:r w:rsidRPr="00625ECD">
        <w:rPr>
          <w:rFonts w:ascii="Times New Roman" w:eastAsia="Times New Roman" w:hAnsi="Times New Roman"/>
        </w:rPr>
        <w:t>E</w:t>
      </w:r>
      <w:r w:rsidRPr="00625ECD">
        <w:rPr>
          <w:rFonts w:ascii="Times New Roman" w:eastAsia="Times New Roman" w:hAnsi="Times New Roman"/>
          <w:spacing w:val="-21"/>
        </w:rPr>
        <w:t>L</w:t>
      </w:r>
      <w:r w:rsidRPr="00625ECD">
        <w:rPr>
          <w:rFonts w:ascii="Times New Roman" w:eastAsia="Times New Roman" w:hAnsi="Times New Roman"/>
        </w:rPr>
        <w:t>V</w:t>
      </w:r>
      <w:r w:rsidRPr="00625ECD">
        <w:rPr>
          <w:rFonts w:ascii="Times New Roman" w:eastAsia="Times New Roman" w:hAnsi="Times New Roman"/>
          <w:spacing w:val="-1"/>
        </w:rPr>
        <w:t>I</w:t>
      </w:r>
      <w:r w:rsidRPr="00625ECD">
        <w:rPr>
          <w:rFonts w:ascii="Times New Roman" w:eastAsia="Times New Roman" w:hAnsi="Times New Roman"/>
        </w:rPr>
        <w:t>S</w:t>
      </w:r>
      <w:r w:rsidRPr="00625ECD">
        <w:rPr>
          <w:rFonts w:ascii="Times New Roman" w:eastAsia="Times New Roman" w:hAnsi="Times New Roman"/>
          <w:spacing w:val="-2"/>
        </w:rPr>
        <w:t xml:space="preserve"> </w:t>
      </w:r>
      <w:proofErr w:type="spellStart"/>
      <w:r w:rsidRPr="00625ECD">
        <w:rPr>
          <w:spacing w:val="-28"/>
        </w:rPr>
        <w:t>单元中</w:t>
      </w:r>
      <w:proofErr w:type="spellEnd"/>
      <w:r w:rsidRPr="00625ECD">
        <w:rPr>
          <w:spacing w:val="-28"/>
        </w:rPr>
        <w:t>；</w:t>
      </w:r>
      <w:r w:rsidRPr="00625ECD">
        <w:rPr>
          <w:spacing w:val="-2"/>
        </w:rPr>
        <w:t>（</w:t>
      </w:r>
      <w:proofErr w:type="spellStart"/>
      <w:r w:rsidRPr="00625ECD">
        <w:rPr>
          <w:spacing w:val="-3"/>
        </w:rPr>
        <w:t>注意：这步可能已经为你做好了</w:t>
      </w:r>
      <w:proofErr w:type="spellEnd"/>
      <w:r w:rsidRPr="00625ECD">
        <w:t>）</w:t>
      </w:r>
    </w:p>
    <w:p w14:paraId="3350C9AA" w14:textId="77777777" w:rsidR="003E4039" w:rsidRPr="00625ECD" w:rsidRDefault="00000000" w:rsidP="00D94D64">
      <w:pPr>
        <w:pStyle w:val="a3"/>
        <w:spacing w:before="63"/>
        <w:ind w:left="540"/>
        <w:rPr>
          <w:rFonts w:hint="eastAsia"/>
          <w:lang w:eastAsia="zh-CN"/>
        </w:rPr>
      </w:pPr>
      <w:r w:rsidRPr="00625ECD">
        <w:rPr>
          <w:spacing w:val="5"/>
          <w:lang w:eastAsia="zh-CN"/>
        </w:rPr>
        <w:t xml:space="preserve">⒊ 使用 </w:t>
      </w:r>
      <w:r w:rsidRPr="00625ECD">
        <w:rPr>
          <w:rFonts w:ascii="Times New Roman" w:eastAsia="Times New Roman" w:hAnsi="Times New Roman"/>
          <w:lang w:eastAsia="zh-CN"/>
        </w:rPr>
        <w:t>USB</w:t>
      </w:r>
      <w:r w:rsidRPr="00625ECD">
        <w:rPr>
          <w:rFonts w:ascii="Times New Roman" w:eastAsia="Times New Roman" w:hAnsi="Times New Roman"/>
          <w:spacing w:val="-2"/>
          <w:lang w:eastAsia="zh-CN"/>
        </w:rPr>
        <w:t xml:space="preserve"> </w:t>
      </w:r>
      <w:r w:rsidRPr="00625ECD">
        <w:rPr>
          <w:spacing w:val="10"/>
          <w:lang w:eastAsia="zh-CN"/>
        </w:rPr>
        <w:t>数据线连接</w:t>
      </w:r>
      <w:r w:rsidRPr="00625ECD">
        <w:rPr>
          <w:rFonts w:ascii="Times New Roman" w:eastAsia="Times New Roman" w:hAnsi="Times New Roman"/>
          <w:lang w:eastAsia="zh-CN"/>
        </w:rPr>
        <w:t>NI</w:t>
      </w:r>
      <w:r w:rsidRPr="00625ECD">
        <w:rPr>
          <w:rFonts w:ascii="Times New Roman" w:eastAsia="Times New Roman" w:hAnsi="Times New Roman"/>
          <w:spacing w:val="-4"/>
          <w:lang w:eastAsia="zh-CN"/>
        </w:rPr>
        <w:t xml:space="preserve"> </w:t>
      </w:r>
      <w:r w:rsidRPr="00625ECD">
        <w:rPr>
          <w:rFonts w:ascii="Times New Roman" w:eastAsia="Times New Roman" w:hAnsi="Times New Roman"/>
          <w:lang w:eastAsia="zh-CN"/>
        </w:rPr>
        <w:t>ELVIS</w:t>
      </w:r>
      <w:r w:rsidRPr="00625ECD">
        <w:rPr>
          <w:rFonts w:ascii="Times New Roman" w:eastAsia="Times New Roman" w:hAnsi="Times New Roman"/>
          <w:spacing w:val="-5"/>
          <w:lang w:eastAsia="zh-CN"/>
        </w:rPr>
        <w:t xml:space="preserve"> </w:t>
      </w:r>
      <w:r w:rsidRPr="00625ECD">
        <w:rPr>
          <w:lang w:eastAsia="zh-CN"/>
        </w:rPr>
        <w:t>和计算机；</w:t>
      </w:r>
    </w:p>
    <w:p w14:paraId="64CEA5EE" w14:textId="5D659D51" w:rsidR="008C78F2" w:rsidRPr="008C78F2" w:rsidRDefault="00000000" w:rsidP="008C78F2">
      <w:pPr>
        <w:pStyle w:val="a3"/>
        <w:spacing w:before="63" w:line="290" w:lineRule="auto"/>
        <w:ind w:left="120" w:right="1374" w:firstLine="419"/>
        <w:rPr>
          <w:rFonts w:hint="eastAsia"/>
          <w:lang w:eastAsia="zh-CN"/>
        </w:rPr>
      </w:pPr>
      <w:r w:rsidRPr="00625ECD">
        <w:rPr>
          <w:spacing w:val="6"/>
          <w:lang w:eastAsia="zh-CN"/>
        </w:rPr>
        <w:t>⒋ 打开计算机</w:t>
      </w:r>
      <w:r w:rsidRPr="00625ECD">
        <w:rPr>
          <w:lang w:eastAsia="zh-CN"/>
        </w:rPr>
        <w:t>（假如还未开机）并等待其完全启动（这样计算机才会准备好连接外部的</w:t>
      </w:r>
      <w:r w:rsidRPr="00625ECD">
        <w:rPr>
          <w:spacing w:val="-5"/>
          <w:lang w:eastAsia="zh-CN"/>
        </w:rPr>
        <w:t xml:space="preserve"> </w:t>
      </w:r>
      <w:r w:rsidRPr="00625ECD">
        <w:rPr>
          <w:rFonts w:ascii="Times New Roman" w:eastAsia="Times New Roman" w:hAnsi="Times New Roman"/>
          <w:spacing w:val="-2"/>
          <w:lang w:eastAsia="zh-CN"/>
        </w:rPr>
        <w:t>U</w:t>
      </w:r>
      <w:r w:rsidRPr="00625ECD">
        <w:rPr>
          <w:rFonts w:ascii="Times New Roman" w:eastAsia="Times New Roman" w:hAnsi="Times New Roman"/>
          <w:spacing w:val="-3"/>
          <w:lang w:eastAsia="zh-CN"/>
        </w:rPr>
        <w:t>S</w:t>
      </w:r>
      <w:r w:rsidRPr="00625ECD">
        <w:rPr>
          <w:rFonts w:ascii="Times New Roman" w:eastAsia="Times New Roman" w:hAnsi="Times New Roman"/>
          <w:lang w:eastAsia="zh-CN"/>
        </w:rPr>
        <w:t>B</w:t>
      </w:r>
      <w:r w:rsidRPr="00625ECD">
        <w:rPr>
          <w:rFonts w:ascii="Times New Roman" w:eastAsia="Times New Roman" w:hAnsi="Times New Roman"/>
          <w:spacing w:val="1"/>
          <w:lang w:eastAsia="zh-CN"/>
        </w:rPr>
        <w:t xml:space="preserve"> </w:t>
      </w:r>
      <w:r w:rsidRPr="00625ECD">
        <w:rPr>
          <w:spacing w:val="-2"/>
          <w:lang w:eastAsia="zh-CN"/>
        </w:rPr>
        <w:t>设备</w:t>
      </w:r>
      <w:r w:rsidRPr="00625ECD">
        <w:rPr>
          <w:spacing w:val="-106"/>
          <w:lang w:eastAsia="zh-CN"/>
        </w:rPr>
        <w:t>）</w:t>
      </w:r>
      <w:r w:rsidRPr="00625ECD">
        <w:rPr>
          <w:lang w:eastAsia="zh-CN"/>
        </w:rPr>
        <w:t>；</w:t>
      </w:r>
    </w:p>
    <w:p w14:paraId="3D65DD98" w14:textId="77777777" w:rsidR="003E4039" w:rsidRPr="00A267D8" w:rsidRDefault="003E4039" w:rsidP="00D94D64">
      <w:pPr>
        <w:pStyle w:val="a3"/>
        <w:spacing w:before="1"/>
        <w:rPr>
          <w:rFonts w:hint="eastAsia"/>
          <w:sz w:val="17"/>
          <w:lang w:eastAsia="zh-CN"/>
        </w:rPr>
      </w:pPr>
    </w:p>
    <w:p w14:paraId="07F2F05B" w14:textId="77777777" w:rsidR="003E4039" w:rsidRDefault="00000000" w:rsidP="00D94D64">
      <w:pPr>
        <w:pStyle w:val="5"/>
        <w:rPr>
          <w:rFonts w:hint="eastAsia"/>
          <w:lang w:eastAsia="zh-CN"/>
        </w:rPr>
      </w:pPr>
      <w:r>
        <w:rPr>
          <w:lang w:eastAsia="zh-CN"/>
        </w:rPr>
        <w:lastRenderedPageBreak/>
        <w:t>实验</w:t>
      </w:r>
    </w:p>
    <w:p w14:paraId="0DFB8843" w14:textId="77777777" w:rsidR="003E4039" w:rsidRDefault="003E4039" w:rsidP="00D94D64">
      <w:pPr>
        <w:pStyle w:val="a3"/>
        <w:spacing w:before="3"/>
        <w:rPr>
          <w:rFonts w:hint="eastAsia"/>
          <w:b/>
          <w:sz w:val="18"/>
          <w:lang w:eastAsia="zh-CN"/>
        </w:rPr>
      </w:pPr>
    </w:p>
    <w:p w14:paraId="05A72479" w14:textId="77777777" w:rsidR="003E4039" w:rsidRPr="00625ECD" w:rsidRDefault="00000000" w:rsidP="00D94D64">
      <w:pPr>
        <w:pStyle w:val="5"/>
        <w:rPr>
          <w:rFonts w:hint="eastAsia"/>
          <w:b w:val="0"/>
          <w:bCs w:val="0"/>
          <w:lang w:eastAsia="zh-CN"/>
        </w:rPr>
      </w:pPr>
      <w:r w:rsidRPr="00625ECD">
        <w:rPr>
          <w:b w:val="0"/>
          <w:bCs w:val="0"/>
          <w:spacing w:val="-3"/>
          <w:lang w:eastAsia="zh-CN"/>
        </w:rPr>
        <w:t xml:space="preserve">第 </w:t>
      </w:r>
      <w:r w:rsidRPr="00625ECD">
        <w:rPr>
          <w:rFonts w:ascii="Times New Roman" w:eastAsia="Times New Roman" w:hAnsi="Times New Roman"/>
          <w:b w:val="0"/>
          <w:bCs w:val="0"/>
          <w:lang w:eastAsia="zh-CN"/>
        </w:rPr>
        <w:t xml:space="preserve">1 </w:t>
      </w:r>
      <w:r w:rsidRPr="00625ECD">
        <w:rPr>
          <w:b w:val="0"/>
          <w:bCs w:val="0"/>
          <w:lang w:eastAsia="zh-CN"/>
        </w:rPr>
        <w:t>部分——用正弦波和余弦波构造波形</w:t>
      </w:r>
    </w:p>
    <w:p w14:paraId="782ED6EC" w14:textId="77777777" w:rsidR="003E4039" w:rsidRDefault="003E4039" w:rsidP="00D94D64">
      <w:pPr>
        <w:rPr>
          <w:rFonts w:hint="eastAsia"/>
          <w:lang w:eastAsia="zh-CN"/>
        </w:rPr>
        <w:sectPr w:rsidR="003E4039" w:rsidSect="002B23F2">
          <w:pgSz w:w="11910" w:h="16840"/>
          <w:pgMar w:top="1460" w:right="420" w:bottom="1440" w:left="1680" w:header="0" w:footer="1198" w:gutter="0"/>
          <w:cols w:space="720"/>
        </w:sectPr>
      </w:pPr>
    </w:p>
    <w:p w14:paraId="37F818F1" w14:textId="77777777" w:rsidR="003E4039" w:rsidRDefault="00000000" w:rsidP="00D94D64">
      <w:pPr>
        <w:pStyle w:val="a3"/>
        <w:spacing w:before="147"/>
        <w:ind w:left="540"/>
        <w:rPr>
          <w:rFonts w:hint="eastAsia"/>
          <w:lang w:eastAsia="zh-CN"/>
        </w:rPr>
      </w:pPr>
      <w:r>
        <w:rPr>
          <w:spacing w:val="-1"/>
          <w:lang w:eastAsia="zh-CN"/>
        </w:rPr>
        <w:t>一个简单的相位为零的余弦曲线可以表示成：</w:t>
      </w:r>
    </w:p>
    <w:p w14:paraId="43E19D1B" w14:textId="77777777" w:rsidR="003E4039" w:rsidRDefault="00000000" w:rsidP="00D94D64">
      <w:pPr>
        <w:spacing w:before="127"/>
        <w:ind w:left="2825"/>
        <w:rPr>
          <w:rFonts w:ascii="Symbol" w:hAnsi="Symbol" w:hint="eastAsia"/>
          <w:sz w:val="19"/>
          <w:lang w:eastAsia="zh-CN"/>
        </w:rPr>
      </w:pPr>
      <w:r>
        <w:rPr>
          <w:rFonts w:ascii="Times New Roman" w:hAnsi="Times New Roman"/>
          <w:i/>
          <w:w w:val="105"/>
          <w:sz w:val="20"/>
          <w:lang w:eastAsia="zh-CN"/>
        </w:rPr>
        <w:t>f</w:t>
      </w:r>
      <w:r>
        <w:rPr>
          <w:rFonts w:ascii="Times New Roman" w:hAnsi="Times New Roman"/>
          <w:i/>
          <w:spacing w:val="12"/>
          <w:w w:val="105"/>
          <w:sz w:val="20"/>
          <w:lang w:eastAsia="zh-CN"/>
        </w:rPr>
        <w:t xml:space="preserve"> </w:t>
      </w:r>
      <w:r>
        <w:rPr>
          <w:rFonts w:ascii="Symbol" w:hAnsi="Symbol"/>
          <w:w w:val="105"/>
          <w:position w:val="1"/>
          <w:sz w:val="19"/>
          <w:lang w:eastAsia="zh-CN"/>
        </w:rPr>
        <w:t></w:t>
      </w:r>
      <w:r>
        <w:rPr>
          <w:rFonts w:ascii="Times New Roman" w:hAnsi="Times New Roman"/>
          <w:i/>
          <w:w w:val="105"/>
          <w:sz w:val="20"/>
          <w:lang w:eastAsia="zh-CN"/>
        </w:rPr>
        <w:t>t</w:t>
      </w:r>
      <w:r>
        <w:rPr>
          <w:rFonts w:ascii="Times New Roman" w:hAnsi="Times New Roman"/>
          <w:i/>
          <w:spacing w:val="-32"/>
          <w:w w:val="105"/>
          <w:sz w:val="20"/>
          <w:lang w:eastAsia="zh-CN"/>
        </w:rPr>
        <w:t xml:space="preserve"> </w:t>
      </w:r>
      <w:r>
        <w:rPr>
          <w:rFonts w:ascii="Symbol" w:hAnsi="Symbol"/>
          <w:w w:val="105"/>
          <w:position w:val="1"/>
          <w:sz w:val="19"/>
          <w:lang w:eastAsia="zh-CN"/>
        </w:rPr>
        <w:t></w:t>
      </w:r>
      <w:r>
        <w:rPr>
          <w:rFonts w:ascii="Times New Roman" w:hAnsi="Times New Roman"/>
          <w:spacing w:val="-5"/>
          <w:w w:val="105"/>
          <w:position w:val="1"/>
          <w:sz w:val="19"/>
          <w:lang w:eastAsia="zh-CN"/>
        </w:rPr>
        <w:t xml:space="preserve"> </w:t>
      </w:r>
      <w:r>
        <w:rPr>
          <w:rFonts w:ascii="Symbol" w:hAnsi="Symbol"/>
          <w:w w:val="105"/>
          <w:sz w:val="20"/>
          <w:lang w:eastAsia="zh-CN"/>
        </w:rPr>
        <w:t></w:t>
      </w:r>
      <w:r>
        <w:rPr>
          <w:rFonts w:ascii="Times New Roman" w:hAnsi="Times New Roman"/>
          <w:spacing w:val="-13"/>
          <w:w w:val="105"/>
          <w:sz w:val="20"/>
          <w:lang w:eastAsia="zh-CN"/>
        </w:rPr>
        <w:t xml:space="preserve"> </w:t>
      </w:r>
      <w:r>
        <w:rPr>
          <w:rFonts w:ascii="Times New Roman" w:hAnsi="Times New Roman"/>
          <w:b/>
          <w:w w:val="105"/>
          <w:sz w:val="20"/>
          <w:lang w:eastAsia="zh-CN"/>
        </w:rPr>
        <w:t>cos</w:t>
      </w:r>
      <w:r>
        <w:rPr>
          <w:rFonts w:ascii="Times New Roman" w:hAnsi="Times New Roman"/>
          <w:b/>
          <w:spacing w:val="-34"/>
          <w:w w:val="105"/>
          <w:sz w:val="20"/>
          <w:lang w:eastAsia="zh-CN"/>
        </w:rPr>
        <w:t xml:space="preserve"> </w:t>
      </w:r>
      <w:r>
        <w:rPr>
          <w:rFonts w:ascii="Symbol" w:hAnsi="Symbol"/>
          <w:w w:val="105"/>
          <w:position w:val="1"/>
          <w:sz w:val="19"/>
          <w:lang w:eastAsia="zh-CN"/>
        </w:rPr>
        <w:t></w:t>
      </w:r>
      <w:r>
        <w:rPr>
          <w:rFonts w:ascii="Symbol" w:hAnsi="Symbol"/>
          <w:i/>
          <w:w w:val="105"/>
          <w:sz w:val="21"/>
          <w:lang w:eastAsia="zh-CN"/>
        </w:rPr>
        <w:t></w:t>
      </w:r>
      <w:r>
        <w:rPr>
          <w:rFonts w:ascii="Times New Roman" w:hAnsi="Times New Roman"/>
          <w:i/>
          <w:w w:val="105"/>
          <w:sz w:val="20"/>
          <w:lang w:eastAsia="zh-CN"/>
        </w:rPr>
        <w:t>t</w:t>
      </w:r>
      <w:r>
        <w:rPr>
          <w:rFonts w:ascii="Times New Roman" w:hAnsi="Times New Roman"/>
          <w:i/>
          <w:spacing w:val="-31"/>
          <w:w w:val="105"/>
          <w:sz w:val="20"/>
          <w:lang w:eastAsia="zh-CN"/>
        </w:rPr>
        <w:t xml:space="preserve"> </w:t>
      </w:r>
      <w:r>
        <w:rPr>
          <w:rFonts w:ascii="Symbol" w:hAnsi="Symbol"/>
          <w:w w:val="105"/>
          <w:position w:val="1"/>
          <w:sz w:val="19"/>
          <w:lang w:eastAsia="zh-CN"/>
        </w:rPr>
        <w:t></w:t>
      </w:r>
    </w:p>
    <w:p w14:paraId="4155008E" w14:textId="77777777" w:rsidR="003E4039" w:rsidRDefault="00000000" w:rsidP="00D94D64">
      <w:pPr>
        <w:pStyle w:val="a3"/>
        <w:spacing w:before="200"/>
        <w:ind w:left="540"/>
        <w:rPr>
          <w:rFonts w:hint="eastAsia"/>
          <w:lang w:eastAsia="zh-CN"/>
        </w:rPr>
      </w:pPr>
      <w:r>
        <w:rPr>
          <w:spacing w:val="-2"/>
          <w:lang w:eastAsia="zh-CN"/>
        </w:rPr>
        <w:t xml:space="preserve">频率为 </w:t>
      </w:r>
      <w:r>
        <w:rPr>
          <w:rFonts w:ascii="Times New Roman" w:eastAsia="Times New Roman"/>
          <w:lang w:eastAsia="zh-CN"/>
        </w:rPr>
        <w:t>n</w:t>
      </w:r>
      <w:r>
        <w:rPr>
          <w:rFonts w:ascii="Times New Roman" w:eastAsia="Times New Roman"/>
          <w:spacing w:val="-1"/>
          <w:lang w:eastAsia="zh-CN"/>
        </w:rPr>
        <w:t xml:space="preserve"> </w:t>
      </w:r>
      <w:proofErr w:type="gramStart"/>
      <w:r>
        <w:rPr>
          <w:lang w:eastAsia="zh-CN"/>
        </w:rPr>
        <w:t>倍</w:t>
      </w:r>
      <w:proofErr w:type="gramEnd"/>
      <w:r>
        <w:rPr>
          <w:lang w:eastAsia="zh-CN"/>
        </w:rPr>
        <w:t>的余弦波形可以简单地表示成：</w:t>
      </w:r>
    </w:p>
    <w:p w14:paraId="75032911" w14:textId="77777777" w:rsidR="003E4039" w:rsidRDefault="00000000" w:rsidP="00D94D64">
      <w:pPr>
        <w:spacing w:before="129"/>
        <w:ind w:left="2825"/>
        <w:rPr>
          <w:rFonts w:ascii="Symbol" w:hAnsi="Symbol" w:hint="eastAsia"/>
          <w:sz w:val="19"/>
        </w:rPr>
      </w:pPr>
      <w:r>
        <w:rPr>
          <w:rFonts w:ascii="Times New Roman" w:hAnsi="Times New Roman"/>
          <w:i/>
          <w:sz w:val="20"/>
        </w:rPr>
        <w:t>f</w:t>
      </w:r>
      <w:r>
        <w:rPr>
          <w:rFonts w:ascii="Times New Roman" w:hAnsi="Times New Roman"/>
          <w:i/>
          <w:spacing w:val="21"/>
          <w:sz w:val="20"/>
        </w:rPr>
        <w:t xml:space="preserve"> </w:t>
      </w:r>
      <w:r>
        <w:rPr>
          <w:rFonts w:ascii="Symbol" w:hAnsi="Symbol"/>
          <w:position w:val="1"/>
          <w:sz w:val="19"/>
        </w:rPr>
        <w:t></w:t>
      </w:r>
      <w:r>
        <w:rPr>
          <w:rFonts w:ascii="Times New Roman" w:hAnsi="Times New Roman"/>
          <w:i/>
          <w:sz w:val="20"/>
        </w:rPr>
        <w:t>t</w:t>
      </w:r>
      <w:r>
        <w:rPr>
          <w:rFonts w:ascii="Times New Roman" w:hAnsi="Times New Roman"/>
          <w:i/>
          <w:spacing w:val="-26"/>
          <w:sz w:val="20"/>
        </w:rPr>
        <w:t xml:space="preserve"> </w:t>
      </w:r>
      <w:r>
        <w:rPr>
          <w:rFonts w:ascii="Symbol" w:hAnsi="Symbol"/>
          <w:position w:val="1"/>
          <w:sz w:val="19"/>
        </w:rPr>
        <w:t></w:t>
      </w:r>
      <w:r>
        <w:rPr>
          <w:rFonts w:ascii="Times New Roman" w:hAnsi="Times New Roman"/>
          <w:spacing w:val="3"/>
          <w:position w:val="1"/>
          <w:sz w:val="19"/>
        </w:rPr>
        <w:t xml:space="preserve"> </w:t>
      </w:r>
      <w:r>
        <w:rPr>
          <w:rFonts w:ascii="Symbol" w:hAnsi="Symbol"/>
          <w:sz w:val="20"/>
        </w:rPr>
        <w:t></w:t>
      </w:r>
      <w:r>
        <w:rPr>
          <w:rFonts w:ascii="Times New Roman" w:hAnsi="Times New Roman"/>
          <w:spacing w:val="-6"/>
          <w:sz w:val="20"/>
        </w:rPr>
        <w:t xml:space="preserve"> </w:t>
      </w:r>
      <w:r>
        <w:rPr>
          <w:rFonts w:ascii="Times New Roman" w:hAnsi="Times New Roman"/>
          <w:b/>
          <w:sz w:val="20"/>
        </w:rPr>
        <w:t>cos</w:t>
      </w:r>
      <w:r>
        <w:rPr>
          <w:rFonts w:ascii="Times New Roman" w:hAnsi="Times New Roman"/>
          <w:b/>
          <w:spacing w:val="-30"/>
          <w:sz w:val="20"/>
        </w:rPr>
        <w:t xml:space="preserve"> </w:t>
      </w:r>
      <w:r>
        <w:rPr>
          <w:rFonts w:ascii="Symbol" w:hAnsi="Symbol"/>
          <w:position w:val="1"/>
          <w:sz w:val="19"/>
        </w:rPr>
        <w:t></w:t>
      </w:r>
      <w:proofErr w:type="spellStart"/>
      <w:r>
        <w:rPr>
          <w:rFonts w:ascii="Times New Roman" w:hAnsi="Times New Roman"/>
          <w:i/>
          <w:sz w:val="20"/>
        </w:rPr>
        <w:t>n</w:t>
      </w:r>
      <w:r>
        <w:rPr>
          <w:rFonts w:ascii="Symbol" w:hAnsi="Symbol"/>
          <w:i/>
          <w:sz w:val="21"/>
        </w:rPr>
        <w:t></w:t>
      </w:r>
      <w:r>
        <w:rPr>
          <w:rFonts w:ascii="Times New Roman" w:hAnsi="Times New Roman"/>
          <w:i/>
          <w:sz w:val="20"/>
        </w:rPr>
        <w:t>t</w:t>
      </w:r>
      <w:proofErr w:type="spellEnd"/>
      <w:r>
        <w:rPr>
          <w:rFonts w:ascii="Times New Roman" w:hAnsi="Times New Roman"/>
          <w:i/>
          <w:spacing w:val="-26"/>
          <w:sz w:val="20"/>
        </w:rPr>
        <w:t xml:space="preserve"> </w:t>
      </w:r>
      <w:r>
        <w:rPr>
          <w:rFonts w:ascii="Symbol" w:hAnsi="Symbol"/>
          <w:position w:val="1"/>
          <w:sz w:val="19"/>
        </w:rPr>
        <w:t></w:t>
      </w:r>
    </w:p>
    <w:p w14:paraId="154B5715" w14:textId="77777777" w:rsidR="003E4039" w:rsidRDefault="00000000" w:rsidP="00D94D64">
      <w:pPr>
        <w:rPr>
          <w:rFonts w:ascii="Symbol" w:hAnsi="Symbol" w:hint="eastAsia"/>
          <w:sz w:val="24"/>
        </w:rPr>
      </w:pPr>
      <w:r>
        <w:br w:type="column"/>
      </w:r>
    </w:p>
    <w:p w14:paraId="0658754F" w14:textId="77777777" w:rsidR="003E4039" w:rsidRDefault="003E4039" w:rsidP="00D94D64">
      <w:pPr>
        <w:pStyle w:val="a3"/>
        <w:spacing w:before="3"/>
        <w:rPr>
          <w:rFonts w:ascii="Symbol" w:hAnsi="Symbol" w:hint="eastAsia"/>
          <w:sz w:val="23"/>
        </w:rPr>
      </w:pPr>
    </w:p>
    <w:p w14:paraId="0A98FF6A" w14:textId="77777777" w:rsidR="003E4039" w:rsidRDefault="00000000" w:rsidP="00D94D64">
      <w:pPr>
        <w:pStyle w:val="a3"/>
        <w:ind w:left="485"/>
        <w:rPr>
          <w:rFonts w:hint="eastAsia"/>
        </w:rPr>
      </w:pPr>
      <w:r>
        <w:t>（</w:t>
      </w:r>
      <w:r>
        <w:rPr>
          <w:rFonts w:ascii="Times New Roman" w:eastAsia="Times New Roman"/>
        </w:rPr>
        <w:t>1</w:t>
      </w:r>
      <w:r>
        <w:t>）</w:t>
      </w:r>
    </w:p>
    <w:p w14:paraId="2A8B4353" w14:textId="77777777" w:rsidR="003E4039" w:rsidRDefault="003E4039" w:rsidP="00D94D64">
      <w:pPr>
        <w:pStyle w:val="a3"/>
        <w:rPr>
          <w:rFonts w:hint="eastAsia"/>
          <w:sz w:val="24"/>
        </w:rPr>
      </w:pPr>
    </w:p>
    <w:p w14:paraId="3BA29B5F" w14:textId="77777777" w:rsidR="003E4039" w:rsidRDefault="003E4039" w:rsidP="00D94D64">
      <w:pPr>
        <w:pStyle w:val="a3"/>
        <w:spacing w:before="14"/>
        <w:rPr>
          <w:rFonts w:hint="eastAsia"/>
          <w:sz w:val="14"/>
        </w:rPr>
      </w:pPr>
    </w:p>
    <w:p w14:paraId="682F6BA5" w14:textId="77777777" w:rsidR="003E4039" w:rsidRDefault="00000000" w:rsidP="00D94D64">
      <w:pPr>
        <w:pStyle w:val="a3"/>
        <w:ind w:left="485"/>
        <w:rPr>
          <w:rFonts w:hint="eastAsia"/>
        </w:rPr>
      </w:pPr>
      <w:r>
        <w:t>（</w:t>
      </w:r>
      <w:r>
        <w:rPr>
          <w:rFonts w:ascii="Times New Roman" w:eastAsia="Times New Roman"/>
        </w:rPr>
        <w:t>2</w:t>
      </w:r>
      <w:r>
        <w:t>）</w:t>
      </w:r>
    </w:p>
    <w:p w14:paraId="7E417480" w14:textId="77777777" w:rsidR="003E4039" w:rsidRDefault="003E4039" w:rsidP="00D94D64">
      <w:pPr>
        <w:rPr>
          <w:rFonts w:hint="eastAsia"/>
        </w:rPr>
        <w:sectPr w:rsidR="003E4039" w:rsidSect="002B23F2">
          <w:type w:val="continuous"/>
          <w:pgSz w:w="11910" w:h="16840"/>
          <w:pgMar w:top="1580" w:right="420" w:bottom="280" w:left="1680" w:header="0" w:footer="1198" w:gutter="0"/>
          <w:cols w:num="2" w:space="720" w:equalWidth="0">
            <w:col w:w="4746" w:space="40"/>
            <w:col w:w="5024"/>
          </w:cols>
        </w:sectPr>
      </w:pPr>
    </w:p>
    <w:p w14:paraId="301F515B" w14:textId="77777777" w:rsidR="003E4039" w:rsidRDefault="00000000" w:rsidP="00D94D64">
      <w:pPr>
        <w:pStyle w:val="a3"/>
        <w:spacing w:before="150" w:line="288" w:lineRule="auto"/>
        <w:ind w:left="120" w:right="1265" w:firstLine="419"/>
        <w:rPr>
          <w:rFonts w:hint="eastAsia"/>
          <w:lang w:eastAsia="zh-CN"/>
        </w:rPr>
      </w:pPr>
      <w:r>
        <w:rPr>
          <w:spacing w:val="-1"/>
          <w:lang w:eastAsia="zh-CN"/>
        </w:rPr>
        <w:t>任何一个波形的频率是另一个频率的整数倍数时，我们称之为该频率的谐波。所以，当</w:t>
      </w:r>
      <w:r>
        <w:rPr>
          <w:rFonts w:ascii="Times New Roman" w:eastAsia="Times New Roman" w:hAnsi="Times New Roman"/>
          <w:i/>
          <w:lang w:eastAsia="zh-CN"/>
        </w:rPr>
        <w:t xml:space="preserve">n </w:t>
      </w:r>
      <w:r>
        <w:rPr>
          <w:lang w:eastAsia="zh-CN"/>
        </w:rPr>
        <w:t>大于</w:t>
      </w:r>
      <w:r>
        <w:rPr>
          <w:spacing w:val="-8"/>
          <w:lang w:eastAsia="zh-CN"/>
        </w:rPr>
        <w:t xml:space="preserve"> </w:t>
      </w:r>
      <w:r>
        <w:rPr>
          <w:rFonts w:ascii="Times New Roman" w:eastAsia="Times New Roman" w:hAnsi="Times New Roman"/>
          <w:lang w:eastAsia="zh-CN"/>
        </w:rPr>
        <w:t xml:space="preserve">1 </w:t>
      </w:r>
      <w:r>
        <w:rPr>
          <w:spacing w:val="-56"/>
          <w:lang w:eastAsia="zh-CN"/>
        </w:rPr>
        <w:t>时，</w:t>
      </w:r>
      <w:r>
        <w:rPr>
          <w:spacing w:val="-1"/>
          <w:lang w:eastAsia="zh-CN"/>
        </w:rPr>
        <w:t>（</w:t>
      </w:r>
      <w:r>
        <w:rPr>
          <w:rFonts w:ascii="Times New Roman" w:eastAsia="Times New Roman" w:hAnsi="Times New Roman"/>
          <w:spacing w:val="-3"/>
          <w:lang w:eastAsia="zh-CN"/>
        </w:rPr>
        <w:t>2</w:t>
      </w:r>
      <w:r>
        <w:rPr>
          <w:spacing w:val="-3"/>
          <w:lang w:eastAsia="zh-CN"/>
        </w:rPr>
        <w:t>）式就是</w:t>
      </w:r>
      <w:r>
        <w:rPr>
          <w:lang w:eastAsia="zh-CN"/>
        </w:rPr>
        <w:t>（</w:t>
      </w:r>
      <w:r>
        <w:rPr>
          <w:rFonts w:ascii="Times New Roman" w:eastAsia="Times New Roman" w:hAnsi="Times New Roman"/>
          <w:lang w:eastAsia="zh-CN"/>
        </w:rPr>
        <w:t>1</w:t>
      </w:r>
      <w:r>
        <w:rPr>
          <w:spacing w:val="-5"/>
          <w:lang w:eastAsia="zh-CN"/>
        </w:rPr>
        <w:t>）</w:t>
      </w:r>
      <w:r>
        <w:rPr>
          <w:spacing w:val="-3"/>
          <w:lang w:eastAsia="zh-CN"/>
        </w:rPr>
        <w:t>式中的谐波。我们可以利用实验</w:t>
      </w:r>
      <w:r>
        <w:rPr>
          <w:spacing w:val="-5"/>
          <w:lang w:eastAsia="zh-CN"/>
        </w:rPr>
        <w:t xml:space="preserve"> </w:t>
      </w:r>
      <w:r>
        <w:rPr>
          <w:rFonts w:ascii="Times New Roman" w:eastAsia="Times New Roman" w:hAnsi="Times New Roman"/>
          <w:lang w:eastAsia="zh-CN"/>
        </w:rPr>
        <w:t xml:space="preserve">8 </w:t>
      </w:r>
      <w:r>
        <w:rPr>
          <w:spacing w:val="-3"/>
          <w:lang w:eastAsia="zh-CN"/>
        </w:rPr>
        <w:t>选项卡中仿真的“谐波求和</w:t>
      </w:r>
      <w:r>
        <w:rPr>
          <w:lang w:eastAsia="zh-CN"/>
        </w:rPr>
        <w:t>器”来观察并求和基频信号（</w:t>
      </w:r>
      <w:r>
        <w:rPr>
          <w:spacing w:val="-3"/>
          <w:lang w:eastAsia="zh-CN"/>
        </w:rPr>
        <w:t xml:space="preserve">即 </w:t>
      </w:r>
      <w:r>
        <w:rPr>
          <w:rFonts w:ascii="Times New Roman" w:eastAsia="Times New Roman" w:hAnsi="Times New Roman"/>
          <w:i/>
          <w:lang w:eastAsia="zh-CN"/>
        </w:rPr>
        <w:t>n</w:t>
      </w:r>
      <w:r>
        <w:rPr>
          <w:rFonts w:ascii="Times New Roman" w:eastAsia="Times New Roman" w:hAnsi="Times New Roman"/>
          <w:i/>
          <w:spacing w:val="39"/>
          <w:lang w:eastAsia="zh-CN"/>
        </w:rPr>
        <w:t xml:space="preserve"> </w:t>
      </w:r>
      <w:r>
        <w:rPr>
          <w:rFonts w:ascii="Times New Roman" w:eastAsia="Times New Roman" w:hAnsi="Times New Roman"/>
          <w:spacing w:val="20"/>
          <w:lang w:eastAsia="zh-CN"/>
        </w:rPr>
        <w:t xml:space="preserve">= </w:t>
      </w:r>
      <w:r>
        <w:rPr>
          <w:rFonts w:ascii="Times New Roman" w:eastAsia="Times New Roman" w:hAnsi="Times New Roman"/>
          <w:lang w:eastAsia="zh-CN"/>
        </w:rPr>
        <w:t>1</w:t>
      </w:r>
      <w:r>
        <w:rPr>
          <w:rFonts w:ascii="Times New Roman" w:eastAsia="Times New Roman" w:hAnsi="Times New Roman"/>
          <w:spacing w:val="-3"/>
          <w:lang w:eastAsia="zh-CN"/>
        </w:rPr>
        <w:t xml:space="preserve"> </w:t>
      </w:r>
      <w:r>
        <w:rPr>
          <w:lang w:eastAsia="zh-CN"/>
        </w:rPr>
        <w:t>的情况）的多路谐波。</w:t>
      </w:r>
      <w:r>
        <w:rPr>
          <w:rFonts w:ascii="Times New Roman" w:eastAsia="Times New Roman" w:hAnsi="Times New Roman"/>
          <w:i/>
          <w:lang w:eastAsia="zh-CN"/>
        </w:rPr>
        <w:t>n</w:t>
      </w:r>
      <w:r>
        <w:rPr>
          <w:rFonts w:ascii="Times New Roman" w:eastAsia="Times New Roman" w:hAnsi="Times New Roman"/>
          <w:i/>
          <w:spacing w:val="-3"/>
          <w:lang w:eastAsia="zh-CN"/>
        </w:rPr>
        <w:t xml:space="preserve"> </w:t>
      </w:r>
      <w:r>
        <w:rPr>
          <w:lang w:eastAsia="zh-CN"/>
        </w:rPr>
        <w:t>为偶数的谐波称为偶次谐波，</w:t>
      </w:r>
      <w:r>
        <w:rPr>
          <w:spacing w:val="-54"/>
          <w:lang w:eastAsia="zh-CN"/>
        </w:rPr>
        <w:t xml:space="preserve"> </w:t>
      </w:r>
      <w:r>
        <w:rPr>
          <w:rFonts w:ascii="Times New Roman" w:eastAsia="Times New Roman" w:hAnsi="Times New Roman"/>
          <w:i/>
          <w:lang w:eastAsia="zh-CN"/>
        </w:rPr>
        <w:t>n</w:t>
      </w:r>
      <w:r>
        <w:rPr>
          <w:rFonts w:ascii="Times New Roman" w:eastAsia="Times New Roman" w:hAnsi="Times New Roman"/>
          <w:i/>
          <w:spacing w:val="-1"/>
          <w:lang w:eastAsia="zh-CN"/>
        </w:rPr>
        <w:t xml:space="preserve"> </w:t>
      </w:r>
      <w:r>
        <w:rPr>
          <w:spacing w:val="-1"/>
          <w:lang w:eastAsia="zh-CN"/>
        </w:rPr>
        <w:t>为奇数的谐波</w:t>
      </w:r>
      <w:proofErr w:type="gramStart"/>
      <w:r>
        <w:rPr>
          <w:spacing w:val="-1"/>
          <w:lang w:eastAsia="zh-CN"/>
        </w:rPr>
        <w:t>称为奇次谐波</w:t>
      </w:r>
      <w:proofErr w:type="gramEnd"/>
      <w:r>
        <w:rPr>
          <w:spacing w:val="-1"/>
          <w:lang w:eastAsia="zh-CN"/>
        </w:rPr>
        <w:t xml:space="preserve">。这个仿真可以让我们观察并求和任意 </w:t>
      </w:r>
      <w:r>
        <w:rPr>
          <w:rFonts w:ascii="Times New Roman" w:eastAsia="Times New Roman" w:hAnsi="Times New Roman"/>
          <w:lang w:eastAsia="zh-CN"/>
        </w:rPr>
        <w:t>1</w:t>
      </w:r>
      <w:r>
        <w:rPr>
          <w:rFonts w:ascii="Times New Roman" w:eastAsia="Times New Roman" w:hAnsi="Times New Roman"/>
          <w:spacing w:val="7"/>
          <w:lang w:eastAsia="zh-CN"/>
        </w:rPr>
        <w:t xml:space="preserve">&lt;= </w:t>
      </w:r>
      <w:r>
        <w:rPr>
          <w:rFonts w:ascii="Times New Roman" w:eastAsia="Times New Roman" w:hAnsi="Times New Roman"/>
          <w:i/>
          <w:lang w:eastAsia="zh-CN"/>
        </w:rPr>
        <w:t>n</w:t>
      </w:r>
      <w:r>
        <w:rPr>
          <w:rFonts w:ascii="Times New Roman" w:eastAsia="Times New Roman" w:hAnsi="Times New Roman"/>
          <w:i/>
          <w:spacing w:val="18"/>
          <w:lang w:eastAsia="zh-CN"/>
        </w:rPr>
        <w:t xml:space="preserve"> </w:t>
      </w:r>
      <w:r>
        <w:rPr>
          <w:rFonts w:ascii="Times New Roman" w:eastAsia="Times New Roman" w:hAnsi="Times New Roman"/>
          <w:spacing w:val="6"/>
          <w:lang w:eastAsia="zh-CN"/>
        </w:rPr>
        <w:t xml:space="preserve">&lt;= </w:t>
      </w:r>
      <w:r>
        <w:rPr>
          <w:rFonts w:ascii="Times New Roman" w:eastAsia="Times New Roman" w:hAnsi="Times New Roman"/>
          <w:lang w:eastAsia="zh-CN"/>
        </w:rPr>
        <w:t xml:space="preserve">10 </w:t>
      </w:r>
      <w:r>
        <w:rPr>
          <w:lang w:eastAsia="zh-CN"/>
        </w:rPr>
        <w:t>之间的正弦曲线（即基波和九个谐波</w:t>
      </w:r>
      <w:r>
        <w:rPr>
          <w:spacing w:val="-106"/>
          <w:lang w:eastAsia="zh-CN"/>
        </w:rPr>
        <w:t>）</w:t>
      </w:r>
      <w:r>
        <w:rPr>
          <w:lang w:eastAsia="zh-CN"/>
        </w:rPr>
        <w:t>。数值输入控件可以输入每个正弦曲线的振幅。</w:t>
      </w:r>
    </w:p>
    <w:p w14:paraId="3C80D777" w14:textId="77777777" w:rsidR="003E4039" w:rsidRDefault="00000000" w:rsidP="00D94D64">
      <w:pPr>
        <w:pStyle w:val="a3"/>
        <w:spacing w:before="160" w:line="290" w:lineRule="auto"/>
        <w:ind w:left="120" w:right="1374" w:firstLine="419"/>
        <w:rPr>
          <w:rFonts w:hint="eastAsia"/>
          <w:lang w:eastAsia="zh-CN"/>
        </w:rPr>
      </w:pPr>
      <w:r>
        <w:rPr>
          <w:lang w:eastAsia="zh-CN"/>
        </w:rPr>
        <w:t>⒑ 在数值输入控件中填入不同余弦谐波的幅值，确认你所看到的显示波形与你期望的一致。</w:t>
      </w:r>
    </w:p>
    <w:p w14:paraId="35D6CE0B" w14:textId="77777777" w:rsidR="003E4039" w:rsidRDefault="00000000" w:rsidP="00D94D64">
      <w:pPr>
        <w:pStyle w:val="a3"/>
        <w:spacing w:line="288" w:lineRule="auto"/>
        <w:ind w:left="120" w:right="1373" w:firstLine="419"/>
        <w:jc w:val="both"/>
        <w:rPr>
          <w:rFonts w:hint="eastAsia"/>
          <w:lang w:eastAsia="zh-CN"/>
        </w:rPr>
      </w:pPr>
      <w:r>
        <w:rPr>
          <w:spacing w:val="-3"/>
          <w:lang w:eastAsia="zh-CN"/>
        </w:rPr>
        <w:t xml:space="preserve">⒒ 将基波的幅值设成 </w:t>
      </w:r>
      <w:r>
        <w:rPr>
          <w:rFonts w:ascii="Times New Roman" w:eastAsia="Times New Roman" w:hAnsi="Times New Roman"/>
          <w:spacing w:val="-2"/>
          <w:lang w:eastAsia="zh-CN"/>
        </w:rPr>
        <w:t>1</w:t>
      </w:r>
      <w:r>
        <w:rPr>
          <w:spacing w:val="-3"/>
          <w:lang w:eastAsia="zh-CN"/>
        </w:rPr>
        <w:t xml:space="preserve">，其它的谐波全都设置成 </w:t>
      </w:r>
      <w:r>
        <w:rPr>
          <w:rFonts w:ascii="Times New Roman" w:eastAsia="Times New Roman" w:hAnsi="Times New Roman"/>
          <w:spacing w:val="-2"/>
          <w:lang w:eastAsia="zh-CN"/>
        </w:rPr>
        <w:t>0</w:t>
      </w:r>
      <w:r>
        <w:rPr>
          <w:spacing w:val="-2"/>
          <w:lang w:eastAsia="zh-CN"/>
        </w:rPr>
        <w:t>。依次从二次谐波到十次谐波，将其</w:t>
      </w:r>
      <w:r>
        <w:rPr>
          <w:spacing w:val="-4"/>
          <w:lang w:eastAsia="zh-CN"/>
        </w:rPr>
        <w:t xml:space="preserve">幅值设置成 </w:t>
      </w:r>
      <w:r>
        <w:rPr>
          <w:rFonts w:ascii="Times New Roman" w:eastAsia="Times New Roman" w:hAnsi="Times New Roman"/>
          <w:spacing w:val="-1"/>
          <w:lang w:eastAsia="zh-CN"/>
        </w:rPr>
        <w:t>1</w:t>
      </w:r>
      <w:r>
        <w:rPr>
          <w:spacing w:val="-1"/>
          <w:lang w:eastAsia="zh-CN"/>
        </w:rPr>
        <w:t>。在操作的过程中，请注意合成信号是如何变化的，在这里，只要改变余弦组</w:t>
      </w:r>
      <w:r>
        <w:rPr>
          <w:lang w:eastAsia="zh-CN"/>
        </w:rPr>
        <w:t>即可。</w:t>
      </w:r>
    </w:p>
    <w:p w14:paraId="0CAB3F5C" w14:textId="77777777" w:rsidR="003E4039" w:rsidRDefault="00000000" w:rsidP="00D94D64">
      <w:pPr>
        <w:pStyle w:val="a3"/>
        <w:ind w:left="120"/>
        <w:rPr>
          <w:rFonts w:hint="eastAsia"/>
          <w:lang w:eastAsia="zh-CN"/>
        </w:rPr>
      </w:pPr>
      <w:r>
        <w:rPr>
          <w:b/>
          <w:spacing w:val="-4"/>
          <w:lang w:eastAsia="zh-CN"/>
        </w:rPr>
        <w:t xml:space="preserve">问题 </w:t>
      </w:r>
      <w:r>
        <w:rPr>
          <w:rFonts w:ascii="Times New Roman" w:eastAsia="Times New Roman"/>
          <w:b/>
          <w:lang w:eastAsia="zh-CN"/>
        </w:rPr>
        <w:t>1</w:t>
      </w:r>
      <w:r>
        <w:rPr>
          <w:b/>
          <w:lang w:eastAsia="zh-CN"/>
        </w:rPr>
        <w:t>：</w:t>
      </w:r>
      <w:r>
        <w:rPr>
          <w:lang w:eastAsia="zh-CN"/>
        </w:rPr>
        <w:t>你觉得当很多谐波加起来后，合成的波形应该是什么样的？</w:t>
      </w:r>
    </w:p>
    <w:p w14:paraId="36C656E8" w14:textId="77777777" w:rsidR="00D94D64" w:rsidRPr="00625ECD" w:rsidRDefault="00000000" w:rsidP="00D94D64">
      <w:pPr>
        <w:pStyle w:val="a3"/>
        <w:ind w:left="120" w:firstLineChars="200" w:firstLine="482"/>
        <w:rPr>
          <w:rFonts w:ascii="楷体" w:eastAsia="楷体" w:hAnsi="楷体" w:cs="楷体" w:hint="eastAsia"/>
          <w:b/>
          <w:bCs/>
          <w:sz w:val="24"/>
          <w:szCs w:val="24"/>
          <w:lang w:eastAsia="zh-CN"/>
        </w:rPr>
      </w:pPr>
      <w:r w:rsidRPr="00625ECD">
        <w:rPr>
          <w:rFonts w:ascii="楷体" w:eastAsia="楷体" w:hAnsi="楷体" w:cs="楷体" w:hint="eastAsia"/>
          <w:b/>
          <w:bCs/>
          <w:sz w:val="24"/>
          <w:szCs w:val="24"/>
          <w:lang w:eastAsia="zh-CN"/>
        </w:rPr>
        <w:t>许多谐波构成的信号</w:t>
      </w:r>
      <w:r w:rsidR="00D94D64" w:rsidRPr="00625ECD">
        <w:rPr>
          <w:rFonts w:ascii="楷体" w:eastAsia="楷体" w:hAnsi="楷体" w:cs="楷体" w:hint="eastAsia"/>
          <w:b/>
          <w:bCs/>
          <w:sz w:val="24"/>
          <w:szCs w:val="24"/>
          <w:lang w:eastAsia="zh-CN"/>
        </w:rPr>
        <w:t>应该关于</w:t>
      </w:r>
      <w:r w:rsidR="00D94D64" w:rsidRPr="00625ECD">
        <w:rPr>
          <w:rFonts w:ascii="楷体" w:eastAsia="楷体" w:hAnsi="楷体" w:cs="楷体"/>
          <w:b/>
          <w:bCs/>
          <w:sz w:val="24"/>
          <w:szCs w:val="24"/>
          <w:lang w:eastAsia="zh-CN"/>
        </w:rPr>
        <w:t xml:space="preserve"> y 轴对称，</w:t>
      </w:r>
      <w:r w:rsidRPr="00625ECD">
        <w:rPr>
          <w:rFonts w:ascii="楷体" w:eastAsia="楷体" w:hAnsi="楷体" w:cs="楷体" w:hint="eastAsia"/>
          <w:b/>
          <w:bCs/>
          <w:sz w:val="24"/>
          <w:szCs w:val="24"/>
          <w:lang w:eastAsia="zh-CN"/>
        </w:rPr>
        <w:t>非常尖锐，极其不平滑的类似脉冲</w:t>
      </w:r>
    </w:p>
    <w:p w14:paraId="20AA6B37" w14:textId="6F915DBF" w:rsidR="003E4039" w:rsidRPr="00625ECD" w:rsidRDefault="00000000" w:rsidP="00D94D64">
      <w:pPr>
        <w:pStyle w:val="a3"/>
        <w:rPr>
          <w:rFonts w:ascii="楷体" w:eastAsia="楷体" w:hAnsi="楷体" w:cs="楷体" w:hint="eastAsia"/>
          <w:b/>
          <w:bCs/>
          <w:sz w:val="24"/>
          <w:szCs w:val="24"/>
          <w:lang w:eastAsia="zh-CN"/>
        </w:rPr>
      </w:pPr>
      <w:r w:rsidRPr="00625ECD">
        <w:rPr>
          <w:rFonts w:ascii="楷体" w:eastAsia="楷体" w:hAnsi="楷体" w:cs="楷体" w:hint="eastAsia"/>
          <w:b/>
          <w:bCs/>
          <w:sz w:val="24"/>
          <w:szCs w:val="24"/>
          <w:lang w:eastAsia="zh-CN"/>
        </w:rPr>
        <w:t>的波形</w:t>
      </w:r>
    </w:p>
    <w:p w14:paraId="44DFD8B3" w14:textId="77777777" w:rsidR="003E4039" w:rsidRDefault="00000000" w:rsidP="00D94D64">
      <w:pPr>
        <w:spacing w:before="60"/>
        <w:ind w:left="120"/>
        <w:rPr>
          <w:rFonts w:hint="eastAsia"/>
          <w:sz w:val="21"/>
          <w:lang w:eastAsia="zh-CN"/>
        </w:rPr>
      </w:pPr>
      <w:r>
        <w:rPr>
          <w:b/>
          <w:spacing w:val="-3"/>
          <w:sz w:val="21"/>
          <w:lang w:eastAsia="zh-CN"/>
        </w:rPr>
        <w:t xml:space="preserve">问题 </w:t>
      </w:r>
      <w:r>
        <w:rPr>
          <w:rFonts w:ascii="Times New Roman" w:eastAsia="Times New Roman"/>
          <w:b/>
          <w:sz w:val="21"/>
          <w:lang w:eastAsia="zh-CN"/>
        </w:rPr>
        <w:t>2</w:t>
      </w:r>
      <w:r>
        <w:rPr>
          <w:b/>
          <w:sz w:val="21"/>
          <w:lang w:eastAsia="zh-CN"/>
        </w:rPr>
        <w:t>：</w:t>
      </w:r>
      <w:r>
        <w:rPr>
          <w:sz w:val="21"/>
          <w:lang w:eastAsia="zh-CN"/>
        </w:rPr>
        <w:t>它的峰值振幅与预期的一样吗？</w:t>
      </w:r>
    </w:p>
    <w:p w14:paraId="5A891BF3" w14:textId="34C43249" w:rsidR="003E4039" w:rsidRPr="00625ECD" w:rsidRDefault="00D94D64" w:rsidP="00D94D64">
      <w:pPr>
        <w:spacing w:before="60"/>
        <w:ind w:left="120" w:firstLineChars="200" w:firstLine="482"/>
        <w:rPr>
          <w:rFonts w:hint="eastAsia"/>
          <w:b/>
          <w:bCs/>
          <w:sz w:val="21"/>
          <w:lang w:eastAsia="zh-CN"/>
        </w:rPr>
      </w:pPr>
      <w:r w:rsidRPr="00625ECD">
        <w:rPr>
          <w:rFonts w:ascii="楷体" w:eastAsia="楷体" w:hAnsi="楷体" w:cs="楷体" w:hint="eastAsia"/>
          <w:b/>
          <w:bCs/>
          <w:sz w:val="24"/>
          <w:szCs w:val="24"/>
          <w:lang w:eastAsia="zh-CN"/>
        </w:rPr>
        <w:t>峰值的幅值为全部基波和谐波的峰值之和与预期近似相同</w:t>
      </w:r>
    </w:p>
    <w:p w14:paraId="590219B5" w14:textId="77777777" w:rsidR="003E4039" w:rsidRDefault="00000000" w:rsidP="00D94D64">
      <w:pPr>
        <w:pStyle w:val="a3"/>
        <w:spacing w:before="65"/>
        <w:ind w:left="120"/>
        <w:rPr>
          <w:rFonts w:hint="eastAsia"/>
          <w:lang w:eastAsia="zh-CN"/>
        </w:rPr>
      </w:pPr>
      <w:r>
        <w:rPr>
          <w:b/>
          <w:spacing w:val="-3"/>
          <w:lang w:eastAsia="zh-CN"/>
        </w:rPr>
        <w:t xml:space="preserve">问题 </w:t>
      </w:r>
      <w:r>
        <w:rPr>
          <w:rFonts w:ascii="Times New Roman" w:eastAsia="Times New Roman"/>
          <w:b/>
          <w:lang w:eastAsia="zh-CN"/>
        </w:rPr>
        <w:t>3</w:t>
      </w:r>
      <w:r>
        <w:rPr>
          <w:b/>
          <w:lang w:eastAsia="zh-CN"/>
        </w:rPr>
        <w:t>：</w:t>
      </w:r>
      <w:r>
        <w:rPr>
          <w:lang w:eastAsia="zh-CN"/>
        </w:rPr>
        <w:t>基波是奇函数还是偶函数？合成波是奇函数还是偶函数？</w:t>
      </w:r>
    </w:p>
    <w:p w14:paraId="40A12C31" w14:textId="77777777" w:rsidR="003E4039" w:rsidRPr="00625ECD" w:rsidRDefault="00000000" w:rsidP="00D94D64">
      <w:pPr>
        <w:pStyle w:val="a3"/>
        <w:spacing w:before="65"/>
        <w:ind w:left="120" w:firstLineChars="200" w:firstLine="482"/>
        <w:rPr>
          <w:rFonts w:ascii="楷体" w:eastAsia="楷体" w:hAnsi="楷体" w:cs="楷体" w:hint="eastAsia"/>
          <w:b/>
          <w:bCs/>
          <w:sz w:val="24"/>
          <w:szCs w:val="24"/>
          <w:lang w:eastAsia="zh-CN"/>
        </w:rPr>
      </w:pPr>
      <w:r w:rsidRPr="00625ECD">
        <w:rPr>
          <w:rFonts w:ascii="楷体" w:eastAsia="楷体" w:hAnsi="楷体" w:cs="楷体" w:hint="eastAsia"/>
          <w:b/>
          <w:bCs/>
          <w:sz w:val="24"/>
          <w:szCs w:val="24"/>
          <w:lang w:eastAsia="zh-CN"/>
        </w:rPr>
        <w:t>基波是偶函数，合成波是偶函数</w:t>
      </w:r>
    </w:p>
    <w:p w14:paraId="02291BD0" w14:textId="77777777" w:rsidR="003E4039" w:rsidRDefault="00000000" w:rsidP="00D94D64">
      <w:pPr>
        <w:pStyle w:val="a3"/>
        <w:spacing w:before="65"/>
        <w:ind w:left="120"/>
        <w:rPr>
          <w:rFonts w:hint="eastAsia"/>
          <w:lang w:eastAsia="zh-CN"/>
        </w:rPr>
      </w:pPr>
      <w:r>
        <w:rPr>
          <w:b/>
          <w:spacing w:val="-3"/>
          <w:lang w:eastAsia="zh-CN"/>
        </w:rPr>
        <w:t xml:space="preserve">问题 </w:t>
      </w:r>
      <w:r>
        <w:rPr>
          <w:rFonts w:ascii="Times New Roman" w:eastAsia="Times New Roman"/>
          <w:b/>
          <w:lang w:eastAsia="zh-CN"/>
        </w:rPr>
        <w:t>4</w:t>
      </w:r>
      <w:r>
        <w:rPr>
          <w:b/>
          <w:lang w:eastAsia="zh-CN"/>
        </w:rPr>
        <w:t>：</w:t>
      </w:r>
      <w:r>
        <w:rPr>
          <w:spacing w:val="-2"/>
          <w:lang w:eastAsia="zh-CN"/>
        </w:rPr>
        <w:t xml:space="preserve">写出 </w:t>
      </w:r>
      <w:r>
        <w:rPr>
          <w:rFonts w:ascii="Times New Roman" w:eastAsia="Times New Roman"/>
          <w:lang w:eastAsia="zh-CN"/>
        </w:rPr>
        <w:t>10</w:t>
      </w:r>
      <w:r>
        <w:rPr>
          <w:rFonts w:ascii="Times New Roman" w:eastAsia="Times New Roman"/>
          <w:spacing w:val="-1"/>
          <w:lang w:eastAsia="zh-CN"/>
        </w:rPr>
        <w:t xml:space="preserve"> </w:t>
      </w:r>
      <w:proofErr w:type="gramStart"/>
      <w:r>
        <w:rPr>
          <w:spacing w:val="-1"/>
          <w:lang w:eastAsia="zh-CN"/>
        </w:rPr>
        <w:t>个</w:t>
      </w:r>
      <w:proofErr w:type="gramEnd"/>
      <w:r>
        <w:rPr>
          <w:spacing w:val="-1"/>
          <w:lang w:eastAsia="zh-CN"/>
        </w:rPr>
        <w:t xml:space="preserve">信号相加的表达式，它关于 </w:t>
      </w:r>
      <w:r>
        <w:rPr>
          <w:rFonts w:ascii="Times New Roman" w:eastAsia="Times New Roman"/>
          <w:lang w:eastAsia="zh-CN"/>
        </w:rPr>
        <w:t>X</w:t>
      </w:r>
      <w:r>
        <w:rPr>
          <w:rFonts w:ascii="Times New Roman" w:eastAsia="Times New Roman"/>
          <w:spacing w:val="-2"/>
          <w:lang w:eastAsia="zh-CN"/>
        </w:rPr>
        <w:t xml:space="preserve"> </w:t>
      </w:r>
      <w:r>
        <w:rPr>
          <w:lang w:eastAsia="zh-CN"/>
        </w:rPr>
        <w:t>轴对称吗？</w:t>
      </w:r>
    </w:p>
    <w:p w14:paraId="4AFB2631" w14:textId="77777777" w:rsidR="00777465" w:rsidRPr="00625ECD" w:rsidRDefault="00000000" w:rsidP="00D94D64">
      <w:pPr>
        <w:pStyle w:val="a3"/>
        <w:spacing w:before="65"/>
        <w:ind w:left="120" w:firstLineChars="200" w:firstLine="482"/>
        <w:rPr>
          <w:rFonts w:ascii="楷体" w:eastAsia="楷体" w:hAnsi="楷体" w:cs="楷体" w:hint="eastAsia"/>
          <w:b/>
          <w:bCs/>
          <w:sz w:val="24"/>
          <w:szCs w:val="24"/>
          <w:lang w:eastAsia="zh-CN"/>
        </w:rPr>
      </w:pPr>
      <w:r w:rsidRPr="00625ECD">
        <w:rPr>
          <w:rFonts w:ascii="楷体" w:eastAsia="楷体" w:hAnsi="楷体" w:cs="楷体" w:hint="eastAsia"/>
          <w:b/>
          <w:bCs/>
          <w:sz w:val="24"/>
          <w:szCs w:val="24"/>
          <w:lang w:eastAsia="zh-CN"/>
        </w:rPr>
        <w:t>表达式即1-10次谐波三角函数相加</w:t>
      </w:r>
      <w:r w:rsidR="00777465" w:rsidRPr="00625ECD">
        <w:rPr>
          <w:rFonts w:ascii="楷体" w:eastAsia="楷体" w:hAnsi="楷体" w:cs="楷体" w:hint="eastAsia"/>
          <w:b/>
          <w:bCs/>
          <w:sz w:val="24"/>
          <w:szCs w:val="24"/>
          <w:lang w:eastAsia="zh-CN"/>
        </w:rPr>
        <w:t>：f(t)=cos(</w:t>
      </w:r>
      <w:r w:rsidR="00777465" w:rsidRPr="00625ECD">
        <w:rPr>
          <w:rFonts w:ascii="楷体" w:eastAsia="楷体" w:hAnsi="楷体" w:cs="楷体" w:hint="eastAsia"/>
          <w:b/>
          <w:bCs/>
          <w:sz w:val="24"/>
          <w:szCs w:val="24"/>
          <w:lang w:eastAsia="zh-CN"/>
        </w:rPr>
        <w:sym w:font="Symbol" w:char="F077"/>
      </w:r>
      <w:proofErr w:type="gramStart"/>
      <w:r w:rsidR="00777465" w:rsidRPr="00625ECD">
        <w:rPr>
          <w:rFonts w:ascii="楷体" w:eastAsia="楷体" w:hAnsi="楷体" w:cs="楷体" w:hint="eastAsia"/>
          <w:b/>
          <w:bCs/>
          <w:sz w:val="24"/>
          <w:szCs w:val="24"/>
          <w:lang w:eastAsia="zh-CN"/>
        </w:rPr>
        <w:t>t)+</w:t>
      </w:r>
      <w:proofErr w:type="gramEnd"/>
      <w:r w:rsidR="00777465" w:rsidRPr="00625ECD">
        <w:rPr>
          <w:rFonts w:ascii="楷体" w:eastAsia="楷体" w:hAnsi="楷体" w:cs="楷体" w:hint="eastAsia"/>
          <w:b/>
          <w:bCs/>
          <w:sz w:val="24"/>
          <w:szCs w:val="24"/>
          <w:lang w:eastAsia="zh-CN"/>
        </w:rPr>
        <w:t>cos(2</w:t>
      </w:r>
      <w:r w:rsidR="00777465" w:rsidRPr="00625ECD">
        <w:rPr>
          <w:rFonts w:ascii="楷体" w:eastAsia="楷体" w:hAnsi="楷体" w:cs="楷体" w:hint="eastAsia"/>
          <w:b/>
          <w:bCs/>
          <w:sz w:val="24"/>
          <w:szCs w:val="24"/>
          <w:lang w:eastAsia="zh-CN"/>
        </w:rPr>
        <w:sym w:font="Symbol" w:char="F077"/>
      </w:r>
      <w:r w:rsidR="00777465" w:rsidRPr="00625ECD">
        <w:rPr>
          <w:rFonts w:ascii="楷体" w:eastAsia="楷体" w:hAnsi="楷体" w:cs="楷体" w:hint="eastAsia"/>
          <w:b/>
          <w:bCs/>
          <w:sz w:val="24"/>
          <w:szCs w:val="24"/>
          <w:lang w:eastAsia="zh-CN"/>
        </w:rPr>
        <w:t>t)+cos(3</w:t>
      </w:r>
      <w:r w:rsidR="00777465" w:rsidRPr="00625ECD">
        <w:rPr>
          <w:rFonts w:ascii="楷体" w:eastAsia="楷体" w:hAnsi="楷体" w:cs="楷体" w:hint="eastAsia"/>
          <w:b/>
          <w:bCs/>
          <w:sz w:val="24"/>
          <w:szCs w:val="24"/>
          <w:lang w:eastAsia="zh-CN"/>
        </w:rPr>
        <w:sym w:font="Symbol" w:char="F077"/>
      </w:r>
      <w:r w:rsidR="00777465" w:rsidRPr="00625ECD">
        <w:rPr>
          <w:rFonts w:ascii="楷体" w:eastAsia="楷体" w:hAnsi="楷体" w:cs="楷体" w:hint="eastAsia"/>
          <w:b/>
          <w:bCs/>
          <w:sz w:val="24"/>
          <w:szCs w:val="24"/>
          <w:lang w:eastAsia="zh-CN"/>
        </w:rPr>
        <w:t>t)+cos(4</w:t>
      </w:r>
      <w:r w:rsidR="00777465" w:rsidRPr="00625ECD">
        <w:rPr>
          <w:rFonts w:ascii="楷体" w:eastAsia="楷体" w:hAnsi="楷体" w:cs="楷体" w:hint="eastAsia"/>
          <w:b/>
          <w:bCs/>
          <w:sz w:val="24"/>
          <w:szCs w:val="24"/>
          <w:lang w:eastAsia="zh-CN"/>
        </w:rPr>
        <w:sym w:font="Symbol" w:char="F077"/>
      </w:r>
      <w:r w:rsidR="00777465" w:rsidRPr="00625ECD">
        <w:rPr>
          <w:rFonts w:ascii="楷体" w:eastAsia="楷体" w:hAnsi="楷体" w:cs="楷体" w:hint="eastAsia"/>
          <w:b/>
          <w:bCs/>
          <w:sz w:val="24"/>
          <w:szCs w:val="24"/>
          <w:lang w:eastAsia="zh-CN"/>
        </w:rPr>
        <w:t>t)+cos(5</w:t>
      </w:r>
      <w:r w:rsidR="00777465" w:rsidRPr="00625ECD">
        <w:rPr>
          <w:rFonts w:ascii="楷体" w:eastAsia="楷体" w:hAnsi="楷体" w:cs="楷体" w:hint="eastAsia"/>
          <w:b/>
          <w:bCs/>
          <w:sz w:val="24"/>
          <w:szCs w:val="24"/>
          <w:lang w:eastAsia="zh-CN"/>
        </w:rPr>
        <w:sym w:font="Symbol" w:char="F077"/>
      </w:r>
      <w:r w:rsidR="00777465" w:rsidRPr="00625ECD">
        <w:rPr>
          <w:rFonts w:ascii="楷体" w:eastAsia="楷体" w:hAnsi="楷体" w:cs="楷体" w:hint="eastAsia"/>
          <w:b/>
          <w:bCs/>
          <w:sz w:val="24"/>
          <w:szCs w:val="24"/>
          <w:lang w:eastAsia="zh-CN"/>
        </w:rPr>
        <w:t>t)+cos(6</w:t>
      </w:r>
      <w:r w:rsidR="00777465" w:rsidRPr="00625ECD">
        <w:rPr>
          <w:rFonts w:ascii="楷体" w:eastAsia="楷体" w:hAnsi="楷体" w:cs="楷体" w:hint="eastAsia"/>
          <w:b/>
          <w:bCs/>
          <w:sz w:val="24"/>
          <w:szCs w:val="24"/>
          <w:lang w:eastAsia="zh-CN"/>
        </w:rPr>
        <w:sym w:font="Symbol" w:char="F077"/>
      </w:r>
      <w:r w:rsidR="00777465" w:rsidRPr="00625ECD">
        <w:rPr>
          <w:rFonts w:ascii="楷体" w:eastAsia="楷体" w:hAnsi="楷体" w:cs="楷体" w:hint="eastAsia"/>
          <w:b/>
          <w:bCs/>
          <w:sz w:val="24"/>
          <w:szCs w:val="24"/>
          <w:lang w:eastAsia="zh-CN"/>
        </w:rPr>
        <w:t>t)+cos(7</w:t>
      </w:r>
      <w:r w:rsidR="00777465" w:rsidRPr="00625ECD">
        <w:rPr>
          <w:rFonts w:ascii="楷体" w:eastAsia="楷体" w:hAnsi="楷体" w:cs="楷体" w:hint="eastAsia"/>
          <w:b/>
          <w:bCs/>
          <w:sz w:val="24"/>
          <w:szCs w:val="24"/>
          <w:lang w:eastAsia="zh-CN"/>
        </w:rPr>
        <w:sym w:font="Symbol" w:char="F077"/>
      </w:r>
      <w:r w:rsidR="00777465" w:rsidRPr="00625ECD">
        <w:rPr>
          <w:rFonts w:ascii="楷体" w:eastAsia="楷体" w:hAnsi="楷体" w:cs="楷体" w:hint="eastAsia"/>
          <w:b/>
          <w:bCs/>
          <w:sz w:val="24"/>
          <w:szCs w:val="24"/>
          <w:lang w:eastAsia="zh-CN"/>
        </w:rPr>
        <w:t>t)+cos(8</w:t>
      </w:r>
      <w:r w:rsidR="00777465" w:rsidRPr="00625ECD">
        <w:rPr>
          <w:rFonts w:ascii="楷体" w:eastAsia="楷体" w:hAnsi="楷体" w:cs="楷体" w:hint="eastAsia"/>
          <w:b/>
          <w:bCs/>
          <w:sz w:val="24"/>
          <w:szCs w:val="24"/>
          <w:lang w:eastAsia="zh-CN"/>
        </w:rPr>
        <w:sym w:font="Symbol" w:char="F077"/>
      </w:r>
      <w:r w:rsidR="00777465" w:rsidRPr="00625ECD">
        <w:rPr>
          <w:rFonts w:ascii="楷体" w:eastAsia="楷体" w:hAnsi="楷体" w:cs="楷体" w:hint="eastAsia"/>
          <w:b/>
          <w:bCs/>
          <w:sz w:val="24"/>
          <w:szCs w:val="24"/>
          <w:lang w:eastAsia="zh-CN"/>
        </w:rPr>
        <w:t>t)+ cos(9</w:t>
      </w:r>
      <w:r w:rsidR="00777465" w:rsidRPr="00625ECD">
        <w:rPr>
          <w:rFonts w:ascii="楷体" w:eastAsia="楷体" w:hAnsi="楷体" w:cs="楷体" w:hint="eastAsia"/>
          <w:b/>
          <w:bCs/>
          <w:sz w:val="24"/>
          <w:szCs w:val="24"/>
          <w:lang w:eastAsia="zh-CN"/>
        </w:rPr>
        <w:sym w:font="Symbol" w:char="F077"/>
      </w:r>
      <w:r w:rsidR="00777465" w:rsidRPr="00625ECD">
        <w:rPr>
          <w:rFonts w:ascii="楷体" w:eastAsia="楷体" w:hAnsi="楷体" w:cs="楷体" w:hint="eastAsia"/>
          <w:b/>
          <w:bCs/>
          <w:sz w:val="24"/>
          <w:szCs w:val="24"/>
          <w:lang w:eastAsia="zh-CN"/>
        </w:rPr>
        <w:t>t)+ cos(10</w:t>
      </w:r>
      <w:r w:rsidR="00777465" w:rsidRPr="00625ECD">
        <w:rPr>
          <w:rFonts w:ascii="楷体" w:eastAsia="楷体" w:hAnsi="楷体" w:cs="楷体" w:hint="eastAsia"/>
          <w:b/>
          <w:bCs/>
          <w:sz w:val="24"/>
          <w:szCs w:val="24"/>
          <w:lang w:eastAsia="zh-CN"/>
        </w:rPr>
        <w:sym w:font="Symbol" w:char="F077"/>
      </w:r>
      <w:r w:rsidR="00777465" w:rsidRPr="00625ECD">
        <w:rPr>
          <w:rFonts w:ascii="楷体" w:eastAsia="楷体" w:hAnsi="楷体" w:cs="楷体" w:hint="eastAsia"/>
          <w:b/>
          <w:bCs/>
          <w:sz w:val="24"/>
          <w:szCs w:val="24"/>
          <w:lang w:eastAsia="zh-CN"/>
        </w:rPr>
        <w:t>t),</w:t>
      </w:r>
    </w:p>
    <w:p w14:paraId="7E1C9D07" w14:textId="684C1CD6" w:rsidR="003E4039" w:rsidRPr="00625ECD" w:rsidRDefault="00777465" w:rsidP="00D94D64">
      <w:pPr>
        <w:pStyle w:val="a3"/>
        <w:spacing w:before="65"/>
        <w:ind w:left="120" w:firstLineChars="200" w:firstLine="482"/>
        <w:rPr>
          <w:rFonts w:ascii="楷体" w:eastAsia="楷体" w:hAnsi="楷体" w:cs="楷体" w:hint="eastAsia"/>
          <w:b/>
          <w:bCs/>
          <w:sz w:val="24"/>
          <w:szCs w:val="24"/>
          <w:lang w:eastAsia="zh-CN"/>
        </w:rPr>
      </w:pPr>
      <w:proofErr w:type="gramStart"/>
      <w:r w:rsidRPr="00625ECD">
        <w:rPr>
          <w:rFonts w:ascii="楷体" w:eastAsia="楷体" w:hAnsi="楷体" w:cs="楷体" w:hint="eastAsia"/>
          <w:b/>
          <w:bCs/>
          <w:sz w:val="24"/>
          <w:szCs w:val="24"/>
          <w:lang w:eastAsia="zh-CN"/>
        </w:rPr>
        <w:t>不</w:t>
      </w:r>
      <w:proofErr w:type="gramEnd"/>
      <w:r w:rsidRPr="00625ECD">
        <w:rPr>
          <w:rFonts w:ascii="楷体" w:eastAsia="楷体" w:hAnsi="楷体" w:cs="楷体" w:hint="eastAsia"/>
          <w:b/>
          <w:bCs/>
          <w:sz w:val="24"/>
          <w:szCs w:val="24"/>
          <w:lang w:eastAsia="zh-CN"/>
        </w:rPr>
        <w:t>关于 X 轴对称</w:t>
      </w:r>
    </w:p>
    <w:p w14:paraId="2AC104AA" w14:textId="77777777" w:rsidR="003E4039" w:rsidRDefault="00000000" w:rsidP="00D94D64">
      <w:pPr>
        <w:pStyle w:val="a3"/>
        <w:spacing w:before="63" w:line="290" w:lineRule="auto"/>
        <w:ind w:left="120" w:right="1373"/>
        <w:rPr>
          <w:rFonts w:hint="eastAsia"/>
          <w:lang w:eastAsia="zh-CN"/>
        </w:rPr>
      </w:pPr>
      <w:r>
        <w:rPr>
          <w:b/>
          <w:spacing w:val="-6"/>
          <w:lang w:eastAsia="zh-CN"/>
        </w:rPr>
        <w:t xml:space="preserve">问题 </w:t>
      </w:r>
      <w:r>
        <w:rPr>
          <w:rFonts w:ascii="Times New Roman" w:eastAsia="Times New Roman"/>
          <w:b/>
          <w:spacing w:val="-1"/>
          <w:lang w:eastAsia="zh-CN"/>
        </w:rPr>
        <w:t>5</w:t>
      </w:r>
      <w:r>
        <w:rPr>
          <w:b/>
          <w:spacing w:val="-1"/>
          <w:lang w:eastAsia="zh-CN"/>
        </w:rPr>
        <w:t>：</w:t>
      </w:r>
      <w:r>
        <w:rPr>
          <w:spacing w:val="-1"/>
          <w:lang w:eastAsia="zh-CN"/>
        </w:rPr>
        <w:t>改变幅值，并注意信号是如何变化的。当你觉得适合的时候，你可以将某个分量的</w:t>
      </w:r>
      <w:r>
        <w:rPr>
          <w:spacing w:val="-2"/>
          <w:lang w:eastAsia="zh-CN"/>
        </w:rPr>
        <w:t xml:space="preserve">幅值设为 </w:t>
      </w:r>
      <w:r>
        <w:rPr>
          <w:rFonts w:ascii="Times New Roman" w:eastAsia="Times New Roman"/>
          <w:lang w:eastAsia="zh-CN"/>
        </w:rPr>
        <w:t>0</w:t>
      </w:r>
      <w:r>
        <w:rPr>
          <w:lang w:eastAsia="zh-CN"/>
        </w:rPr>
        <w:t>。你能产生一个初值为零的波形吗？写出新信号的表达式，其初值为零吗？</w:t>
      </w:r>
    </w:p>
    <w:p w14:paraId="49DCC68C" w14:textId="77777777" w:rsidR="003E4039" w:rsidRPr="00625ECD" w:rsidRDefault="00000000" w:rsidP="00D94D64">
      <w:pPr>
        <w:pStyle w:val="a3"/>
        <w:spacing w:before="63" w:line="290" w:lineRule="auto"/>
        <w:ind w:left="120" w:right="1373" w:firstLineChars="200" w:firstLine="482"/>
        <w:rPr>
          <w:rFonts w:ascii="楷体" w:eastAsia="楷体" w:hAnsi="楷体" w:cs="楷体" w:hint="eastAsia"/>
          <w:b/>
          <w:bCs/>
          <w:sz w:val="24"/>
          <w:szCs w:val="24"/>
          <w:lang w:eastAsia="zh-CN"/>
        </w:rPr>
      </w:pPr>
      <w:r w:rsidRPr="00625ECD">
        <w:rPr>
          <w:rFonts w:ascii="楷体" w:eastAsia="楷体" w:hAnsi="楷体" w:cs="楷体" w:hint="eastAsia"/>
          <w:b/>
          <w:bCs/>
          <w:sz w:val="24"/>
          <w:szCs w:val="24"/>
          <w:lang w:eastAsia="zh-CN"/>
        </w:rPr>
        <w:t>初值为0的波形由包含全部偶次余弦分量和部分不同幅值</w:t>
      </w:r>
      <w:proofErr w:type="gramStart"/>
      <w:r w:rsidRPr="00625ECD">
        <w:rPr>
          <w:rFonts w:ascii="楷体" w:eastAsia="楷体" w:hAnsi="楷体" w:cs="楷体" w:hint="eastAsia"/>
          <w:b/>
          <w:bCs/>
          <w:sz w:val="24"/>
          <w:szCs w:val="24"/>
          <w:lang w:eastAsia="zh-CN"/>
        </w:rPr>
        <w:t>的奇次余弦</w:t>
      </w:r>
      <w:proofErr w:type="gramEnd"/>
      <w:r w:rsidRPr="00625ECD">
        <w:rPr>
          <w:rFonts w:ascii="楷体" w:eastAsia="楷体" w:hAnsi="楷体" w:cs="楷体" w:hint="eastAsia"/>
          <w:b/>
          <w:bCs/>
          <w:sz w:val="24"/>
          <w:szCs w:val="24"/>
          <w:lang w:eastAsia="zh-CN"/>
        </w:rPr>
        <w:t>分量</w:t>
      </w:r>
    </w:p>
    <w:p w14:paraId="20D6550F" w14:textId="09BA33C3" w:rsidR="004C5496" w:rsidRPr="00625ECD" w:rsidRDefault="004C5496" w:rsidP="00D94D64">
      <w:pPr>
        <w:pStyle w:val="a3"/>
        <w:spacing w:before="63" w:line="290" w:lineRule="auto"/>
        <w:ind w:left="120" w:right="1373" w:firstLineChars="200" w:firstLine="420"/>
        <w:rPr>
          <w:rFonts w:hint="eastAsia"/>
          <w:b/>
          <w:bCs/>
          <w:lang w:eastAsia="zh-CN"/>
        </w:rPr>
      </w:pPr>
      <w:r w:rsidRPr="00625ECD">
        <w:rPr>
          <w:rFonts w:hint="eastAsia"/>
          <w:b/>
          <w:bCs/>
          <w:color w:val="000000"/>
        </w:rPr>
        <w:t>f(t)=cos(</w:t>
      </w:r>
      <w:r w:rsidRPr="00625ECD">
        <w:rPr>
          <w:rFonts w:ascii="SymbolMT" w:hAnsi="SymbolMT" w:hint="eastAsia"/>
          <w:b/>
          <w:bCs/>
          <w:color w:val="000000"/>
        </w:rPr>
        <w:sym w:font="Symbol" w:char="F077"/>
      </w:r>
      <w:r w:rsidRPr="00625ECD">
        <w:rPr>
          <w:rFonts w:hint="eastAsia"/>
          <w:b/>
          <w:bCs/>
          <w:color w:val="000000"/>
        </w:rPr>
        <w:t>t)-cos(2</w:t>
      </w:r>
      <w:r w:rsidRPr="00625ECD">
        <w:rPr>
          <w:rFonts w:ascii="SymbolMT" w:hAnsi="SymbolMT" w:hint="eastAsia"/>
          <w:b/>
          <w:bCs/>
          <w:color w:val="000000"/>
        </w:rPr>
        <w:sym w:font="Symbol" w:char="F077"/>
      </w:r>
      <w:proofErr w:type="gramStart"/>
      <w:r w:rsidRPr="00625ECD">
        <w:rPr>
          <w:rFonts w:hint="eastAsia"/>
          <w:b/>
          <w:bCs/>
          <w:color w:val="000000"/>
        </w:rPr>
        <w:t>t)+</w:t>
      </w:r>
      <w:proofErr w:type="gramEnd"/>
      <w:r w:rsidRPr="00625ECD">
        <w:rPr>
          <w:rFonts w:hint="eastAsia"/>
          <w:b/>
          <w:bCs/>
          <w:color w:val="000000"/>
        </w:rPr>
        <w:t>cos(3</w:t>
      </w:r>
      <w:r w:rsidRPr="00625ECD">
        <w:rPr>
          <w:rFonts w:ascii="SymbolMT" w:hAnsi="SymbolMT" w:hint="eastAsia"/>
          <w:b/>
          <w:bCs/>
          <w:color w:val="000000"/>
        </w:rPr>
        <w:sym w:font="Symbol" w:char="F077"/>
      </w:r>
      <w:r w:rsidRPr="00625ECD">
        <w:rPr>
          <w:rFonts w:hint="eastAsia"/>
          <w:b/>
          <w:bCs/>
          <w:color w:val="000000"/>
        </w:rPr>
        <w:t>t)-cos(4</w:t>
      </w:r>
      <w:r w:rsidRPr="00625ECD">
        <w:rPr>
          <w:rFonts w:ascii="SymbolMT" w:hAnsi="SymbolMT" w:hint="eastAsia"/>
          <w:b/>
          <w:bCs/>
          <w:color w:val="000000"/>
        </w:rPr>
        <w:sym w:font="Symbol" w:char="F077"/>
      </w:r>
      <w:r w:rsidRPr="00625ECD">
        <w:rPr>
          <w:rFonts w:hint="eastAsia"/>
          <w:b/>
          <w:bCs/>
          <w:color w:val="000000"/>
        </w:rPr>
        <w:t>t)+cos(5</w:t>
      </w:r>
      <w:r w:rsidRPr="00625ECD">
        <w:rPr>
          <w:rFonts w:ascii="SymbolMT" w:hAnsi="SymbolMT" w:hint="eastAsia"/>
          <w:b/>
          <w:bCs/>
          <w:color w:val="000000"/>
        </w:rPr>
        <w:sym w:font="Symbol" w:char="F077"/>
      </w:r>
      <w:r w:rsidRPr="00625ECD">
        <w:rPr>
          <w:rFonts w:hint="eastAsia"/>
          <w:b/>
          <w:bCs/>
          <w:color w:val="000000"/>
        </w:rPr>
        <w:t>t)-cos(6</w:t>
      </w:r>
      <w:r w:rsidRPr="00625ECD">
        <w:rPr>
          <w:rFonts w:ascii="SymbolMT" w:hAnsi="SymbolMT" w:hint="eastAsia"/>
          <w:b/>
          <w:bCs/>
          <w:color w:val="000000"/>
        </w:rPr>
        <w:sym w:font="Symbol" w:char="F077"/>
      </w:r>
      <w:r w:rsidRPr="00625ECD">
        <w:rPr>
          <w:rFonts w:hint="eastAsia"/>
          <w:b/>
          <w:bCs/>
          <w:color w:val="000000"/>
        </w:rPr>
        <w:t>t)+cos(7</w:t>
      </w:r>
      <w:r w:rsidRPr="00625ECD">
        <w:rPr>
          <w:rFonts w:ascii="SymbolMT" w:hAnsi="SymbolMT" w:hint="eastAsia"/>
          <w:b/>
          <w:bCs/>
          <w:color w:val="000000"/>
        </w:rPr>
        <w:sym w:font="Symbol" w:char="F077"/>
      </w:r>
      <w:r w:rsidRPr="00625ECD">
        <w:rPr>
          <w:rFonts w:hint="eastAsia"/>
          <w:b/>
          <w:bCs/>
          <w:color w:val="000000"/>
        </w:rPr>
        <w:t>t)</w:t>
      </w:r>
      <w:r w:rsidRPr="00625ECD">
        <w:rPr>
          <w:rFonts w:hint="eastAsia"/>
          <w:b/>
          <w:bCs/>
          <w:color w:val="000000"/>
          <w:lang w:eastAsia="zh-CN"/>
        </w:rPr>
        <w:t>-</w:t>
      </w:r>
      <w:r w:rsidRPr="00625ECD">
        <w:rPr>
          <w:rFonts w:hint="eastAsia"/>
          <w:b/>
          <w:bCs/>
          <w:color w:val="000000"/>
        </w:rPr>
        <w:t>cos(8</w:t>
      </w:r>
      <w:r w:rsidRPr="00625ECD">
        <w:rPr>
          <w:rFonts w:ascii="SymbolMT" w:hAnsi="SymbolMT" w:hint="eastAsia"/>
          <w:b/>
          <w:bCs/>
          <w:color w:val="000000"/>
        </w:rPr>
        <w:sym w:font="Symbol" w:char="F077"/>
      </w:r>
      <w:r w:rsidRPr="00625ECD">
        <w:rPr>
          <w:rFonts w:hint="eastAsia"/>
          <w:b/>
          <w:bCs/>
          <w:color w:val="000000"/>
        </w:rPr>
        <w:t>t)+cos(9</w:t>
      </w:r>
      <w:r w:rsidRPr="00625ECD">
        <w:rPr>
          <w:rFonts w:ascii="SymbolMT" w:hAnsi="SymbolMT" w:hint="eastAsia"/>
          <w:b/>
          <w:bCs/>
          <w:color w:val="000000"/>
        </w:rPr>
        <w:sym w:font="Symbol" w:char="F077"/>
      </w:r>
      <w:r w:rsidRPr="00625ECD">
        <w:rPr>
          <w:rFonts w:hint="eastAsia"/>
          <w:b/>
          <w:bCs/>
          <w:color w:val="000000"/>
        </w:rPr>
        <w:t>t)- cos(10</w:t>
      </w:r>
      <w:r w:rsidRPr="00625ECD">
        <w:rPr>
          <w:rFonts w:ascii="SymbolMT" w:hAnsi="SymbolMT" w:hint="eastAsia"/>
          <w:b/>
          <w:bCs/>
          <w:color w:val="000000"/>
        </w:rPr>
        <w:sym w:font="Symbol" w:char="F077"/>
      </w:r>
      <w:r w:rsidRPr="00625ECD">
        <w:rPr>
          <w:rFonts w:hint="eastAsia"/>
          <w:b/>
          <w:bCs/>
          <w:color w:val="000000"/>
        </w:rPr>
        <w:t>t)</w:t>
      </w:r>
    </w:p>
    <w:p w14:paraId="35B9CC11" w14:textId="77777777" w:rsidR="003E4039" w:rsidRDefault="00000000" w:rsidP="00D94D64">
      <w:pPr>
        <w:pStyle w:val="a3"/>
        <w:spacing w:line="312" w:lineRule="exact"/>
        <w:ind w:left="540"/>
        <w:rPr>
          <w:rFonts w:hint="eastAsia"/>
          <w:lang w:eastAsia="zh-CN"/>
        </w:rPr>
      </w:pPr>
      <w:r>
        <w:rPr>
          <w:spacing w:val="7"/>
          <w:lang w:eastAsia="zh-CN"/>
        </w:rPr>
        <w:t xml:space="preserve">⒓ 在图 </w:t>
      </w:r>
      <w:r>
        <w:rPr>
          <w:rFonts w:ascii="Times New Roman" w:eastAsia="Times New Roman" w:hAnsi="Times New Roman"/>
          <w:lang w:eastAsia="zh-CN"/>
        </w:rPr>
        <w:t>1</w:t>
      </w:r>
      <w:r>
        <w:rPr>
          <w:rFonts w:ascii="Times New Roman" w:eastAsia="Times New Roman" w:hAnsi="Times New Roman"/>
          <w:spacing w:val="-3"/>
          <w:lang w:eastAsia="zh-CN"/>
        </w:rPr>
        <w:t xml:space="preserve"> </w:t>
      </w:r>
      <w:r>
        <w:rPr>
          <w:lang w:eastAsia="zh-CN"/>
        </w:rPr>
        <w:t>中画出上面表达式的波形。</w:t>
      </w:r>
    </w:p>
    <w:p w14:paraId="33D66E89" w14:textId="77777777" w:rsidR="003E4039" w:rsidRDefault="003E4039" w:rsidP="00D94D64">
      <w:pPr>
        <w:spacing w:line="312" w:lineRule="exact"/>
        <w:rPr>
          <w:rFonts w:hint="eastAsia"/>
          <w:lang w:eastAsia="zh-CN"/>
        </w:rPr>
        <w:sectPr w:rsidR="003E4039" w:rsidSect="002B23F2">
          <w:type w:val="continuous"/>
          <w:pgSz w:w="11910" w:h="16840"/>
          <w:pgMar w:top="1580" w:right="420" w:bottom="280" w:left="1680" w:header="0" w:footer="1198" w:gutter="0"/>
          <w:cols w:space="720"/>
        </w:sectPr>
      </w:pPr>
    </w:p>
    <w:p w14:paraId="445B46C0" w14:textId="64890DCA" w:rsidR="003E4039" w:rsidRDefault="00000000" w:rsidP="00D94D64">
      <w:pPr>
        <w:pStyle w:val="a3"/>
        <w:ind w:left="1498"/>
        <w:rPr>
          <w:rFonts w:hint="eastAsia"/>
          <w:sz w:val="20"/>
          <w:lang w:eastAsia="zh-CN"/>
        </w:rPr>
      </w:pPr>
      <w:r>
        <w:rPr>
          <w:rFonts w:hint="eastAsia"/>
          <w:noProof/>
          <w:sz w:val="20"/>
          <w:lang w:eastAsia="zh-CN"/>
        </w:rPr>
        <w:lastRenderedPageBreak/>
        <w:drawing>
          <wp:anchor distT="0" distB="0" distL="114300" distR="114300" simplePos="0" relativeHeight="251633152" behindDoc="0" locked="0" layoutInCell="1" allowOverlap="1" wp14:anchorId="49E4A41C" wp14:editId="720BF02C">
            <wp:simplePos x="0" y="0"/>
            <wp:positionH relativeFrom="column">
              <wp:posOffset>2626995</wp:posOffset>
            </wp:positionH>
            <wp:positionV relativeFrom="paragraph">
              <wp:posOffset>-233680</wp:posOffset>
            </wp:positionV>
            <wp:extent cx="3792220" cy="2844165"/>
            <wp:effectExtent l="0" t="0" r="2540" b="5715"/>
            <wp:wrapNone/>
            <wp:docPr id="28" name="图片 28" descr="04B93E950AFB0D2BC5E60F5DFF8B5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04B93E950AFB0D2BC5E60F5DFF8B5605"/>
                    <pic:cNvPicPr>
                      <a:picLocks noChangeAspect="1"/>
                    </pic:cNvPicPr>
                  </pic:nvPicPr>
                  <pic:blipFill>
                    <a:blip r:embed="rId48"/>
                    <a:stretch>
                      <a:fillRect/>
                    </a:stretch>
                  </pic:blipFill>
                  <pic:spPr>
                    <a:xfrm>
                      <a:off x="0" y="0"/>
                      <a:ext cx="3792220" cy="2844165"/>
                    </a:xfrm>
                    <a:prstGeom prst="rect">
                      <a:avLst/>
                    </a:prstGeom>
                  </pic:spPr>
                </pic:pic>
              </a:graphicData>
            </a:graphic>
          </wp:anchor>
        </w:drawing>
      </w:r>
      <w:r>
        <w:rPr>
          <w:noProof/>
          <w:sz w:val="20"/>
        </w:rPr>
        <w:drawing>
          <wp:anchor distT="0" distB="0" distL="114300" distR="114300" simplePos="0" relativeHeight="251631104" behindDoc="0" locked="0" layoutInCell="1" allowOverlap="1" wp14:anchorId="25E74188" wp14:editId="13991A67">
            <wp:simplePos x="0" y="0"/>
            <wp:positionH relativeFrom="column">
              <wp:posOffset>-903605</wp:posOffset>
            </wp:positionH>
            <wp:positionV relativeFrom="paragraph">
              <wp:posOffset>-229870</wp:posOffset>
            </wp:positionV>
            <wp:extent cx="3775075" cy="2832100"/>
            <wp:effectExtent l="0" t="0" r="4445" b="2540"/>
            <wp:wrapNone/>
            <wp:docPr id="26" name="图片 26" descr="18093879A5A37EE7179F50C54B07BF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18093879A5A37EE7179F50C54B07BF03"/>
                    <pic:cNvPicPr>
                      <a:picLocks noChangeAspect="1"/>
                    </pic:cNvPicPr>
                  </pic:nvPicPr>
                  <pic:blipFill>
                    <a:blip r:embed="rId49"/>
                    <a:stretch>
                      <a:fillRect/>
                    </a:stretch>
                  </pic:blipFill>
                  <pic:spPr>
                    <a:xfrm>
                      <a:off x="0" y="0"/>
                      <a:ext cx="3775075" cy="2832100"/>
                    </a:xfrm>
                    <a:prstGeom prst="rect">
                      <a:avLst/>
                    </a:prstGeom>
                  </pic:spPr>
                </pic:pic>
              </a:graphicData>
            </a:graphic>
            <wp14:sizeRelH relativeFrom="margin">
              <wp14:pctWidth>0</wp14:pctWidth>
            </wp14:sizeRelH>
            <wp14:sizeRelV relativeFrom="margin">
              <wp14:pctHeight>0</wp14:pctHeight>
            </wp14:sizeRelV>
          </wp:anchor>
        </w:drawing>
      </w:r>
      <w:r>
        <w:rPr>
          <w:noProof/>
          <w:sz w:val="20"/>
        </w:rPr>
        <w:drawing>
          <wp:inline distT="0" distB="0" distL="0" distR="0" wp14:anchorId="5D7788BA" wp14:editId="7A35C823">
            <wp:extent cx="3517739" cy="2584450"/>
            <wp:effectExtent l="0" t="0" r="6985" b="6350"/>
            <wp:docPr id="65" name="image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61.png"/>
                    <pic:cNvPicPr>
                      <a:picLocks noChangeAspect="1"/>
                    </pic:cNvPicPr>
                  </pic:nvPicPr>
                  <pic:blipFill>
                    <a:blip r:embed="rId50" cstate="print"/>
                    <a:stretch>
                      <a:fillRect/>
                    </a:stretch>
                  </pic:blipFill>
                  <pic:spPr>
                    <a:xfrm>
                      <a:off x="0" y="0"/>
                      <a:ext cx="3531474" cy="2594541"/>
                    </a:xfrm>
                    <a:prstGeom prst="rect">
                      <a:avLst/>
                    </a:prstGeom>
                  </pic:spPr>
                </pic:pic>
              </a:graphicData>
            </a:graphic>
          </wp:inline>
        </w:drawing>
      </w:r>
    </w:p>
    <w:p w14:paraId="7CB60A70" w14:textId="77777777" w:rsidR="003E4039" w:rsidRDefault="00000000" w:rsidP="00D94D64">
      <w:pPr>
        <w:pStyle w:val="a3"/>
        <w:tabs>
          <w:tab w:val="left" w:pos="3696"/>
        </w:tabs>
        <w:spacing w:before="76" w:line="350" w:lineRule="auto"/>
        <w:ind w:left="540" w:right="4424" w:firstLine="2631"/>
        <w:rPr>
          <w:rFonts w:hint="eastAsia"/>
          <w:lang w:eastAsia="zh-CN"/>
        </w:rPr>
      </w:pPr>
      <w:r>
        <w:rPr>
          <w:lang w:eastAsia="zh-CN"/>
        </w:rPr>
        <w:t>图</w:t>
      </w:r>
      <w:r>
        <w:rPr>
          <w:rFonts w:ascii="Times New Roman" w:eastAsia="Times New Roman"/>
          <w:lang w:eastAsia="zh-CN"/>
        </w:rPr>
        <w:t>1</w:t>
      </w:r>
      <w:r>
        <w:rPr>
          <w:rFonts w:ascii="Times New Roman" w:eastAsia="Times New Roman"/>
          <w:lang w:eastAsia="zh-CN"/>
        </w:rPr>
        <w:tab/>
      </w:r>
      <w:r>
        <w:rPr>
          <w:lang w:eastAsia="zh-CN"/>
        </w:rPr>
        <w:t>正弦波形合成曲线余弦谐波求和表达式的一般形式如下：</w:t>
      </w:r>
    </w:p>
    <w:p w14:paraId="6EBB70F5" w14:textId="77777777" w:rsidR="003E4039" w:rsidRDefault="003E4039" w:rsidP="00D94D64">
      <w:pPr>
        <w:spacing w:line="350" w:lineRule="auto"/>
        <w:rPr>
          <w:rFonts w:hint="eastAsia"/>
          <w:lang w:eastAsia="zh-CN"/>
        </w:rPr>
        <w:sectPr w:rsidR="003E4039" w:rsidSect="002B23F2">
          <w:pgSz w:w="11910" w:h="16840"/>
          <w:pgMar w:top="1480" w:right="420" w:bottom="1440" w:left="1680" w:header="0" w:footer="1198" w:gutter="0"/>
          <w:cols w:space="720"/>
        </w:sectPr>
      </w:pPr>
    </w:p>
    <w:p w14:paraId="27E95407" w14:textId="77777777" w:rsidR="003E4039" w:rsidRDefault="003E4039" w:rsidP="00D94D64">
      <w:pPr>
        <w:pStyle w:val="a3"/>
        <w:rPr>
          <w:rFonts w:hint="eastAsia"/>
          <w:sz w:val="24"/>
          <w:lang w:eastAsia="zh-CN"/>
        </w:rPr>
      </w:pPr>
    </w:p>
    <w:p w14:paraId="3D494F1C" w14:textId="77777777" w:rsidR="003E4039" w:rsidRDefault="003E4039" w:rsidP="00D94D64">
      <w:pPr>
        <w:pStyle w:val="a3"/>
        <w:spacing w:before="5"/>
        <w:rPr>
          <w:rFonts w:hint="eastAsia"/>
          <w:sz w:val="26"/>
          <w:lang w:eastAsia="zh-CN"/>
        </w:rPr>
      </w:pPr>
    </w:p>
    <w:p w14:paraId="406CB259" w14:textId="77777777" w:rsidR="003E4039" w:rsidRDefault="00000000" w:rsidP="00D94D64">
      <w:pPr>
        <w:pStyle w:val="a3"/>
        <w:ind w:left="120"/>
        <w:rPr>
          <w:rFonts w:hint="eastAsia"/>
        </w:rPr>
      </w:pPr>
      <w:proofErr w:type="spellStart"/>
      <w:r>
        <w:rPr>
          <w:spacing w:val="-3"/>
          <w:position w:val="2"/>
        </w:rPr>
        <w:t>其中</w:t>
      </w:r>
      <w:proofErr w:type="spellEnd"/>
      <w:r>
        <w:rPr>
          <w:spacing w:val="-3"/>
          <w:position w:val="2"/>
        </w:rPr>
        <w:t xml:space="preserve"> </w:t>
      </w:r>
      <w:r>
        <w:rPr>
          <w:rFonts w:ascii="Times New Roman" w:eastAsia="Times New Roman"/>
          <w:i/>
          <w:position w:val="2"/>
        </w:rPr>
        <w:t>a</w:t>
      </w:r>
      <w:r>
        <w:rPr>
          <w:rFonts w:ascii="Times New Roman" w:eastAsia="Times New Roman"/>
          <w:i/>
          <w:sz w:val="14"/>
        </w:rPr>
        <w:t xml:space="preserve">n </w:t>
      </w:r>
      <w:proofErr w:type="spellStart"/>
      <w:r>
        <w:rPr>
          <w:position w:val="2"/>
        </w:rPr>
        <w:t>为每个余弦波的幅值</w:t>
      </w:r>
      <w:proofErr w:type="spellEnd"/>
      <w:r>
        <w:rPr>
          <w:position w:val="2"/>
        </w:rPr>
        <w:t>。</w:t>
      </w:r>
    </w:p>
    <w:p w14:paraId="2502DD9F" w14:textId="77777777" w:rsidR="003E4039" w:rsidRDefault="00000000" w:rsidP="00D94D64">
      <w:pPr>
        <w:spacing w:before="7"/>
        <w:rPr>
          <w:rFonts w:hint="eastAsia"/>
          <w:sz w:val="2"/>
        </w:rPr>
      </w:pPr>
      <w:r>
        <w:br w:type="column"/>
      </w:r>
    </w:p>
    <w:p w14:paraId="79FCD5B4" w14:textId="77777777" w:rsidR="003E4039" w:rsidRDefault="00000000" w:rsidP="00D94D64">
      <w:pPr>
        <w:pStyle w:val="a3"/>
        <w:spacing w:line="130" w:lineRule="exact"/>
        <w:ind w:left="735"/>
        <w:rPr>
          <w:rFonts w:hint="eastAsia"/>
          <w:sz w:val="13"/>
        </w:rPr>
      </w:pPr>
      <w:r>
        <w:rPr>
          <w:rFonts w:hint="eastAsia"/>
          <w:position w:val="-2"/>
          <w:sz w:val="13"/>
        </w:rPr>
      </w:r>
      <w:r>
        <w:rPr>
          <w:position w:val="-2"/>
          <w:sz w:val="13"/>
        </w:rPr>
        <w:pict w14:anchorId="6F32DC66">
          <v:shape id="docshape147" o:spid="_x0000_s2432" type="#_x0000_t202" style="width:3.9pt;height:6.55pt;mso-left-percent:-10001;mso-top-percent:-10001;mso-position-horizontal:absolute;mso-position-horizontal-relative:char;mso-position-vertical:absolute;mso-position-vertical-relative:line;mso-left-percent:-10001;mso-top-percent:-10001" filled="f" stroked="f">
            <v:textbox inset="0,0,0,0">
              <w:txbxContent>
                <w:p w14:paraId="192A52EA" w14:textId="77777777" w:rsidR="003E4039" w:rsidRDefault="00000000">
                  <w:pPr>
                    <w:spacing w:before="2"/>
                    <w:rPr>
                      <w:rFonts w:ascii="Times New Roman" w:hint="eastAsia"/>
                      <w:i/>
                      <w:sz w:val="11"/>
                    </w:rPr>
                  </w:pPr>
                  <w:r>
                    <w:rPr>
                      <w:rFonts w:ascii="Times New Roman"/>
                      <w:i/>
                      <w:w w:val="106"/>
                      <w:sz w:val="11"/>
                    </w:rPr>
                    <w:t>N</w:t>
                  </w:r>
                </w:p>
              </w:txbxContent>
            </v:textbox>
            <w10:anchorlock/>
          </v:shape>
        </w:pict>
      </w:r>
    </w:p>
    <w:p w14:paraId="739F5C63" w14:textId="77777777" w:rsidR="003E4039" w:rsidRDefault="00000000" w:rsidP="00D94D64">
      <w:pPr>
        <w:spacing w:line="282" w:lineRule="exact"/>
        <w:ind w:left="120"/>
        <w:rPr>
          <w:rFonts w:ascii="Symbol" w:hAnsi="Symbol" w:hint="eastAsia"/>
          <w:sz w:val="19"/>
        </w:rPr>
      </w:pPr>
      <w:r>
        <w:rPr>
          <w:rFonts w:ascii="Times New Roman" w:hAnsi="Times New Roman"/>
          <w:i/>
          <w:sz w:val="20"/>
        </w:rPr>
        <w:t>f</w:t>
      </w:r>
      <w:r>
        <w:rPr>
          <w:rFonts w:ascii="Times New Roman" w:hAnsi="Times New Roman"/>
          <w:i/>
          <w:spacing w:val="15"/>
          <w:sz w:val="20"/>
        </w:rPr>
        <w:t xml:space="preserve"> </w:t>
      </w:r>
      <w:r>
        <w:rPr>
          <w:rFonts w:ascii="Symbol" w:hAnsi="Symbol"/>
          <w:spacing w:val="11"/>
          <w:w w:val="104"/>
          <w:position w:val="1"/>
          <w:sz w:val="19"/>
        </w:rPr>
        <w:t></w:t>
      </w:r>
      <w:r>
        <w:rPr>
          <w:rFonts w:ascii="Times New Roman" w:hAnsi="Times New Roman"/>
          <w:i/>
          <w:sz w:val="20"/>
        </w:rPr>
        <w:t>t</w:t>
      </w:r>
      <w:r>
        <w:rPr>
          <w:rFonts w:ascii="Times New Roman" w:hAnsi="Times New Roman"/>
          <w:i/>
          <w:spacing w:val="-27"/>
          <w:sz w:val="20"/>
        </w:rPr>
        <w:t xml:space="preserve"> </w:t>
      </w:r>
      <w:r>
        <w:rPr>
          <w:rFonts w:ascii="Symbol" w:hAnsi="Symbol"/>
          <w:w w:val="104"/>
          <w:position w:val="1"/>
          <w:sz w:val="19"/>
        </w:rPr>
        <w:t></w:t>
      </w:r>
      <w:r>
        <w:rPr>
          <w:rFonts w:ascii="Times New Roman" w:hAnsi="Times New Roman"/>
          <w:position w:val="1"/>
          <w:sz w:val="19"/>
        </w:rPr>
        <w:t xml:space="preserve"> </w:t>
      </w:r>
      <w:r>
        <w:rPr>
          <w:rFonts w:ascii="Symbol" w:hAnsi="Symbol"/>
          <w:sz w:val="20"/>
        </w:rPr>
        <w:t></w:t>
      </w:r>
      <w:r>
        <w:rPr>
          <w:rFonts w:ascii="Times New Roman" w:hAnsi="Times New Roman"/>
          <w:spacing w:val="-2"/>
          <w:sz w:val="20"/>
        </w:rPr>
        <w:t xml:space="preserve"> </w:t>
      </w:r>
      <w:r>
        <w:rPr>
          <w:rFonts w:ascii="Symbol" w:hAnsi="Symbol"/>
          <w:spacing w:val="24"/>
          <w:w w:val="101"/>
          <w:position w:val="-4"/>
          <w:sz w:val="30"/>
        </w:rPr>
        <w:t></w:t>
      </w:r>
      <w:proofErr w:type="gramStart"/>
      <w:r>
        <w:rPr>
          <w:rFonts w:ascii="Times New Roman" w:hAnsi="Times New Roman"/>
          <w:i/>
          <w:spacing w:val="-2"/>
          <w:sz w:val="20"/>
        </w:rPr>
        <w:t>a</w:t>
      </w:r>
      <w:r>
        <w:rPr>
          <w:rFonts w:ascii="Times New Roman" w:hAnsi="Times New Roman"/>
          <w:i/>
          <w:w w:val="106"/>
          <w:position w:val="-4"/>
          <w:sz w:val="11"/>
        </w:rPr>
        <w:t>n</w:t>
      </w:r>
      <w:r>
        <w:rPr>
          <w:rFonts w:ascii="Times New Roman" w:hAnsi="Times New Roman"/>
          <w:i/>
          <w:position w:val="-4"/>
          <w:sz w:val="11"/>
        </w:rPr>
        <w:t xml:space="preserve"> </w:t>
      </w:r>
      <w:r>
        <w:rPr>
          <w:rFonts w:ascii="Times New Roman" w:hAnsi="Times New Roman"/>
          <w:i/>
          <w:spacing w:val="-10"/>
          <w:position w:val="-4"/>
          <w:sz w:val="11"/>
        </w:rPr>
        <w:t xml:space="preserve"> </w:t>
      </w:r>
      <w:r>
        <w:rPr>
          <w:rFonts w:ascii="Times New Roman" w:hAnsi="Times New Roman"/>
          <w:b/>
          <w:spacing w:val="-2"/>
          <w:sz w:val="20"/>
        </w:rPr>
        <w:t>c</w:t>
      </w:r>
      <w:r>
        <w:rPr>
          <w:rFonts w:ascii="Times New Roman" w:hAnsi="Times New Roman"/>
          <w:b/>
          <w:spacing w:val="-1"/>
          <w:sz w:val="20"/>
        </w:rPr>
        <w:t>o</w:t>
      </w:r>
      <w:r>
        <w:rPr>
          <w:rFonts w:ascii="Times New Roman" w:hAnsi="Times New Roman"/>
          <w:b/>
          <w:sz w:val="20"/>
        </w:rPr>
        <w:t>s</w:t>
      </w:r>
      <w:proofErr w:type="gramEnd"/>
      <w:r>
        <w:rPr>
          <w:rFonts w:ascii="Times New Roman" w:hAnsi="Times New Roman"/>
          <w:b/>
          <w:spacing w:val="-29"/>
          <w:sz w:val="20"/>
        </w:rPr>
        <w:t xml:space="preserve"> </w:t>
      </w:r>
      <w:r>
        <w:rPr>
          <w:rFonts w:ascii="Symbol" w:hAnsi="Symbol"/>
          <w:spacing w:val="16"/>
          <w:w w:val="104"/>
          <w:position w:val="1"/>
          <w:sz w:val="19"/>
        </w:rPr>
        <w:t></w:t>
      </w:r>
      <w:proofErr w:type="spellStart"/>
      <w:r>
        <w:rPr>
          <w:rFonts w:ascii="Times New Roman" w:hAnsi="Times New Roman"/>
          <w:i/>
          <w:spacing w:val="-12"/>
          <w:sz w:val="20"/>
        </w:rPr>
        <w:t>n</w:t>
      </w:r>
      <w:r>
        <w:rPr>
          <w:rFonts w:ascii="Symbol" w:hAnsi="Symbol"/>
          <w:i/>
          <w:spacing w:val="3"/>
          <w:w w:val="96"/>
          <w:sz w:val="21"/>
        </w:rPr>
        <w:t></w:t>
      </w:r>
      <w:r>
        <w:rPr>
          <w:rFonts w:ascii="Times New Roman" w:hAnsi="Times New Roman"/>
          <w:i/>
          <w:sz w:val="20"/>
        </w:rPr>
        <w:t>t</w:t>
      </w:r>
      <w:proofErr w:type="spellEnd"/>
      <w:r>
        <w:rPr>
          <w:rFonts w:ascii="Times New Roman" w:hAnsi="Times New Roman"/>
          <w:i/>
          <w:spacing w:val="-27"/>
          <w:sz w:val="20"/>
        </w:rPr>
        <w:t xml:space="preserve"> </w:t>
      </w:r>
      <w:r>
        <w:rPr>
          <w:rFonts w:ascii="Symbol" w:hAnsi="Symbol"/>
          <w:w w:val="104"/>
          <w:position w:val="1"/>
          <w:sz w:val="19"/>
        </w:rPr>
        <w:t></w:t>
      </w:r>
    </w:p>
    <w:p w14:paraId="43A847DD" w14:textId="77777777" w:rsidR="003E4039" w:rsidRDefault="00000000" w:rsidP="00D94D64">
      <w:pPr>
        <w:spacing w:line="118" w:lineRule="exact"/>
        <w:ind w:left="690"/>
        <w:rPr>
          <w:rFonts w:ascii="Times New Roman" w:hAnsi="Times New Roman"/>
          <w:sz w:val="11"/>
        </w:rPr>
      </w:pPr>
      <w:r>
        <w:rPr>
          <w:rFonts w:ascii="Times New Roman" w:hAnsi="Times New Roman"/>
          <w:i/>
          <w:w w:val="105"/>
          <w:sz w:val="11"/>
        </w:rPr>
        <w:t>n</w:t>
      </w:r>
      <w:r>
        <w:rPr>
          <w:rFonts w:ascii="Symbol" w:hAnsi="Symbol"/>
          <w:w w:val="105"/>
          <w:sz w:val="11"/>
        </w:rPr>
        <w:t></w:t>
      </w:r>
      <w:r>
        <w:rPr>
          <w:rFonts w:ascii="Times New Roman" w:hAnsi="Times New Roman"/>
          <w:w w:val="105"/>
          <w:sz w:val="11"/>
        </w:rPr>
        <w:t>1</w:t>
      </w:r>
    </w:p>
    <w:p w14:paraId="29D9B38A" w14:textId="77777777" w:rsidR="003E4039" w:rsidRDefault="003E4039" w:rsidP="00D94D64">
      <w:pPr>
        <w:spacing w:line="118" w:lineRule="exact"/>
        <w:rPr>
          <w:rFonts w:ascii="Times New Roman" w:hAnsi="Times New Roman"/>
          <w:sz w:val="11"/>
        </w:rPr>
        <w:sectPr w:rsidR="003E4039" w:rsidSect="002B23F2">
          <w:type w:val="continuous"/>
          <w:pgSz w:w="11910" w:h="16840"/>
          <w:pgMar w:top="1580" w:right="420" w:bottom="280" w:left="1680" w:header="0" w:footer="1198" w:gutter="0"/>
          <w:cols w:num="2" w:space="720" w:equalWidth="0">
            <w:col w:w="2945" w:space="353"/>
            <w:col w:w="6512"/>
          </w:cols>
        </w:sectPr>
      </w:pPr>
    </w:p>
    <w:p w14:paraId="1FC98F33" w14:textId="77777777" w:rsidR="003E4039" w:rsidRDefault="003E4039" w:rsidP="00D94D64">
      <w:pPr>
        <w:pStyle w:val="a3"/>
        <w:spacing w:before="1"/>
        <w:rPr>
          <w:rFonts w:ascii="Times New Roman" w:hint="eastAsia"/>
          <w:sz w:val="13"/>
        </w:rPr>
      </w:pPr>
    </w:p>
    <w:p w14:paraId="128757BE" w14:textId="77777777" w:rsidR="003E4039" w:rsidRDefault="00000000" w:rsidP="00D94D64">
      <w:pPr>
        <w:pStyle w:val="a3"/>
        <w:spacing w:before="70" w:line="290" w:lineRule="auto"/>
        <w:ind w:left="120" w:right="1373" w:firstLine="419"/>
        <w:jc w:val="both"/>
        <w:rPr>
          <w:rFonts w:hint="eastAsia"/>
          <w:lang w:eastAsia="zh-CN"/>
        </w:rPr>
      </w:pPr>
      <w:r>
        <w:rPr>
          <w:spacing w:val="3"/>
          <w:lang w:eastAsia="zh-CN"/>
        </w:rPr>
        <w:t xml:space="preserve">⒔ 把所有余弦波的幅值设置成 </w:t>
      </w:r>
      <w:r>
        <w:rPr>
          <w:rFonts w:ascii="Times New Roman" w:eastAsia="Times New Roman" w:hAnsi="Times New Roman"/>
          <w:lang w:eastAsia="zh-CN"/>
        </w:rPr>
        <w:t>0</w:t>
      </w:r>
      <w:r>
        <w:rPr>
          <w:lang w:eastAsia="zh-CN"/>
        </w:rPr>
        <w:t>，同时把正弦波的幅值从一阶谐波</w:t>
      </w:r>
      <w:proofErr w:type="gramStart"/>
      <w:r>
        <w:rPr>
          <w:lang w:eastAsia="zh-CN"/>
        </w:rPr>
        <w:t>到十阶谐波</w:t>
      </w:r>
      <w:proofErr w:type="gramEnd"/>
      <w:r>
        <w:rPr>
          <w:lang w:eastAsia="zh-CN"/>
        </w:rPr>
        <w:t>依次设</w:t>
      </w:r>
      <w:r>
        <w:rPr>
          <w:spacing w:val="-2"/>
          <w:lang w:eastAsia="zh-CN"/>
        </w:rPr>
        <w:t xml:space="preserve">置成 </w:t>
      </w:r>
      <w:r>
        <w:rPr>
          <w:rFonts w:ascii="Times New Roman" w:eastAsia="Times New Roman" w:hAnsi="Times New Roman"/>
          <w:lang w:eastAsia="zh-CN"/>
        </w:rPr>
        <w:t>1</w:t>
      </w:r>
      <w:r>
        <w:rPr>
          <w:lang w:eastAsia="zh-CN"/>
        </w:rPr>
        <w:t>。注意观察当你增加谐波时合成波形的变化。</w:t>
      </w:r>
    </w:p>
    <w:p w14:paraId="6D3DE10C" w14:textId="77777777" w:rsidR="003E4039" w:rsidRDefault="00000000" w:rsidP="00D94D64">
      <w:pPr>
        <w:pStyle w:val="a3"/>
        <w:spacing w:line="312" w:lineRule="exact"/>
        <w:ind w:left="120"/>
        <w:jc w:val="both"/>
        <w:rPr>
          <w:rFonts w:hint="eastAsia"/>
          <w:lang w:eastAsia="zh-CN"/>
        </w:rPr>
      </w:pPr>
      <w:r>
        <w:rPr>
          <w:b/>
          <w:spacing w:val="-3"/>
          <w:lang w:eastAsia="zh-CN"/>
        </w:rPr>
        <w:t xml:space="preserve">问题 </w:t>
      </w:r>
      <w:r>
        <w:rPr>
          <w:rFonts w:ascii="Times New Roman" w:eastAsia="Times New Roman"/>
          <w:b/>
          <w:lang w:eastAsia="zh-CN"/>
        </w:rPr>
        <w:t>6</w:t>
      </w:r>
      <w:r>
        <w:rPr>
          <w:b/>
          <w:lang w:eastAsia="zh-CN"/>
        </w:rPr>
        <w:t>：</w:t>
      </w:r>
      <w:r>
        <w:rPr>
          <w:lang w:eastAsia="zh-CN"/>
        </w:rPr>
        <w:t>添加越多的正弦波，合成的波形应该是什么样的？</w:t>
      </w:r>
    </w:p>
    <w:p w14:paraId="79EF7F12" w14:textId="77777777" w:rsidR="003E4039" w:rsidRPr="009217C0" w:rsidRDefault="00000000" w:rsidP="00D94D64">
      <w:pPr>
        <w:pStyle w:val="a3"/>
        <w:spacing w:line="312" w:lineRule="exact"/>
        <w:ind w:left="120" w:firstLineChars="200" w:firstLine="482"/>
        <w:jc w:val="both"/>
        <w:rPr>
          <w:rFonts w:ascii="楷体" w:eastAsia="楷体" w:hAnsi="楷体" w:cs="楷体" w:hint="eastAsia"/>
          <w:b/>
          <w:bCs/>
          <w:sz w:val="24"/>
          <w:szCs w:val="24"/>
          <w:lang w:eastAsia="zh-CN"/>
        </w:rPr>
      </w:pPr>
      <w:r w:rsidRPr="009217C0">
        <w:rPr>
          <w:rFonts w:ascii="楷体" w:eastAsia="楷体" w:hAnsi="楷体" w:cs="楷体" w:hint="eastAsia"/>
          <w:b/>
          <w:bCs/>
          <w:sz w:val="24"/>
          <w:szCs w:val="24"/>
          <w:lang w:eastAsia="zh-CN"/>
        </w:rPr>
        <w:t>与多个余弦高次谐波叠加波形类似</w:t>
      </w:r>
    </w:p>
    <w:p w14:paraId="73EABD29" w14:textId="77777777" w:rsidR="003E4039" w:rsidRDefault="00000000" w:rsidP="00D94D64">
      <w:pPr>
        <w:pStyle w:val="a3"/>
        <w:spacing w:before="63"/>
        <w:ind w:left="120"/>
        <w:jc w:val="both"/>
        <w:rPr>
          <w:rFonts w:hint="eastAsia"/>
          <w:lang w:eastAsia="zh-CN"/>
        </w:rPr>
      </w:pPr>
      <w:r>
        <w:rPr>
          <w:b/>
          <w:spacing w:val="-4"/>
          <w:lang w:eastAsia="zh-CN"/>
        </w:rPr>
        <w:t xml:space="preserve">问题 </w:t>
      </w:r>
      <w:r>
        <w:rPr>
          <w:rFonts w:ascii="Times New Roman" w:eastAsia="Times New Roman"/>
          <w:b/>
          <w:lang w:eastAsia="zh-CN"/>
        </w:rPr>
        <w:t>7</w:t>
      </w:r>
      <w:r>
        <w:rPr>
          <w:b/>
          <w:lang w:eastAsia="zh-CN"/>
        </w:rPr>
        <w:t>：</w:t>
      </w:r>
      <w:r>
        <w:rPr>
          <w:lang w:eastAsia="zh-CN"/>
        </w:rPr>
        <w:t>它的峰值幅度与预期的一样吗？它是一个奇函数还是一个偶函数？</w:t>
      </w:r>
    </w:p>
    <w:p w14:paraId="0F67D631" w14:textId="77777777" w:rsidR="003E4039" w:rsidRPr="009217C0" w:rsidRDefault="00000000" w:rsidP="00D94D64">
      <w:pPr>
        <w:pStyle w:val="a3"/>
        <w:spacing w:before="63"/>
        <w:ind w:left="120" w:firstLineChars="200" w:firstLine="482"/>
        <w:jc w:val="both"/>
        <w:rPr>
          <w:rFonts w:ascii="楷体" w:eastAsia="楷体" w:hAnsi="楷体" w:cs="楷体" w:hint="eastAsia"/>
          <w:b/>
          <w:bCs/>
          <w:sz w:val="24"/>
          <w:szCs w:val="24"/>
          <w:lang w:eastAsia="zh-CN"/>
        </w:rPr>
      </w:pPr>
      <w:r w:rsidRPr="009217C0">
        <w:rPr>
          <w:rFonts w:ascii="楷体" w:eastAsia="楷体" w:hAnsi="楷体" w:cs="楷体" w:hint="eastAsia"/>
          <w:b/>
          <w:bCs/>
          <w:sz w:val="24"/>
          <w:szCs w:val="24"/>
          <w:lang w:eastAsia="zh-CN"/>
        </w:rPr>
        <w:t>峰值幅度与预期一致，它是一个奇函数</w:t>
      </w:r>
    </w:p>
    <w:p w14:paraId="1D90D8DD" w14:textId="77777777" w:rsidR="003E4039" w:rsidRDefault="00000000" w:rsidP="00D94D64">
      <w:pPr>
        <w:pStyle w:val="a3"/>
        <w:spacing w:before="65" w:line="288" w:lineRule="auto"/>
        <w:ind w:left="120" w:right="1371"/>
        <w:jc w:val="both"/>
        <w:rPr>
          <w:rFonts w:hint="eastAsia"/>
          <w:lang w:eastAsia="zh-CN"/>
        </w:rPr>
      </w:pPr>
      <w:r>
        <w:rPr>
          <w:b/>
          <w:spacing w:val="-6"/>
          <w:lang w:eastAsia="zh-CN"/>
        </w:rPr>
        <w:t xml:space="preserve">问题 </w:t>
      </w:r>
      <w:r>
        <w:rPr>
          <w:rFonts w:ascii="Times New Roman" w:eastAsia="Times New Roman"/>
          <w:b/>
          <w:spacing w:val="-1"/>
          <w:lang w:eastAsia="zh-CN"/>
        </w:rPr>
        <w:t>8</w:t>
      </w:r>
      <w:r>
        <w:rPr>
          <w:b/>
          <w:spacing w:val="-1"/>
          <w:lang w:eastAsia="zh-CN"/>
        </w:rPr>
        <w:t>：</w:t>
      </w:r>
      <w:r>
        <w:rPr>
          <w:spacing w:val="-1"/>
          <w:lang w:eastAsia="zh-CN"/>
        </w:rPr>
        <w:t>改变幅值，并注意信号是如何变化的。当你觉得适合的时候，你可以将某个分量的</w:t>
      </w:r>
      <w:r>
        <w:rPr>
          <w:spacing w:val="-4"/>
          <w:lang w:eastAsia="zh-CN"/>
        </w:rPr>
        <w:t xml:space="preserve">幅值设为 </w:t>
      </w:r>
      <w:r>
        <w:rPr>
          <w:rFonts w:ascii="Times New Roman" w:eastAsia="Times New Roman"/>
          <w:spacing w:val="-1"/>
          <w:lang w:eastAsia="zh-CN"/>
        </w:rPr>
        <w:t>0</w:t>
      </w:r>
      <w:r>
        <w:rPr>
          <w:spacing w:val="-1"/>
          <w:lang w:eastAsia="zh-CN"/>
        </w:rPr>
        <w:t>。你能产生一个</w:t>
      </w:r>
      <w:proofErr w:type="gramStart"/>
      <w:r>
        <w:rPr>
          <w:spacing w:val="-1"/>
          <w:lang w:eastAsia="zh-CN"/>
        </w:rPr>
        <w:t>初值非零的</w:t>
      </w:r>
      <w:proofErr w:type="gramEnd"/>
      <w:r>
        <w:rPr>
          <w:spacing w:val="-1"/>
          <w:lang w:eastAsia="zh-CN"/>
        </w:rPr>
        <w:t>波形吗？写出新信号的表达式，其初值</w:t>
      </w:r>
      <w:proofErr w:type="gramStart"/>
      <w:r>
        <w:rPr>
          <w:spacing w:val="-1"/>
          <w:lang w:eastAsia="zh-CN"/>
        </w:rPr>
        <w:t>为非零值</w:t>
      </w:r>
      <w:proofErr w:type="gramEnd"/>
      <w:r>
        <w:rPr>
          <w:spacing w:val="-1"/>
          <w:lang w:eastAsia="zh-CN"/>
        </w:rPr>
        <w:t>吗？</w:t>
      </w:r>
      <w:r>
        <w:rPr>
          <w:spacing w:val="-55"/>
          <w:lang w:eastAsia="zh-CN"/>
        </w:rPr>
        <w:t xml:space="preserve"> </w:t>
      </w:r>
      <w:r>
        <w:rPr>
          <w:spacing w:val="16"/>
          <w:lang w:eastAsia="zh-CN"/>
        </w:rPr>
        <w:t>它关于</w:t>
      </w:r>
      <w:r>
        <w:rPr>
          <w:rFonts w:ascii="Times New Roman" w:eastAsia="Times New Roman"/>
          <w:lang w:eastAsia="zh-CN"/>
        </w:rPr>
        <w:t>X</w:t>
      </w:r>
      <w:r>
        <w:rPr>
          <w:rFonts w:ascii="Times New Roman" w:eastAsia="Times New Roman"/>
          <w:spacing w:val="1"/>
          <w:lang w:eastAsia="zh-CN"/>
        </w:rPr>
        <w:t xml:space="preserve"> </w:t>
      </w:r>
      <w:r>
        <w:rPr>
          <w:lang w:eastAsia="zh-CN"/>
        </w:rPr>
        <w:t>轴对称吗？</w:t>
      </w:r>
    </w:p>
    <w:p w14:paraId="58DC5F90" w14:textId="77777777" w:rsidR="003E4039" w:rsidRPr="009217C0" w:rsidRDefault="00000000" w:rsidP="00D94D64">
      <w:pPr>
        <w:pStyle w:val="a3"/>
        <w:spacing w:before="65" w:line="288" w:lineRule="auto"/>
        <w:ind w:left="120" w:right="1371" w:firstLineChars="200" w:firstLine="482"/>
        <w:jc w:val="both"/>
        <w:rPr>
          <w:rFonts w:ascii="楷体" w:eastAsia="楷体" w:hAnsi="楷体" w:cs="楷体" w:hint="eastAsia"/>
          <w:b/>
          <w:bCs/>
          <w:sz w:val="24"/>
          <w:szCs w:val="24"/>
          <w:lang w:eastAsia="zh-CN"/>
        </w:rPr>
      </w:pPr>
      <w:r w:rsidRPr="009217C0">
        <w:rPr>
          <w:rFonts w:ascii="楷体" w:eastAsia="楷体" w:hAnsi="楷体" w:cs="楷体" w:hint="eastAsia"/>
          <w:b/>
          <w:bCs/>
          <w:sz w:val="24"/>
          <w:szCs w:val="24"/>
          <w:lang w:eastAsia="zh-CN"/>
        </w:rPr>
        <w:t>在不添加时延（余弦分量）的情况下，初值永远为零</w:t>
      </w:r>
    </w:p>
    <w:p w14:paraId="194B09E1" w14:textId="77777777" w:rsidR="003E4039" w:rsidRDefault="00000000" w:rsidP="00D94D64">
      <w:pPr>
        <w:pStyle w:val="a3"/>
        <w:spacing w:before="64"/>
        <w:ind w:left="540"/>
        <w:rPr>
          <w:rFonts w:hint="eastAsia"/>
          <w:lang w:eastAsia="zh-CN"/>
        </w:rPr>
      </w:pPr>
      <w:r>
        <w:rPr>
          <w:spacing w:val="-1"/>
          <w:lang w:eastAsia="zh-CN"/>
        </w:rPr>
        <w:t>正弦谐波求和表达式的一般形式如下：</w:t>
      </w:r>
    </w:p>
    <w:p w14:paraId="6EC6CC29" w14:textId="77777777" w:rsidR="003E4039" w:rsidRDefault="003E4039" w:rsidP="00D94D64">
      <w:pPr>
        <w:pStyle w:val="a3"/>
        <w:spacing w:before="15"/>
        <w:rPr>
          <w:rFonts w:hint="eastAsia"/>
          <w:sz w:val="8"/>
          <w:lang w:eastAsia="zh-CN"/>
        </w:rPr>
      </w:pPr>
    </w:p>
    <w:p w14:paraId="5B932F6A" w14:textId="77777777" w:rsidR="003E4039" w:rsidRDefault="003E4039" w:rsidP="00D94D64">
      <w:pPr>
        <w:rPr>
          <w:rFonts w:hint="eastAsia"/>
          <w:sz w:val="8"/>
          <w:lang w:eastAsia="zh-CN"/>
        </w:rPr>
        <w:sectPr w:rsidR="003E4039" w:rsidSect="002B23F2">
          <w:type w:val="continuous"/>
          <w:pgSz w:w="11910" w:h="16840"/>
          <w:pgMar w:top="1580" w:right="420" w:bottom="280" w:left="1680" w:header="0" w:footer="1198" w:gutter="0"/>
          <w:cols w:space="720"/>
        </w:sectPr>
      </w:pPr>
    </w:p>
    <w:p w14:paraId="388ECC5A" w14:textId="77777777" w:rsidR="003E4039" w:rsidRDefault="003E4039" w:rsidP="00D94D64">
      <w:pPr>
        <w:pStyle w:val="a3"/>
        <w:rPr>
          <w:rFonts w:hint="eastAsia"/>
          <w:sz w:val="24"/>
          <w:lang w:eastAsia="zh-CN"/>
        </w:rPr>
      </w:pPr>
    </w:p>
    <w:p w14:paraId="5942602D" w14:textId="77777777" w:rsidR="003E4039" w:rsidRDefault="003E4039" w:rsidP="00D94D64">
      <w:pPr>
        <w:pStyle w:val="a3"/>
        <w:spacing w:before="2"/>
        <w:rPr>
          <w:rFonts w:hint="eastAsia"/>
          <w:sz w:val="27"/>
          <w:lang w:eastAsia="zh-CN"/>
        </w:rPr>
      </w:pPr>
    </w:p>
    <w:p w14:paraId="62708320" w14:textId="77777777" w:rsidR="003E4039" w:rsidRDefault="00000000" w:rsidP="00D94D64">
      <w:pPr>
        <w:pStyle w:val="a3"/>
        <w:ind w:left="120"/>
        <w:rPr>
          <w:rFonts w:hint="eastAsia"/>
          <w:lang w:eastAsia="zh-CN"/>
        </w:rPr>
      </w:pPr>
      <w:r>
        <w:rPr>
          <w:spacing w:val="-3"/>
          <w:position w:val="2"/>
          <w:lang w:eastAsia="zh-CN"/>
        </w:rPr>
        <w:t xml:space="preserve">其中 </w:t>
      </w:r>
      <w:r>
        <w:rPr>
          <w:rFonts w:ascii="Times New Roman" w:eastAsia="Times New Roman"/>
          <w:i/>
          <w:position w:val="2"/>
          <w:lang w:eastAsia="zh-CN"/>
        </w:rPr>
        <w:t>b</w:t>
      </w:r>
      <w:r>
        <w:rPr>
          <w:rFonts w:ascii="Times New Roman" w:eastAsia="Times New Roman"/>
          <w:i/>
          <w:sz w:val="14"/>
          <w:lang w:eastAsia="zh-CN"/>
        </w:rPr>
        <w:t xml:space="preserve">n </w:t>
      </w:r>
      <w:r>
        <w:rPr>
          <w:position w:val="2"/>
          <w:lang w:eastAsia="zh-CN"/>
        </w:rPr>
        <w:t>是每个正弦波形的振幅。</w:t>
      </w:r>
    </w:p>
    <w:p w14:paraId="1163483B" w14:textId="77777777" w:rsidR="003E4039" w:rsidRDefault="00000000" w:rsidP="00D94D64">
      <w:pPr>
        <w:spacing w:before="3"/>
        <w:rPr>
          <w:rFonts w:hint="eastAsia"/>
          <w:sz w:val="3"/>
          <w:lang w:eastAsia="zh-CN"/>
        </w:rPr>
      </w:pPr>
      <w:r>
        <w:rPr>
          <w:lang w:eastAsia="zh-CN"/>
        </w:rPr>
        <w:br w:type="column"/>
      </w:r>
    </w:p>
    <w:p w14:paraId="28D6BE9A" w14:textId="77777777" w:rsidR="003E4039" w:rsidRDefault="00000000" w:rsidP="00D94D64">
      <w:pPr>
        <w:pStyle w:val="a3"/>
        <w:spacing w:line="130" w:lineRule="exact"/>
        <w:ind w:left="731"/>
        <w:rPr>
          <w:rFonts w:hint="eastAsia"/>
          <w:sz w:val="13"/>
        </w:rPr>
      </w:pPr>
      <w:r>
        <w:rPr>
          <w:rFonts w:hint="eastAsia"/>
          <w:position w:val="-2"/>
          <w:sz w:val="13"/>
        </w:rPr>
      </w:r>
      <w:r>
        <w:rPr>
          <w:position w:val="-2"/>
          <w:sz w:val="13"/>
        </w:rPr>
        <w:pict w14:anchorId="23075F55">
          <v:shape id="docshape148" o:spid="_x0000_s2431" type="#_x0000_t202" style="width:3.9pt;height:6.55pt;mso-left-percent:-10001;mso-top-percent:-10001;mso-position-horizontal:absolute;mso-position-horizontal-relative:char;mso-position-vertical:absolute;mso-position-vertical-relative:line;mso-left-percent:-10001;mso-top-percent:-10001" filled="f" stroked="f">
            <v:textbox inset="0,0,0,0">
              <w:txbxContent>
                <w:p w14:paraId="42A92D75" w14:textId="77777777" w:rsidR="003E4039" w:rsidRDefault="00000000">
                  <w:pPr>
                    <w:spacing w:before="2"/>
                    <w:rPr>
                      <w:rFonts w:ascii="Times New Roman" w:hint="eastAsia"/>
                      <w:i/>
                      <w:sz w:val="11"/>
                    </w:rPr>
                  </w:pPr>
                  <w:r>
                    <w:rPr>
                      <w:rFonts w:ascii="Times New Roman"/>
                      <w:i/>
                      <w:w w:val="105"/>
                      <w:sz w:val="11"/>
                    </w:rPr>
                    <w:t>N</w:t>
                  </w:r>
                </w:p>
              </w:txbxContent>
            </v:textbox>
            <w10:anchorlock/>
          </v:shape>
        </w:pict>
      </w:r>
    </w:p>
    <w:p w14:paraId="515AD224" w14:textId="77777777" w:rsidR="003E4039" w:rsidRDefault="00000000" w:rsidP="00D94D64">
      <w:pPr>
        <w:spacing w:line="282" w:lineRule="exact"/>
        <w:ind w:left="120"/>
        <w:rPr>
          <w:rFonts w:ascii="Symbol" w:hAnsi="Symbol" w:hint="eastAsia"/>
          <w:sz w:val="19"/>
        </w:rPr>
      </w:pPr>
      <w:r>
        <w:rPr>
          <w:rFonts w:ascii="Times New Roman" w:hAnsi="Times New Roman"/>
          <w:i/>
          <w:sz w:val="20"/>
        </w:rPr>
        <w:t>f</w:t>
      </w:r>
      <w:r>
        <w:rPr>
          <w:rFonts w:ascii="Times New Roman" w:hAnsi="Times New Roman"/>
          <w:i/>
          <w:spacing w:val="15"/>
          <w:sz w:val="20"/>
        </w:rPr>
        <w:t xml:space="preserve"> </w:t>
      </w:r>
      <w:r>
        <w:rPr>
          <w:rFonts w:ascii="Symbol" w:hAnsi="Symbol"/>
          <w:spacing w:val="9"/>
          <w:w w:val="104"/>
          <w:position w:val="1"/>
          <w:sz w:val="19"/>
        </w:rPr>
        <w:t></w:t>
      </w:r>
      <w:r>
        <w:rPr>
          <w:rFonts w:ascii="Times New Roman" w:hAnsi="Times New Roman"/>
          <w:i/>
          <w:sz w:val="20"/>
        </w:rPr>
        <w:t>t</w:t>
      </w:r>
      <w:r>
        <w:rPr>
          <w:rFonts w:ascii="Times New Roman" w:hAnsi="Times New Roman"/>
          <w:i/>
          <w:spacing w:val="-27"/>
          <w:sz w:val="20"/>
        </w:rPr>
        <w:t xml:space="preserve"> </w:t>
      </w:r>
      <w:r>
        <w:rPr>
          <w:rFonts w:ascii="Symbol" w:hAnsi="Symbol"/>
          <w:w w:val="104"/>
          <w:position w:val="1"/>
          <w:sz w:val="19"/>
        </w:rPr>
        <w:t></w:t>
      </w:r>
      <w:r>
        <w:rPr>
          <w:rFonts w:ascii="Times New Roman" w:hAnsi="Times New Roman"/>
          <w:spacing w:val="-1"/>
          <w:position w:val="1"/>
          <w:sz w:val="19"/>
        </w:rPr>
        <w:t xml:space="preserve"> </w:t>
      </w:r>
      <w:r>
        <w:rPr>
          <w:rFonts w:ascii="Symbol" w:hAnsi="Symbol"/>
          <w:sz w:val="20"/>
        </w:rPr>
        <w:t></w:t>
      </w:r>
      <w:r>
        <w:rPr>
          <w:rFonts w:ascii="Times New Roman" w:hAnsi="Times New Roman"/>
          <w:spacing w:val="-3"/>
          <w:sz w:val="20"/>
        </w:rPr>
        <w:t xml:space="preserve"> </w:t>
      </w:r>
      <w:r>
        <w:rPr>
          <w:rFonts w:ascii="Symbol" w:hAnsi="Symbol"/>
          <w:spacing w:val="16"/>
          <w:position w:val="-4"/>
          <w:sz w:val="30"/>
        </w:rPr>
        <w:t></w:t>
      </w:r>
      <w:proofErr w:type="gramStart"/>
      <w:r>
        <w:rPr>
          <w:rFonts w:ascii="Times New Roman" w:hAnsi="Times New Roman"/>
          <w:i/>
          <w:spacing w:val="-10"/>
          <w:sz w:val="20"/>
        </w:rPr>
        <w:t>b</w:t>
      </w:r>
      <w:r>
        <w:rPr>
          <w:rFonts w:ascii="Times New Roman" w:hAnsi="Times New Roman"/>
          <w:i/>
          <w:w w:val="105"/>
          <w:position w:val="-4"/>
          <w:sz w:val="11"/>
        </w:rPr>
        <w:t>n</w:t>
      </w:r>
      <w:r>
        <w:rPr>
          <w:rFonts w:ascii="Times New Roman" w:hAnsi="Times New Roman"/>
          <w:i/>
          <w:position w:val="-4"/>
          <w:sz w:val="11"/>
        </w:rPr>
        <w:t xml:space="preserve"> </w:t>
      </w:r>
      <w:r>
        <w:rPr>
          <w:rFonts w:ascii="Times New Roman" w:hAnsi="Times New Roman"/>
          <w:i/>
          <w:spacing w:val="-10"/>
          <w:position w:val="-4"/>
          <w:sz w:val="11"/>
        </w:rPr>
        <w:t xml:space="preserve"> </w:t>
      </w:r>
      <w:r>
        <w:rPr>
          <w:rFonts w:ascii="Times New Roman" w:hAnsi="Times New Roman"/>
          <w:b/>
          <w:sz w:val="20"/>
        </w:rPr>
        <w:t>s</w:t>
      </w:r>
      <w:r>
        <w:rPr>
          <w:rFonts w:ascii="Times New Roman" w:hAnsi="Times New Roman"/>
          <w:b/>
          <w:spacing w:val="-1"/>
          <w:sz w:val="20"/>
        </w:rPr>
        <w:t>i</w:t>
      </w:r>
      <w:r>
        <w:rPr>
          <w:rFonts w:ascii="Times New Roman" w:hAnsi="Times New Roman"/>
          <w:b/>
          <w:sz w:val="20"/>
        </w:rPr>
        <w:t>n</w:t>
      </w:r>
      <w:proofErr w:type="gramEnd"/>
      <w:r>
        <w:rPr>
          <w:rFonts w:ascii="Times New Roman" w:hAnsi="Times New Roman"/>
          <w:b/>
          <w:spacing w:val="-29"/>
          <w:sz w:val="20"/>
        </w:rPr>
        <w:t xml:space="preserve"> </w:t>
      </w:r>
      <w:r>
        <w:rPr>
          <w:rFonts w:ascii="Symbol" w:hAnsi="Symbol"/>
          <w:spacing w:val="15"/>
          <w:w w:val="104"/>
          <w:position w:val="1"/>
          <w:sz w:val="19"/>
        </w:rPr>
        <w:t></w:t>
      </w:r>
      <w:proofErr w:type="spellStart"/>
      <w:r>
        <w:rPr>
          <w:rFonts w:ascii="Times New Roman" w:hAnsi="Times New Roman"/>
          <w:i/>
          <w:spacing w:val="-11"/>
          <w:sz w:val="20"/>
        </w:rPr>
        <w:t>n</w:t>
      </w:r>
      <w:r>
        <w:rPr>
          <w:rFonts w:ascii="Symbol" w:hAnsi="Symbol"/>
          <w:i/>
          <w:spacing w:val="2"/>
          <w:w w:val="95"/>
          <w:sz w:val="21"/>
        </w:rPr>
        <w:t></w:t>
      </w:r>
      <w:r>
        <w:rPr>
          <w:rFonts w:ascii="Times New Roman" w:hAnsi="Times New Roman"/>
          <w:i/>
          <w:sz w:val="20"/>
        </w:rPr>
        <w:t>t</w:t>
      </w:r>
      <w:proofErr w:type="spellEnd"/>
      <w:r>
        <w:rPr>
          <w:rFonts w:ascii="Times New Roman" w:hAnsi="Times New Roman"/>
          <w:i/>
          <w:spacing w:val="-26"/>
          <w:sz w:val="20"/>
        </w:rPr>
        <w:t xml:space="preserve"> </w:t>
      </w:r>
      <w:r>
        <w:rPr>
          <w:rFonts w:ascii="Symbol" w:hAnsi="Symbol"/>
          <w:w w:val="104"/>
          <w:position w:val="1"/>
          <w:sz w:val="19"/>
        </w:rPr>
        <w:t></w:t>
      </w:r>
    </w:p>
    <w:p w14:paraId="243C91C3" w14:textId="77777777" w:rsidR="003E4039" w:rsidRDefault="00000000" w:rsidP="00D94D64">
      <w:pPr>
        <w:spacing w:line="118" w:lineRule="exact"/>
        <w:ind w:left="686"/>
        <w:rPr>
          <w:rFonts w:ascii="Times New Roman" w:hAnsi="Times New Roman"/>
          <w:sz w:val="11"/>
        </w:rPr>
      </w:pPr>
      <w:r>
        <w:rPr>
          <w:rFonts w:ascii="Times New Roman" w:hAnsi="Times New Roman"/>
          <w:i/>
          <w:w w:val="105"/>
          <w:sz w:val="11"/>
        </w:rPr>
        <w:t>n</w:t>
      </w:r>
      <w:r>
        <w:rPr>
          <w:rFonts w:ascii="Symbol" w:hAnsi="Symbol"/>
          <w:w w:val="105"/>
          <w:sz w:val="11"/>
        </w:rPr>
        <w:t></w:t>
      </w:r>
      <w:r>
        <w:rPr>
          <w:rFonts w:ascii="Times New Roman" w:hAnsi="Times New Roman"/>
          <w:w w:val="105"/>
          <w:sz w:val="11"/>
        </w:rPr>
        <w:t>1</w:t>
      </w:r>
    </w:p>
    <w:p w14:paraId="42B0A1C8" w14:textId="77777777" w:rsidR="003E4039" w:rsidRDefault="003E4039" w:rsidP="00D94D64">
      <w:pPr>
        <w:spacing w:line="118" w:lineRule="exact"/>
        <w:rPr>
          <w:rFonts w:ascii="Times New Roman" w:hAnsi="Times New Roman"/>
          <w:sz w:val="11"/>
        </w:rPr>
        <w:sectPr w:rsidR="003E4039" w:rsidSect="002B23F2">
          <w:type w:val="continuous"/>
          <w:pgSz w:w="11910" w:h="16840"/>
          <w:pgMar w:top="1580" w:right="420" w:bottom="280" w:left="1680" w:header="0" w:footer="1198" w:gutter="0"/>
          <w:cols w:num="2" w:space="720" w:equalWidth="0">
            <w:col w:w="3156" w:space="165"/>
            <w:col w:w="6489"/>
          </w:cols>
        </w:sectPr>
      </w:pPr>
    </w:p>
    <w:p w14:paraId="0D3B5B7D" w14:textId="77777777" w:rsidR="003E4039" w:rsidRDefault="003E4039" w:rsidP="00D94D64">
      <w:pPr>
        <w:pStyle w:val="a3"/>
        <w:spacing w:before="6"/>
        <w:rPr>
          <w:rFonts w:ascii="Times New Roman" w:hint="eastAsia"/>
          <w:sz w:val="14"/>
        </w:rPr>
      </w:pPr>
    </w:p>
    <w:p w14:paraId="3931781E" w14:textId="77777777" w:rsidR="003E4039" w:rsidRDefault="00000000" w:rsidP="00D94D64">
      <w:pPr>
        <w:pStyle w:val="a3"/>
        <w:spacing w:before="53"/>
        <w:ind w:left="540"/>
        <w:rPr>
          <w:rFonts w:hint="eastAsia"/>
          <w:lang w:eastAsia="zh-CN"/>
        </w:rPr>
      </w:pPr>
      <w:r>
        <w:rPr>
          <w:rFonts w:hint="eastAsia"/>
        </w:rPr>
        <w:pict w14:anchorId="6CE115E5">
          <v:shape id="docshape149" o:spid="_x0000_s2196" type="#_x0000_t202" style="position:absolute;left:0;text-align:left;margin-left:251.45pt;margin-top:26.6pt;width:72.75pt;height:6.55pt;z-index:-251640320;mso-wrap-distance-top:0;mso-wrap-distance-bottom:0;mso-position-horizontal-relative:page;mso-width-relative:page;mso-height-relative:page" filled="f" stroked="f">
            <v:textbox inset="0,0,0,0">
              <w:txbxContent>
                <w:p w14:paraId="4988DBF3" w14:textId="77777777" w:rsidR="003E4039" w:rsidRDefault="00000000">
                  <w:pPr>
                    <w:tabs>
                      <w:tab w:val="left" w:pos="1376"/>
                    </w:tabs>
                    <w:spacing w:before="2"/>
                    <w:rPr>
                      <w:rFonts w:ascii="Times New Roman" w:hint="eastAsia"/>
                      <w:i/>
                      <w:sz w:val="11"/>
                    </w:rPr>
                  </w:pPr>
                  <w:r>
                    <w:rPr>
                      <w:rFonts w:ascii="Times New Roman"/>
                      <w:i/>
                      <w:w w:val="105"/>
                      <w:sz w:val="11"/>
                    </w:rPr>
                    <w:t>N</w:t>
                  </w:r>
                  <w:r>
                    <w:rPr>
                      <w:rFonts w:ascii="Times New Roman"/>
                      <w:i/>
                      <w:w w:val="105"/>
                      <w:sz w:val="11"/>
                    </w:rPr>
                    <w:tab/>
                  </w:r>
                  <w:r>
                    <w:rPr>
                      <w:rFonts w:ascii="Times New Roman"/>
                      <w:i/>
                      <w:spacing w:val="-5"/>
                      <w:w w:val="105"/>
                      <w:sz w:val="11"/>
                    </w:rPr>
                    <w:t>N</w:t>
                  </w:r>
                </w:p>
              </w:txbxContent>
            </v:textbox>
            <w10:wrap type="topAndBottom" anchorx="page"/>
          </v:shape>
        </w:pict>
      </w:r>
      <w:r>
        <w:rPr>
          <w:lang w:eastAsia="zh-CN"/>
        </w:rPr>
        <w:t>正弦波和余弦波叠加表达式的一般形式如下：</w:t>
      </w:r>
    </w:p>
    <w:p w14:paraId="39D9E918" w14:textId="77777777" w:rsidR="003E4039" w:rsidRDefault="003E4039" w:rsidP="00D94D64">
      <w:pPr>
        <w:pStyle w:val="a3"/>
        <w:spacing w:before="13"/>
        <w:rPr>
          <w:rFonts w:hint="eastAsia"/>
          <w:sz w:val="8"/>
          <w:lang w:eastAsia="zh-CN"/>
        </w:rPr>
      </w:pPr>
    </w:p>
    <w:p w14:paraId="77D02185" w14:textId="77777777" w:rsidR="003E4039" w:rsidRDefault="00000000" w:rsidP="00D94D64">
      <w:pPr>
        <w:spacing w:line="275" w:lineRule="exact"/>
        <w:ind w:left="2732"/>
        <w:rPr>
          <w:rFonts w:ascii="Symbol" w:hAnsi="Symbol" w:hint="eastAsia"/>
          <w:sz w:val="19"/>
        </w:rPr>
      </w:pPr>
      <w:r>
        <w:rPr>
          <w:rFonts w:ascii="Times New Roman" w:hAnsi="Times New Roman"/>
          <w:i/>
          <w:w w:val="101"/>
          <w:sz w:val="20"/>
        </w:rPr>
        <w:t>f</w:t>
      </w:r>
      <w:r>
        <w:rPr>
          <w:rFonts w:ascii="Times New Roman" w:hAnsi="Times New Roman"/>
          <w:i/>
          <w:spacing w:val="15"/>
          <w:sz w:val="20"/>
        </w:rPr>
        <w:t xml:space="preserve"> </w:t>
      </w:r>
      <w:r>
        <w:rPr>
          <w:rFonts w:ascii="Symbol" w:hAnsi="Symbol"/>
          <w:spacing w:val="10"/>
          <w:w w:val="105"/>
          <w:position w:val="1"/>
          <w:sz w:val="19"/>
        </w:rPr>
        <w:t></w:t>
      </w:r>
      <w:r>
        <w:rPr>
          <w:rFonts w:ascii="Times New Roman" w:hAnsi="Times New Roman"/>
          <w:i/>
          <w:w w:val="101"/>
          <w:sz w:val="20"/>
        </w:rPr>
        <w:t>t</w:t>
      </w:r>
      <w:r>
        <w:rPr>
          <w:rFonts w:ascii="Times New Roman" w:hAnsi="Times New Roman"/>
          <w:i/>
          <w:spacing w:val="-27"/>
          <w:sz w:val="20"/>
        </w:rPr>
        <w:t xml:space="preserve"> </w:t>
      </w:r>
      <w:r>
        <w:rPr>
          <w:rFonts w:ascii="Symbol" w:hAnsi="Symbol"/>
          <w:w w:val="105"/>
          <w:position w:val="1"/>
          <w:sz w:val="19"/>
        </w:rPr>
        <w:t></w:t>
      </w:r>
      <w:r>
        <w:rPr>
          <w:rFonts w:ascii="Times New Roman" w:hAnsi="Times New Roman"/>
          <w:spacing w:val="-1"/>
          <w:position w:val="1"/>
          <w:sz w:val="19"/>
        </w:rPr>
        <w:t xml:space="preserve"> </w:t>
      </w:r>
      <w:r>
        <w:rPr>
          <w:rFonts w:ascii="Symbol" w:hAnsi="Symbol"/>
          <w:w w:val="101"/>
          <w:sz w:val="20"/>
        </w:rPr>
        <w:t></w:t>
      </w:r>
      <w:r>
        <w:rPr>
          <w:rFonts w:ascii="Times New Roman" w:hAnsi="Times New Roman"/>
          <w:spacing w:val="-3"/>
          <w:sz w:val="20"/>
        </w:rPr>
        <w:t xml:space="preserve"> </w:t>
      </w:r>
      <w:r>
        <w:rPr>
          <w:rFonts w:ascii="Symbol" w:hAnsi="Symbol"/>
          <w:spacing w:val="23"/>
          <w:w w:val="101"/>
          <w:position w:val="-4"/>
          <w:sz w:val="30"/>
        </w:rPr>
        <w:t></w:t>
      </w:r>
      <w:proofErr w:type="gramStart"/>
      <w:r>
        <w:rPr>
          <w:rFonts w:ascii="Times New Roman" w:hAnsi="Times New Roman"/>
          <w:i/>
          <w:spacing w:val="-1"/>
          <w:w w:val="101"/>
          <w:sz w:val="20"/>
        </w:rPr>
        <w:t>a</w:t>
      </w:r>
      <w:r>
        <w:rPr>
          <w:rFonts w:ascii="Times New Roman" w:hAnsi="Times New Roman"/>
          <w:i/>
          <w:w w:val="106"/>
          <w:position w:val="-4"/>
          <w:sz w:val="11"/>
        </w:rPr>
        <w:t>n</w:t>
      </w:r>
      <w:r>
        <w:rPr>
          <w:rFonts w:ascii="Times New Roman" w:hAnsi="Times New Roman"/>
          <w:i/>
          <w:position w:val="-4"/>
          <w:sz w:val="11"/>
        </w:rPr>
        <w:t xml:space="preserve"> </w:t>
      </w:r>
      <w:r>
        <w:rPr>
          <w:rFonts w:ascii="Times New Roman" w:hAnsi="Times New Roman"/>
          <w:i/>
          <w:spacing w:val="-10"/>
          <w:position w:val="-4"/>
          <w:sz w:val="11"/>
        </w:rPr>
        <w:t xml:space="preserve"> </w:t>
      </w:r>
      <w:r>
        <w:rPr>
          <w:rFonts w:ascii="Times New Roman" w:hAnsi="Times New Roman"/>
          <w:b/>
          <w:spacing w:val="-3"/>
          <w:w w:val="101"/>
          <w:sz w:val="20"/>
        </w:rPr>
        <w:t>c</w:t>
      </w:r>
      <w:r>
        <w:rPr>
          <w:rFonts w:ascii="Times New Roman" w:hAnsi="Times New Roman"/>
          <w:b/>
          <w:spacing w:val="-2"/>
          <w:w w:val="101"/>
          <w:sz w:val="20"/>
        </w:rPr>
        <w:t>o</w:t>
      </w:r>
      <w:r>
        <w:rPr>
          <w:rFonts w:ascii="Times New Roman" w:hAnsi="Times New Roman"/>
          <w:b/>
          <w:w w:val="101"/>
          <w:sz w:val="20"/>
        </w:rPr>
        <w:t>s</w:t>
      </w:r>
      <w:proofErr w:type="gramEnd"/>
      <w:r>
        <w:rPr>
          <w:rFonts w:ascii="Times New Roman" w:hAnsi="Times New Roman"/>
          <w:b/>
          <w:spacing w:val="-29"/>
          <w:sz w:val="20"/>
        </w:rPr>
        <w:t xml:space="preserve"> </w:t>
      </w:r>
      <w:r>
        <w:rPr>
          <w:rFonts w:ascii="Symbol" w:hAnsi="Symbol"/>
          <w:spacing w:val="16"/>
          <w:w w:val="105"/>
          <w:position w:val="1"/>
          <w:sz w:val="19"/>
        </w:rPr>
        <w:t></w:t>
      </w:r>
      <w:proofErr w:type="spellStart"/>
      <w:r>
        <w:rPr>
          <w:rFonts w:ascii="Times New Roman" w:hAnsi="Times New Roman"/>
          <w:i/>
          <w:spacing w:val="-12"/>
          <w:w w:val="101"/>
          <w:sz w:val="20"/>
        </w:rPr>
        <w:t>n</w:t>
      </w:r>
      <w:r>
        <w:rPr>
          <w:rFonts w:ascii="Symbol" w:hAnsi="Symbol"/>
          <w:i/>
          <w:spacing w:val="2"/>
          <w:w w:val="96"/>
          <w:sz w:val="21"/>
        </w:rPr>
        <w:t></w:t>
      </w:r>
      <w:r>
        <w:rPr>
          <w:rFonts w:ascii="Times New Roman" w:hAnsi="Times New Roman"/>
          <w:i/>
          <w:w w:val="101"/>
          <w:sz w:val="20"/>
        </w:rPr>
        <w:t>t</w:t>
      </w:r>
      <w:proofErr w:type="spellEnd"/>
      <w:r>
        <w:rPr>
          <w:rFonts w:ascii="Times New Roman" w:hAnsi="Times New Roman"/>
          <w:i/>
          <w:spacing w:val="-27"/>
          <w:sz w:val="20"/>
        </w:rPr>
        <w:t xml:space="preserve"> </w:t>
      </w:r>
      <w:r>
        <w:rPr>
          <w:rFonts w:ascii="Symbol" w:hAnsi="Symbol"/>
          <w:w w:val="105"/>
          <w:position w:val="1"/>
          <w:sz w:val="19"/>
        </w:rPr>
        <w:t></w:t>
      </w:r>
      <w:r>
        <w:rPr>
          <w:rFonts w:ascii="Times New Roman" w:hAnsi="Times New Roman"/>
          <w:spacing w:val="-15"/>
          <w:position w:val="1"/>
          <w:sz w:val="19"/>
        </w:rPr>
        <w:t xml:space="preserve"> </w:t>
      </w:r>
      <w:r>
        <w:rPr>
          <w:rFonts w:ascii="Symbol" w:hAnsi="Symbol"/>
          <w:w w:val="101"/>
          <w:sz w:val="20"/>
        </w:rPr>
        <w:t></w:t>
      </w:r>
      <w:r>
        <w:rPr>
          <w:rFonts w:ascii="Times New Roman" w:hAnsi="Times New Roman"/>
          <w:spacing w:val="-15"/>
          <w:sz w:val="20"/>
        </w:rPr>
        <w:t xml:space="preserve"> </w:t>
      </w:r>
      <w:r>
        <w:rPr>
          <w:rFonts w:ascii="Symbol" w:hAnsi="Symbol"/>
          <w:spacing w:val="22"/>
          <w:w w:val="101"/>
          <w:position w:val="-4"/>
          <w:sz w:val="30"/>
        </w:rPr>
        <w:t></w:t>
      </w:r>
      <w:r>
        <w:rPr>
          <w:rFonts w:ascii="Times New Roman" w:hAnsi="Times New Roman"/>
          <w:i/>
          <w:spacing w:val="-1"/>
          <w:w w:val="101"/>
          <w:sz w:val="20"/>
        </w:rPr>
        <w:t>a</w:t>
      </w:r>
      <w:r>
        <w:rPr>
          <w:rFonts w:ascii="Times New Roman" w:hAnsi="Times New Roman"/>
          <w:i/>
          <w:w w:val="106"/>
          <w:position w:val="-4"/>
          <w:sz w:val="11"/>
        </w:rPr>
        <w:t>n</w:t>
      </w:r>
      <w:r>
        <w:rPr>
          <w:rFonts w:ascii="Times New Roman" w:hAnsi="Times New Roman"/>
          <w:i/>
          <w:position w:val="-4"/>
          <w:sz w:val="11"/>
        </w:rPr>
        <w:t xml:space="preserve"> </w:t>
      </w:r>
      <w:r>
        <w:rPr>
          <w:rFonts w:ascii="Times New Roman" w:hAnsi="Times New Roman"/>
          <w:i/>
          <w:spacing w:val="-10"/>
          <w:position w:val="-4"/>
          <w:sz w:val="11"/>
        </w:rPr>
        <w:t xml:space="preserve"> </w:t>
      </w:r>
      <w:r>
        <w:rPr>
          <w:rFonts w:ascii="Times New Roman" w:hAnsi="Times New Roman"/>
          <w:b/>
          <w:w w:val="101"/>
          <w:sz w:val="20"/>
        </w:rPr>
        <w:t>s</w:t>
      </w:r>
      <w:r>
        <w:rPr>
          <w:rFonts w:ascii="Times New Roman" w:hAnsi="Times New Roman"/>
          <w:b/>
          <w:spacing w:val="-1"/>
          <w:w w:val="101"/>
          <w:sz w:val="20"/>
        </w:rPr>
        <w:t>i</w:t>
      </w:r>
      <w:r>
        <w:rPr>
          <w:rFonts w:ascii="Times New Roman" w:hAnsi="Times New Roman"/>
          <w:b/>
          <w:w w:val="101"/>
          <w:sz w:val="20"/>
        </w:rPr>
        <w:t>n</w:t>
      </w:r>
      <w:r>
        <w:rPr>
          <w:rFonts w:ascii="Times New Roman" w:hAnsi="Times New Roman"/>
          <w:b/>
          <w:spacing w:val="-28"/>
          <w:sz w:val="20"/>
        </w:rPr>
        <w:t xml:space="preserve"> </w:t>
      </w:r>
      <w:r>
        <w:rPr>
          <w:rFonts w:ascii="Symbol" w:hAnsi="Symbol"/>
          <w:spacing w:val="15"/>
          <w:w w:val="105"/>
          <w:position w:val="1"/>
          <w:sz w:val="19"/>
        </w:rPr>
        <w:t></w:t>
      </w:r>
      <w:proofErr w:type="spellStart"/>
      <w:r>
        <w:rPr>
          <w:rFonts w:ascii="Times New Roman" w:hAnsi="Times New Roman"/>
          <w:i/>
          <w:spacing w:val="-11"/>
          <w:w w:val="101"/>
          <w:sz w:val="20"/>
        </w:rPr>
        <w:t>n</w:t>
      </w:r>
      <w:r>
        <w:rPr>
          <w:rFonts w:ascii="Symbol" w:hAnsi="Symbol"/>
          <w:i/>
          <w:spacing w:val="1"/>
          <w:w w:val="96"/>
          <w:sz w:val="21"/>
        </w:rPr>
        <w:t></w:t>
      </w:r>
      <w:r>
        <w:rPr>
          <w:rFonts w:ascii="Times New Roman" w:hAnsi="Times New Roman"/>
          <w:i/>
          <w:w w:val="101"/>
          <w:sz w:val="20"/>
        </w:rPr>
        <w:t>t</w:t>
      </w:r>
      <w:proofErr w:type="spellEnd"/>
      <w:r>
        <w:rPr>
          <w:rFonts w:ascii="Times New Roman" w:hAnsi="Times New Roman"/>
          <w:i/>
          <w:spacing w:val="-26"/>
          <w:sz w:val="20"/>
        </w:rPr>
        <w:t xml:space="preserve"> </w:t>
      </w:r>
      <w:r>
        <w:rPr>
          <w:rFonts w:ascii="Symbol" w:hAnsi="Symbol"/>
          <w:w w:val="105"/>
          <w:position w:val="1"/>
          <w:sz w:val="19"/>
        </w:rPr>
        <w:t></w:t>
      </w:r>
    </w:p>
    <w:p w14:paraId="06A2E96D" w14:textId="77777777" w:rsidR="003E4039" w:rsidRDefault="003E4039" w:rsidP="00D94D64">
      <w:pPr>
        <w:spacing w:line="275" w:lineRule="exact"/>
        <w:rPr>
          <w:rFonts w:ascii="Symbol" w:hAnsi="Symbol" w:hint="eastAsia"/>
          <w:sz w:val="19"/>
        </w:rPr>
        <w:sectPr w:rsidR="003E4039" w:rsidSect="002B23F2">
          <w:type w:val="continuous"/>
          <w:pgSz w:w="11910" w:h="16840"/>
          <w:pgMar w:top="1580" w:right="420" w:bottom="280" w:left="1680" w:header="0" w:footer="1198" w:gutter="0"/>
          <w:cols w:space="720"/>
        </w:sectPr>
      </w:pPr>
    </w:p>
    <w:p w14:paraId="32E1A2AF" w14:textId="77777777" w:rsidR="003E4039" w:rsidRDefault="003E4039" w:rsidP="00D94D64">
      <w:pPr>
        <w:pStyle w:val="a3"/>
        <w:spacing w:before="4"/>
        <w:rPr>
          <w:rFonts w:ascii="Symbol" w:hAnsi="Symbol" w:hint="eastAsia"/>
          <w:sz w:val="27"/>
        </w:rPr>
      </w:pPr>
    </w:p>
    <w:p w14:paraId="152AF43C" w14:textId="77777777" w:rsidR="003E4039" w:rsidRDefault="00000000" w:rsidP="00D94D64">
      <w:pPr>
        <w:pStyle w:val="a3"/>
        <w:spacing w:before="1"/>
        <w:ind w:left="120"/>
        <w:rPr>
          <w:rFonts w:hint="eastAsia"/>
          <w:lang w:eastAsia="zh-CN"/>
        </w:rPr>
      </w:pPr>
      <w:r>
        <w:rPr>
          <w:spacing w:val="10"/>
          <w:lang w:eastAsia="zh-CN"/>
        </w:rPr>
        <w:t>偶函数关于</w:t>
      </w:r>
      <w:r>
        <w:rPr>
          <w:rFonts w:ascii="Times New Roman" w:eastAsia="Times New Roman"/>
          <w:lang w:eastAsia="zh-CN"/>
        </w:rPr>
        <w:t>Y</w:t>
      </w:r>
      <w:r>
        <w:rPr>
          <w:rFonts w:ascii="Times New Roman" w:eastAsia="Times New Roman"/>
          <w:spacing w:val="3"/>
          <w:lang w:eastAsia="zh-CN"/>
        </w:rPr>
        <w:t xml:space="preserve"> </w:t>
      </w:r>
      <w:r>
        <w:rPr>
          <w:lang w:eastAsia="zh-CN"/>
        </w:rPr>
        <w:t>轴对称。</w:t>
      </w:r>
    </w:p>
    <w:p w14:paraId="2BE8616A" w14:textId="77777777" w:rsidR="003E4039" w:rsidRDefault="00000000" w:rsidP="00D94D64">
      <w:pPr>
        <w:spacing w:before="7"/>
        <w:ind w:left="120"/>
        <w:rPr>
          <w:rFonts w:ascii="Times New Roman" w:hAnsi="Times New Roman"/>
          <w:sz w:val="11"/>
          <w:lang w:eastAsia="zh-CN"/>
        </w:rPr>
      </w:pPr>
      <w:r>
        <w:rPr>
          <w:lang w:eastAsia="zh-CN"/>
        </w:rPr>
        <w:br w:type="column"/>
      </w:r>
      <w:r>
        <w:rPr>
          <w:rFonts w:ascii="Times New Roman" w:hAnsi="Times New Roman"/>
          <w:i/>
          <w:w w:val="105"/>
          <w:sz w:val="11"/>
          <w:lang w:eastAsia="zh-CN"/>
        </w:rPr>
        <w:t>n</w:t>
      </w:r>
      <w:r>
        <w:rPr>
          <w:rFonts w:ascii="Symbol" w:hAnsi="Symbol"/>
          <w:w w:val="105"/>
          <w:sz w:val="11"/>
          <w:lang w:eastAsia="zh-CN"/>
        </w:rPr>
        <w:t></w:t>
      </w:r>
      <w:r>
        <w:rPr>
          <w:rFonts w:ascii="Times New Roman" w:hAnsi="Times New Roman"/>
          <w:w w:val="105"/>
          <w:sz w:val="11"/>
          <w:lang w:eastAsia="zh-CN"/>
        </w:rPr>
        <w:t>1</w:t>
      </w:r>
    </w:p>
    <w:p w14:paraId="0CEDDB27" w14:textId="77777777" w:rsidR="003E4039" w:rsidRDefault="00000000" w:rsidP="00D94D64">
      <w:pPr>
        <w:spacing w:before="7"/>
        <w:ind w:left="120"/>
        <w:rPr>
          <w:rFonts w:ascii="Times New Roman" w:hAnsi="Times New Roman"/>
          <w:sz w:val="11"/>
          <w:lang w:eastAsia="zh-CN"/>
        </w:rPr>
      </w:pPr>
      <w:r>
        <w:rPr>
          <w:lang w:eastAsia="zh-CN"/>
        </w:rPr>
        <w:br w:type="column"/>
      </w:r>
      <w:r>
        <w:rPr>
          <w:rFonts w:ascii="Times New Roman" w:hAnsi="Times New Roman"/>
          <w:i/>
          <w:w w:val="105"/>
          <w:sz w:val="11"/>
          <w:lang w:eastAsia="zh-CN"/>
        </w:rPr>
        <w:t>n</w:t>
      </w:r>
      <w:r>
        <w:rPr>
          <w:rFonts w:ascii="Symbol" w:hAnsi="Symbol"/>
          <w:w w:val="105"/>
          <w:sz w:val="11"/>
          <w:lang w:eastAsia="zh-CN"/>
        </w:rPr>
        <w:t></w:t>
      </w:r>
      <w:r>
        <w:rPr>
          <w:rFonts w:ascii="Times New Roman" w:hAnsi="Times New Roman"/>
          <w:w w:val="105"/>
          <w:sz w:val="11"/>
          <w:lang w:eastAsia="zh-CN"/>
        </w:rPr>
        <w:t>1</w:t>
      </w:r>
    </w:p>
    <w:p w14:paraId="1BFD3120" w14:textId="77777777" w:rsidR="003E4039" w:rsidRDefault="003E4039" w:rsidP="00D94D64">
      <w:pPr>
        <w:rPr>
          <w:rFonts w:ascii="Times New Roman" w:hAnsi="Times New Roman"/>
          <w:sz w:val="11"/>
          <w:lang w:eastAsia="zh-CN"/>
        </w:rPr>
        <w:sectPr w:rsidR="003E4039" w:rsidSect="002B23F2">
          <w:type w:val="continuous"/>
          <w:pgSz w:w="11910" w:h="16840"/>
          <w:pgMar w:top="1580" w:right="420" w:bottom="280" w:left="1680" w:header="0" w:footer="1198" w:gutter="0"/>
          <w:cols w:num="3" w:space="720" w:equalWidth="0">
            <w:col w:w="2311" w:space="872"/>
            <w:col w:w="348" w:space="1030"/>
            <w:col w:w="5249"/>
          </w:cols>
        </w:sectPr>
      </w:pPr>
    </w:p>
    <w:p w14:paraId="5B5256D0" w14:textId="77777777" w:rsidR="003E4039" w:rsidRDefault="003E4039" w:rsidP="00D94D64">
      <w:pPr>
        <w:pStyle w:val="a3"/>
        <w:spacing w:before="11"/>
        <w:rPr>
          <w:rFonts w:ascii="Times New Roman" w:hint="eastAsia"/>
          <w:sz w:val="12"/>
          <w:lang w:eastAsia="zh-CN"/>
        </w:rPr>
      </w:pPr>
    </w:p>
    <w:p w14:paraId="00D960A1" w14:textId="77777777" w:rsidR="003E4039" w:rsidRDefault="003E4039" w:rsidP="00D94D64">
      <w:pPr>
        <w:rPr>
          <w:rFonts w:hint="eastAsia"/>
          <w:lang w:eastAsia="zh-CN"/>
        </w:rPr>
        <w:sectPr w:rsidR="003E4039" w:rsidSect="002B23F2">
          <w:type w:val="continuous"/>
          <w:pgSz w:w="11910" w:h="16840"/>
          <w:pgMar w:top="1580" w:right="420" w:bottom="280" w:left="1680" w:header="0" w:footer="1198" w:gutter="0"/>
          <w:cols w:space="720"/>
        </w:sectPr>
      </w:pPr>
    </w:p>
    <w:p w14:paraId="2E5CA5A7" w14:textId="77777777" w:rsidR="003E4039" w:rsidRDefault="00000000" w:rsidP="00D94D64">
      <w:pPr>
        <w:pStyle w:val="a3"/>
        <w:spacing w:before="69"/>
        <w:ind w:left="540"/>
        <w:rPr>
          <w:rFonts w:hint="eastAsia"/>
          <w:lang w:eastAsia="zh-CN"/>
        </w:rPr>
      </w:pPr>
      <w:r>
        <w:rPr>
          <w:spacing w:val="7"/>
          <w:lang w:eastAsia="zh-CN"/>
        </w:rPr>
        <w:lastRenderedPageBreak/>
        <w:t>奇函数不是关于</w:t>
      </w:r>
      <w:r>
        <w:rPr>
          <w:rFonts w:ascii="Times New Roman" w:eastAsia="Times New Roman"/>
          <w:lang w:eastAsia="zh-CN"/>
        </w:rPr>
        <w:t>Y</w:t>
      </w:r>
      <w:r>
        <w:rPr>
          <w:rFonts w:ascii="Times New Roman" w:eastAsia="Times New Roman"/>
          <w:spacing w:val="-9"/>
          <w:lang w:eastAsia="zh-CN"/>
        </w:rPr>
        <w:t xml:space="preserve"> </w:t>
      </w:r>
      <w:r>
        <w:rPr>
          <w:spacing w:val="6"/>
          <w:lang w:eastAsia="zh-CN"/>
        </w:rPr>
        <w:t>轴对称的，但其在</w:t>
      </w:r>
      <w:r>
        <w:rPr>
          <w:rFonts w:ascii="Times New Roman" w:eastAsia="Times New Roman"/>
          <w:lang w:eastAsia="zh-CN"/>
        </w:rPr>
        <w:t>Y</w:t>
      </w:r>
      <w:r>
        <w:rPr>
          <w:rFonts w:ascii="Times New Roman" w:eastAsia="Times New Roman"/>
          <w:spacing w:val="-9"/>
          <w:lang w:eastAsia="zh-CN"/>
        </w:rPr>
        <w:t xml:space="preserve"> </w:t>
      </w:r>
      <w:r>
        <w:rPr>
          <w:spacing w:val="5"/>
          <w:lang w:eastAsia="zh-CN"/>
        </w:rPr>
        <w:t>轴负半轴的值却是关于</w:t>
      </w:r>
      <w:r>
        <w:rPr>
          <w:rFonts w:ascii="Times New Roman" w:eastAsia="Times New Roman"/>
          <w:lang w:eastAsia="zh-CN"/>
        </w:rPr>
        <w:t>X</w:t>
      </w:r>
      <w:r>
        <w:rPr>
          <w:rFonts w:ascii="Times New Roman" w:eastAsia="Times New Roman"/>
          <w:spacing w:val="-9"/>
          <w:lang w:eastAsia="zh-CN"/>
        </w:rPr>
        <w:t xml:space="preserve"> </w:t>
      </w:r>
      <w:r>
        <w:rPr>
          <w:lang w:eastAsia="zh-CN"/>
        </w:rPr>
        <w:t>轴翻转的。正弦波与</w:t>
      </w:r>
    </w:p>
    <w:p w14:paraId="334BD51B" w14:textId="77777777" w:rsidR="003E4039" w:rsidRDefault="00000000" w:rsidP="00D94D64">
      <w:pPr>
        <w:pStyle w:val="a3"/>
        <w:spacing w:before="48" w:line="288" w:lineRule="auto"/>
        <w:ind w:left="120" w:right="1371"/>
        <w:rPr>
          <w:rFonts w:hint="eastAsia"/>
          <w:lang w:eastAsia="zh-CN"/>
        </w:rPr>
      </w:pPr>
      <w:r>
        <w:rPr>
          <w:spacing w:val="1"/>
          <w:lang w:eastAsia="zh-CN"/>
        </w:rPr>
        <w:t xml:space="preserve">余弦波，以及它们的合波，总是关于 </w:t>
      </w:r>
      <w:r>
        <w:rPr>
          <w:rFonts w:ascii="Times New Roman" w:eastAsia="Times New Roman"/>
          <w:lang w:eastAsia="zh-CN"/>
        </w:rPr>
        <w:t>X</w:t>
      </w:r>
      <w:r>
        <w:rPr>
          <w:rFonts w:ascii="Times New Roman" w:eastAsia="Times New Roman"/>
          <w:spacing w:val="34"/>
          <w:lang w:eastAsia="zh-CN"/>
        </w:rPr>
        <w:t xml:space="preserve"> </w:t>
      </w:r>
      <w:r>
        <w:rPr>
          <w:lang w:eastAsia="zh-CN"/>
        </w:rPr>
        <w:t>轴对称的，这意味着它们没有直流偏置。要想产生一个直流偏置，我们必须在式子中加上一个常量。</w:t>
      </w:r>
    </w:p>
    <w:p w14:paraId="7F3B3F30" w14:textId="77777777" w:rsidR="003E4039" w:rsidRDefault="00000000" w:rsidP="00D94D64">
      <w:pPr>
        <w:pStyle w:val="a3"/>
        <w:spacing w:before="158" w:line="333" w:lineRule="auto"/>
        <w:ind w:left="120" w:right="2643" w:firstLine="419"/>
        <w:rPr>
          <w:rFonts w:hint="eastAsia"/>
          <w:lang w:eastAsia="zh-CN"/>
        </w:rPr>
      </w:pPr>
      <w:r>
        <w:rPr>
          <w:rFonts w:hint="eastAsia"/>
        </w:rPr>
        <w:pict w14:anchorId="1211E01D">
          <v:shape id="docshape150" o:spid="_x0000_s2197" type="#_x0000_t202" style="position:absolute;left:0;text-align:left;margin-left:260.75pt;margin-top:54pt;width:72.6pt;height:6.55pt;z-index:-251639296;mso-wrap-distance-top:0;mso-wrap-distance-bottom:0;mso-position-horizontal-relative:page;mso-width-relative:page;mso-height-relative:page" filled="f" stroked="f">
            <v:textbox inset="0,0,0,0">
              <w:txbxContent>
                <w:p w14:paraId="76128480" w14:textId="77777777" w:rsidR="003E4039" w:rsidRDefault="00000000">
                  <w:pPr>
                    <w:tabs>
                      <w:tab w:val="left" w:pos="1373"/>
                    </w:tabs>
                    <w:spacing w:before="2"/>
                    <w:rPr>
                      <w:rFonts w:ascii="Times New Roman" w:hint="eastAsia"/>
                      <w:i/>
                      <w:sz w:val="11"/>
                    </w:rPr>
                  </w:pPr>
                  <w:r>
                    <w:rPr>
                      <w:rFonts w:ascii="Times New Roman"/>
                      <w:i/>
                      <w:w w:val="105"/>
                      <w:sz w:val="11"/>
                    </w:rPr>
                    <w:t>N</w:t>
                  </w:r>
                  <w:r>
                    <w:rPr>
                      <w:rFonts w:ascii="Times New Roman"/>
                      <w:i/>
                      <w:w w:val="105"/>
                      <w:sz w:val="11"/>
                    </w:rPr>
                    <w:tab/>
                  </w:r>
                  <w:r>
                    <w:rPr>
                      <w:rFonts w:ascii="Times New Roman"/>
                      <w:i/>
                      <w:spacing w:val="-6"/>
                      <w:w w:val="105"/>
                      <w:sz w:val="11"/>
                    </w:rPr>
                    <w:t>N</w:t>
                  </w:r>
                </w:p>
              </w:txbxContent>
            </v:textbox>
            <w10:wrap type="topAndBottom" anchorx="page"/>
          </v:shape>
        </w:pict>
      </w:r>
      <w:r>
        <w:rPr>
          <w:lang w:eastAsia="zh-CN"/>
        </w:rPr>
        <w:t>⒕ 在直流数值输入控件中输入一个值，给这个信号加上一个直流分量。</w:t>
      </w:r>
      <w:r>
        <w:rPr>
          <w:spacing w:val="-1"/>
          <w:position w:val="2"/>
          <w:lang w:eastAsia="zh-CN"/>
        </w:rPr>
        <w:t xml:space="preserve">加上一个值 </w:t>
      </w:r>
      <w:r>
        <w:rPr>
          <w:rFonts w:ascii="Times New Roman" w:eastAsia="Times New Roman" w:hAnsi="Times New Roman"/>
          <w:i/>
          <w:position w:val="2"/>
          <w:lang w:eastAsia="zh-CN"/>
        </w:rPr>
        <w:t>a</w:t>
      </w:r>
      <w:r>
        <w:rPr>
          <w:rFonts w:ascii="Times New Roman" w:eastAsia="Times New Roman" w:hAnsi="Times New Roman"/>
          <w:sz w:val="14"/>
          <w:lang w:eastAsia="zh-CN"/>
        </w:rPr>
        <w:t>0</w:t>
      </w:r>
      <w:r>
        <w:rPr>
          <w:rFonts w:ascii="Times New Roman" w:eastAsia="Times New Roman" w:hAnsi="Times New Roman"/>
          <w:spacing w:val="-2"/>
          <w:sz w:val="14"/>
          <w:lang w:eastAsia="zh-CN"/>
        </w:rPr>
        <w:t xml:space="preserve"> </w:t>
      </w:r>
      <w:r>
        <w:rPr>
          <w:position w:val="2"/>
          <w:lang w:eastAsia="zh-CN"/>
        </w:rPr>
        <w:t>来代表这个常量，这样任意波形的一般表达式可以写成：</w:t>
      </w:r>
    </w:p>
    <w:p w14:paraId="1EF41CD9" w14:textId="77777777" w:rsidR="003E4039" w:rsidRDefault="00000000" w:rsidP="00D94D64">
      <w:pPr>
        <w:spacing w:line="275" w:lineRule="exact"/>
        <w:ind w:left="2557"/>
        <w:rPr>
          <w:rFonts w:ascii="Symbol" w:hAnsi="Symbol" w:hint="eastAsia"/>
          <w:sz w:val="19"/>
        </w:rPr>
      </w:pPr>
      <w:r>
        <w:rPr>
          <w:rFonts w:ascii="Times New Roman" w:hAnsi="Times New Roman"/>
          <w:i/>
          <w:w w:val="101"/>
          <w:sz w:val="20"/>
        </w:rPr>
        <w:t>f</w:t>
      </w:r>
      <w:r>
        <w:rPr>
          <w:rFonts w:ascii="Times New Roman" w:hAnsi="Times New Roman"/>
          <w:i/>
          <w:spacing w:val="16"/>
          <w:sz w:val="20"/>
        </w:rPr>
        <w:t xml:space="preserve"> </w:t>
      </w:r>
      <w:r>
        <w:rPr>
          <w:rFonts w:ascii="Symbol" w:hAnsi="Symbol"/>
          <w:spacing w:val="9"/>
          <w:w w:val="105"/>
          <w:position w:val="1"/>
          <w:sz w:val="19"/>
        </w:rPr>
        <w:t></w:t>
      </w:r>
      <w:r>
        <w:rPr>
          <w:rFonts w:ascii="Times New Roman" w:hAnsi="Times New Roman"/>
          <w:i/>
          <w:w w:val="101"/>
          <w:sz w:val="20"/>
        </w:rPr>
        <w:t>t</w:t>
      </w:r>
      <w:r>
        <w:rPr>
          <w:rFonts w:ascii="Times New Roman" w:hAnsi="Times New Roman"/>
          <w:i/>
          <w:spacing w:val="-27"/>
          <w:sz w:val="20"/>
        </w:rPr>
        <w:t xml:space="preserve"> </w:t>
      </w:r>
      <w:r>
        <w:rPr>
          <w:rFonts w:ascii="Symbol" w:hAnsi="Symbol"/>
          <w:w w:val="105"/>
          <w:position w:val="1"/>
          <w:sz w:val="19"/>
        </w:rPr>
        <w:t></w:t>
      </w:r>
      <w:r>
        <w:rPr>
          <w:rFonts w:ascii="Times New Roman" w:hAnsi="Times New Roman"/>
          <w:spacing w:val="-1"/>
          <w:position w:val="1"/>
          <w:sz w:val="19"/>
        </w:rPr>
        <w:t xml:space="preserve"> </w:t>
      </w:r>
      <w:r>
        <w:rPr>
          <w:rFonts w:ascii="Symbol" w:hAnsi="Symbol"/>
          <w:w w:val="101"/>
          <w:sz w:val="20"/>
        </w:rPr>
        <w:t></w:t>
      </w:r>
      <w:r>
        <w:rPr>
          <w:rFonts w:ascii="Times New Roman" w:hAnsi="Times New Roman"/>
          <w:spacing w:val="-2"/>
          <w:sz w:val="20"/>
        </w:rPr>
        <w:t xml:space="preserve"> </w:t>
      </w:r>
      <w:r>
        <w:rPr>
          <w:rFonts w:ascii="Times New Roman" w:hAnsi="Times New Roman"/>
          <w:i/>
          <w:spacing w:val="-3"/>
          <w:w w:val="101"/>
          <w:sz w:val="20"/>
        </w:rPr>
        <w:t>a</w:t>
      </w:r>
      <w:proofErr w:type="gramStart"/>
      <w:r>
        <w:rPr>
          <w:rFonts w:ascii="Times New Roman" w:hAnsi="Times New Roman"/>
          <w:w w:val="106"/>
          <w:position w:val="-4"/>
          <w:sz w:val="11"/>
        </w:rPr>
        <w:t>0</w:t>
      </w:r>
      <w:r>
        <w:rPr>
          <w:rFonts w:ascii="Times New Roman" w:hAnsi="Times New Roman"/>
          <w:position w:val="-4"/>
          <w:sz w:val="11"/>
        </w:rPr>
        <w:t xml:space="preserve"> </w:t>
      </w:r>
      <w:r>
        <w:rPr>
          <w:rFonts w:ascii="Times New Roman" w:hAnsi="Times New Roman"/>
          <w:spacing w:val="2"/>
          <w:position w:val="-4"/>
          <w:sz w:val="11"/>
        </w:rPr>
        <w:t xml:space="preserve"> </w:t>
      </w:r>
      <w:r>
        <w:rPr>
          <w:rFonts w:ascii="Symbol" w:hAnsi="Symbol"/>
          <w:w w:val="101"/>
          <w:sz w:val="20"/>
        </w:rPr>
        <w:t></w:t>
      </w:r>
      <w:proofErr w:type="gramEnd"/>
      <w:r>
        <w:rPr>
          <w:rFonts w:ascii="Times New Roman" w:hAnsi="Times New Roman"/>
          <w:spacing w:val="-14"/>
          <w:sz w:val="20"/>
        </w:rPr>
        <w:t xml:space="preserve"> </w:t>
      </w:r>
      <w:r>
        <w:rPr>
          <w:rFonts w:ascii="Symbol" w:hAnsi="Symbol"/>
          <w:spacing w:val="23"/>
          <w:w w:val="101"/>
          <w:position w:val="-4"/>
          <w:sz w:val="30"/>
        </w:rPr>
        <w:t></w:t>
      </w:r>
      <w:r>
        <w:rPr>
          <w:rFonts w:ascii="Times New Roman" w:hAnsi="Times New Roman"/>
          <w:i/>
          <w:spacing w:val="-1"/>
          <w:w w:val="101"/>
          <w:sz w:val="20"/>
        </w:rPr>
        <w:t>a</w:t>
      </w:r>
      <w:r>
        <w:rPr>
          <w:rFonts w:ascii="Times New Roman" w:hAnsi="Times New Roman"/>
          <w:i/>
          <w:w w:val="106"/>
          <w:position w:val="-4"/>
          <w:sz w:val="11"/>
        </w:rPr>
        <w:t>n</w:t>
      </w:r>
      <w:r>
        <w:rPr>
          <w:rFonts w:ascii="Times New Roman" w:hAnsi="Times New Roman"/>
          <w:i/>
          <w:position w:val="-4"/>
          <w:sz w:val="11"/>
        </w:rPr>
        <w:t xml:space="preserve"> </w:t>
      </w:r>
      <w:r>
        <w:rPr>
          <w:rFonts w:ascii="Times New Roman" w:hAnsi="Times New Roman"/>
          <w:i/>
          <w:spacing w:val="-9"/>
          <w:position w:val="-4"/>
          <w:sz w:val="11"/>
        </w:rPr>
        <w:t xml:space="preserve"> </w:t>
      </w:r>
      <w:r>
        <w:rPr>
          <w:rFonts w:ascii="Times New Roman" w:hAnsi="Times New Roman"/>
          <w:b/>
          <w:spacing w:val="-2"/>
          <w:w w:val="101"/>
          <w:sz w:val="20"/>
        </w:rPr>
        <w:t>co</w:t>
      </w:r>
      <w:r>
        <w:rPr>
          <w:rFonts w:ascii="Times New Roman" w:hAnsi="Times New Roman"/>
          <w:b/>
          <w:w w:val="101"/>
          <w:sz w:val="20"/>
        </w:rPr>
        <w:t>s</w:t>
      </w:r>
      <w:r>
        <w:rPr>
          <w:rFonts w:ascii="Times New Roman" w:hAnsi="Times New Roman"/>
          <w:b/>
          <w:spacing w:val="-29"/>
          <w:sz w:val="20"/>
        </w:rPr>
        <w:t xml:space="preserve"> </w:t>
      </w:r>
      <w:r>
        <w:rPr>
          <w:rFonts w:ascii="Symbol" w:hAnsi="Symbol"/>
          <w:spacing w:val="16"/>
          <w:w w:val="105"/>
          <w:position w:val="1"/>
          <w:sz w:val="19"/>
        </w:rPr>
        <w:t></w:t>
      </w:r>
      <w:proofErr w:type="spellStart"/>
      <w:r>
        <w:rPr>
          <w:rFonts w:ascii="Times New Roman" w:hAnsi="Times New Roman"/>
          <w:i/>
          <w:spacing w:val="-12"/>
          <w:w w:val="101"/>
          <w:sz w:val="20"/>
        </w:rPr>
        <w:t>n</w:t>
      </w:r>
      <w:r>
        <w:rPr>
          <w:rFonts w:ascii="Symbol" w:hAnsi="Symbol"/>
          <w:i/>
          <w:spacing w:val="3"/>
          <w:w w:val="96"/>
          <w:sz w:val="21"/>
        </w:rPr>
        <w:t></w:t>
      </w:r>
      <w:r>
        <w:rPr>
          <w:rFonts w:ascii="Times New Roman" w:hAnsi="Times New Roman"/>
          <w:i/>
          <w:w w:val="101"/>
          <w:sz w:val="20"/>
        </w:rPr>
        <w:t>t</w:t>
      </w:r>
      <w:proofErr w:type="spellEnd"/>
      <w:r>
        <w:rPr>
          <w:rFonts w:ascii="Times New Roman" w:hAnsi="Times New Roman"/>
          <w:i/>
          <w:spacing w:val="-26"/>
          <w:sz w:val="20"/>
        </w:rPr>
        <w:t xml:space="preserve"> </w:t>
      </w:r>
      <w:r>
        <w:rPr>
          <w:rFonts w:ascii="Symbol" w:hAnsi="Symbol"/>
          <w:w w:val="105"/>
          <w:position w:val="1"/>
          <w:sz w:val="19"/>
        </w:rPr>
        <w:t></w:t>
      </w:r>
      <w:r>
        <w:rPr>
          <w:rFonts w:ascii="Times New Roman" w:hAnsi="Times New Roman"/>
          <w:spacing w:val="-16"/>
          <w:position w:val="1"/>
          <w:sz w:val="19"/>
        </w:rPr>
        <w:t xml:space="preserve"> </w:t>
      </w:r>
      <w:r>
        <w:rPr>
          <w:rFonts w:ascii="Symbol" w:hAnsi="Symbol"/>
          <w:w w:val="101"/>
          <w:sz w:val="20"/>
        </w:rPr>
        <w:t></w:t>
      </w:r>
      <w:r>
        <w:rPr>
          <w:rFonts w:ascii="Times New Roman" w:hAnsi="Times New Roman"/>
          <w:spacing w:val="-14"/>
          <w:sz w:val="20"/>
        </w:rPr>
        <w:t xml:space="preserve"> </w:t>
      </w:r>
      <w:r>
        <w:rPr>
          <w:rFonts w:ascii="Symbol" w:hAnsi="Symbol"/>
          <w:spacing w:val="22"/>
          <w:w w:val="101"/>
          <w:position w:val="-4"/>
          <w:sz w:val="30"/>
        </w:rPr>
        <w:t></w:t>
      </w:r>
      <w:r>
        <w:rPr>
          <w:rFonts w:ascii="Times New Roman" w:hAnsi="Times New Roman"/>
          <w:i/>
          <w:w w:val="101"/>
          <w:sz w:val="20"/>
        </w:rPr>
        <w:t>a</w:t>
      </w:r>
      <w:r>
        <w:rPr>
          <w:rFonts w:ascii="Times New Roman" w:hAnsi="Times New Roman"/>
          <w:i/>
          <w:w w:val="106"/>
          <w:position w:val="-4"/>
          <w:sz w:val="11"/>
        </w:rPr>
        <w:t>n</w:t>
      </w:r>
      <w:r>
        <w:rPr>
          <w:rFonts w:ascii="Times New Roman" w:hAnsi="Times New Roman"/>
          <w:i/>
          <w:position w:val="-4"/>
          <w:sz w:val="11"/>
        </w:rPr>
        <w:t xml:space="preserve"> </w:t>
      </w:r>
      <w:r>
        <w:rPr>
          <w:rFonts w:ascii="Times New Roman" w:hAnsi="Times New Roman"/>
          <w:i/>
          <w:spacing w:val="-9"/>
          <w:position w:val="-4"/>
          <w:sz w:val="11"/>
        </w:rPr>
        <w:t xml:space="preserve"> </w:t>
      </w:r>
      <w:r>
        <w:rPr>
          <w:rFonts w:ascii="Times New Roman" w:hAnsi="Times New Roman"/>
          <w:b/>
          <w:w w:val="101"/>
          <w:sz w:val="20"/>
        </w:rPr>
        <w:t>s</w:t>
      </w:r>
      <w:r>
        <w:rPr>
          <w:rFonts w:ascii="Times New Roman" w:hAnsi="Times New Roman"/>
          <w:b/>
          <w:spacing w:val="-1"/>
          <w:w w:val="101"/>
          <w:sz w:val="20"/>
        </w:rPr>
        <w:t>i</w:t>
      </w:r>
      <w:r>
        <w:rPr>
          <w:rFonts w:ascii="Times New Roman" w:hAnsi="Times New Roman"/>
          <w:b/>
          <w:w w:val="101"/>
          <w:sz w:val="20"/>
        </w:rPr>
        <w:t>n</w:t>
      </w:r>
      <w:r>
        <w:rPr>
          <w:rFonts w:ascii="Times New Roman" w:hAnsi="Times New Roman"/>
          <w:b/>
          <w:spacing w:val="-28"/>
          <w:sz w:val="20"/>
        </w:rPr>
        <w:t xml:space="preserve"> </w:t>
      </w:r>
      <w:r>
        <w:rPr>
          <w:rFonts w:ascii="Symbol" w:hAnsi="Symbol"/>
          <w:spacing w:val="15"/>
          <w:w w:val="105"/>
          <w:position w:val="1"/>
          <w:sz w:val="19"/>
        </w:rPr>
        <w:t></w:t>
      </w:r>
      <w:proofErr w:type="spellStart"/>
      <w:r>
        <w:rPr>
          <w:rFonts w:ascii="Times New Roman" w:hAnsi="Times New Roman"/>
          <w:i/>
          <w:spacing w:val="-11"/>
          <w:w w:val="101"/>
          <w:sz w:val="20"/>
        </w:rPr>
        <w:t>n</w:t>
      </w:r>
      <w:r>
        <w:rPr>
          <w:rFonts w:ascii="Symbol" w:hAnsi="Symbol"/>
          <w:i/>
          <w:spacing w:val="2"/>
          <w:w w:val="96"/>
          <w:sz w:val="21"/>
        </w:rPr>
        <w:t></w:t>
      </w:r>
      <w:r>
        <w:rPr>
          <w:rFonts w:ascii="Times New Roman" w:hAnsi="Times New Roman"/>
          <w:i/>
          <w:w w:val="101"/>
          <w:sz w:val="20"/>
        </w:rPr>
        <w:t>t</w:t>
      </w:r>
      <w:proofErr w:type="spellEnd"/>
      <w:r>
        <w:rPr>
          <w:rFonts w:ascii="Times New Roman" w:hAnsi="Times New Roman"/>
          <w:i/>
          <w:spacing w:val="-26"/>
          <w:sz w:val="20"/>
        </w:rPr>
        <w:t xml:space="preserve"> </w:t>
      </w:r>
      <w:r>
        <w:rPr>
          <w:rFonts w:ascii="Symbol" w:hAnsi="Symbol"/>
          <w:w w:val="105"/>
          <w:position w:val="1"/>
          <w:sz w:val="19"/>
        </w:rPr>
        <w:t></w:t>
      </w:r>
    </w:p>
    <w:p w14:paraId="16036B34" w14:textId="77777777" w:rsidR="003E4039" w:rsidRDefault="00000000" w:rsidP="00D94D64">
      <w:pPr>
        <w:tabs>
          <w:tab w:val="left" w:pos="1373"/>
        </w:tabs>
        <w:spacing w:before="7"/>
        <w:ind w:right="1263"/>
        <w:jc w:val="center"/>
        <w:rPr>
          <w:rFonts w:ascii="Times New Roman" w:hAnsi="Times New Roman"/>
          <w:sz w:val="11"/>
          <w:lang w:eastAsia="zh-CN"/>
        </w:rPr>
      </w:pPr>
      <w:r>
        <w:rPr>
          <w:rFonts w:ascii="Times New Roman" w:hAnsi="Times New Roman"/>
          <w:i/>
          <w:w w:val="105"/>
          <w:sz w:val="11"/>
          <w:lang w:eastAsia="zh-CN"/>
        </w:rPr>
        <w:t>n</w:t>
      </w:r>
      <w:r>
        <w:rPr>
          <w:rFonts w:ascii="Symbol" w:hAnsi="Symbol"/>
          <w:w w:val="105"/>
          <w:sz w:val="11"/>
          <w:lang w:eastAsia="zh-CN"/>
        </w:rPr>
        <w:t></w:t>
      </w:r>
      <w:r>
        <w:rPr>
          <w:rFonts w:ascii="Times New Roman" w:hAnsi="Times New Roman"/>
          <w:w w:val="105"/>
          <w:sz w:val="11"/>
          <w:lang w:eastAsia="zh-CN"/>
        </w:rPr>
        <w:t>1</w:t>
      </w:r>
      <w:r>
        <w:rPr>
          <w:rFonts w:ascii="Times New Roman" w:hAnsi="Times New Roman"/>
          <w:w w:val="105"/>
          <w:sz w:val="11"/>
          <w:lang w:eastAsia="zh-CN"/>
        </w:rPr>
        <w:tab/>
      </w:r>
      <w:r>
        <w:rPr>
          <w:rFonts w:ascii="Times New Roman" w:hAnsi="Times New Roman"/>
          <w:i/>
          <w:w w:val="105"/>
          <w:sz w:val="11"/>
          <w:lang w:eastAsia="zh-CN"/>
        </w:rPr>
        <w:t>n</w:t>
      </w:r>
      <w:r>
        <w:rPr>
          <w:rFonts w:ascii="Symbol" w:hAnsi="Symbol"/>
          <w:w w:val="105"/>
          <w:sz w:val="11"/>
          <w:lang w:eastAsia="zh-CN"/>
        </w:rPr>
        <w:t></w:t>
      </w:r>
      <w:r>
        <w:rPr>
          <w:rFonts w:ascii="Times New Roman" w:hAnsi="Times New Roman"/>
          <w:w w:val="105"/>
          <w:sz w:val="11"/>
          <w:lang w:eastAsia="zh-CN"/>
        </w:rPr>
        <w:t>1</w:t>
      </w:r>
    </w:p>
    <w:p w14:paraId="1C34707A" w14:textId="77777777" w:rsidR="003E4039" w:rsidRDefault="003E4039" w:rsidP="00D94D64">
      <w:pPr>
        <w:pStyle w:val="a3"/>
        <w:spacing w:before="5"/>
        <w:rPr>
          <w:rFonts w:ascii="Times New Roman" w:hint="eastAsia"/>
          <w:sz w:val="10"/>
          <w:lang w:eastAsia="zh-CN"/>
        </w:rPr>
      </w:pPr>
    </w:p>
    <w:p w14:paraId="22CBAFD8" w14:textId="6546CD11" w:rsidR="003E4039" w:rsidRDefault="00000000" w:rsidP="00D94D64">
      <w:pPr>
        <w:pStyle w:val="a3"/>
        <w:spacing w:before="69" w:line="290" w:lineRule="auto"/>
        <w:ind w:left="120" w:right="1373"/>
        <w:rPr>
          <w:rFonts w:hint="eastAsia"/>
          <w:lang w:eastAsia="zh-CN"/>
        </w:rPr>
      </w:pPr>
      <w:r>
        <w:rPr>
          <w:spacing w:val="-4"/>
          <w:lang w:eastAsia="zh-CN"/>
        </w:rPr>
        <w:t xml:space="preserve">其中 </w:t>
      </w:r>
      <w:r>
        <w:rPr>
          <w:rFonts w:ascii="Times New Roman" w:eastAsia="Times New Roman"/>
          <w:i/>
          <w:lang w:eastAsia="zh-CN"/>
        </w:rPr>
        <w:t>N</w:t>
      </w:r>
      <w:r>
        <w:rPr>
          <w:rFonts w:ascii="Times New Roman" w:eastAsia="Times New Roman"/>
          <w:i/>
          <w:spacing w:val="1"/>
          <w:lang w:eastAsia="zh-CN"/>
        </w:rPr>
        <w:t xml:space="preserve"> </w:t>
      </w:r>
      <w:r>
        <w:rPr>
          <w:lang w:eastAsia="zh-CN"/>
        </w:rPr>
        <w:t>是谐波次数的最大值。在上述的实验中，</w:t>
      </w:r>
      <w:r>
        <w:rPr>
          <w:rFonts w:ascii="Times New Roman" w:eastAsia="Times New Roman"/>
          <w:i/>
          <w:lang w:eastAsia="zh-CN"/>
        </w:rPr>
        <w:t>N</w:t>
      </w:r>
      <w:r>
        <w:rPr>
          <w:rFonts w:ascii="Times New Roman" w:eastAsia="Times New Roman"/>
          <w:i/>
          <w:spacing w:val="50"/>
          <w:lang w:eastAsia="zh-CN"/>
        </w:rPr>
        <w:t xml:space="preserve"> </w:t>
      </w:r>
      <w:r>
        <w:rPr>
          <w:rFonts w:ascii="Times New Roman" w:eastAsia="Times New Roman"/>
          <w:spacing w:val="25"/>
          <w:lang w:eastAsia="zh-CN"/>
        </w:rPr>
        <w:t xml:space="preserve">= </w:t>
      </w:r>
      <w:r>
        <w:rPr>
          <w:rFonts w:ascii="Times New Roman" w:eastAsia="Times New Roman"/>
          <w:lang w:eastAsia="zh-CN"/>
        </w:rPr>
        <w:t>10</w:t>
      </w:r>
      <w:r>
        <w:rPr>
          <w:spacing w:val="-3"/>
          <w:lang w:eastAsia="zh-CN"/>
        </w:rPr>
        <w:t xml:space="preserve">。当 </w:t>
      </w:r>
      <w:r>
        <w:rPr>
          <w:rFonts w:ascii="Times New Roman" w:eastAsia="Times New Roman"/>
          <w:i/>
          <w:lang w:eastAsia="zh-CN"/>
        </w:rPr>
        <w:t>N</w:t>
      </w:r>
      <w:r>
        <w:rPr>
          <w:rFonts w:ascii="Times New Roman" w:eastAsia="Times New Roman"/>
          <w:i/>
          <w:spacing w:val="1"/>
          <w:lang w:eastAsia="zh-CN"/>
        </w:rPr>
        <w:t xml:space="preserve"> </w:t>
      </w:r>
      <w:r>
        <w:rPr>
          <w:spacing w:val="-2"/>
          <w:lang w:eastAsia="zh-CN"/>
        </w:rPr>
        <w:t xml:space="preserve">等于 </w:t>
      </w:r>
      <w:r>
        <w:rPr>
          <w:rFonts w:ascii="Times New Roman" w:eastAsia="Times New Roman"/>
          <w:lang w:eastAsia="zh-CN"/>
        </w:rPr>
        <w:t>1</w:t>
      </w:r>
      <w:r>
        <w:rPr>
          <w:rFonts w:ascii="Times New Roman" w:eastAsia="Times New Roman"/>
          <w:spacing w:val="-3"/>
          <w:lang w:eastAsia="zh-CN"/>
        </w:rPr>
        <w:t xml:space="preserve"> </w:t>
      </w:r>
      <w:r>
        <w:rPr>
          <w:lang w:eastAsia="zh-CN"/>
        </w:rPr>
        <w:t>时的频率即为基频，</w:t>
      </w:r>
      <w:r>
        <w:rPr>
          <w:spacing w:val="-54"/>
          <w:lang w:eastAsia="zh-CN"/>
        </w:rPr>
        <w:t xml:space="preserve"> </w:t>
      </w:r>
      <w:r>
        <w:rPr>
          <w:lang w:eastAsia="zh-CN"/>
        </w:rPr>
        <w:t>也叫做频率分辨率。它定义了一个特定波形中的最小频率间隔。</w:t>
      </w:r>
    </w:p>
    <w:p w14:paraId="7B25BBCB" w14:textId="5AB7C7B6" w:rsidR="003E4039" w:rsidRDefault="00000000" w:rsidP="00D94D64">
      <w:pPr>
        <w:pStyle w:val="a3"/>
        <w:spacing w:before="155" w:line="288" w:lineRule="auto"/>
        <w:ind w:left="120" w:right="1371" w:firstLine="419"/>
        <w:rPr>
          <w:rFonts w:hint="eastAsia"/>
          <w:lang w:eastAsia="zh-CN"/>
        </w:rPr>
      </w:pPr>
      <w:r>
        <w:rPr>
          <w:spacing w:val="-3"/>
          <w:lang w:eastAsia="zh-CN"/>
        </w:rPr>
        <w:t>在上面傅里叶级数公式中，我们已经把波形按照正弦波和余弦波分类。下面让我们修改</w:t>
      </w:r>
      <w:r>
        <w:rPr>
          <w:lang w:eastAsia="zh-CN"/>
        </w:rPr>
        <w:t>下这个公式，把</w:t>
      </w:r>
      <w:proofErr w:type="gramStart"/>
      <w:r>
        <w:rPr>
          <w:lang w:eastAsia="zh-CN"/>
        </w:rPr>
        <w:t>相同阶数的</w:t>
      </w:r>
      <w:proofErr w:type="gramEnd"/>
      <w:r>
        <w:rPr>
          <w:lang w:eastAsia="zh-CN"/>
        </w:rPr>
        <w:t>谐波归为一组。如下所示：</w:t>
      </w:r>
    </w:p>
    <w:p w14:paraId="71A26224" w14:textId="316FE1EE" w:rsidR="003E4039" w:rsidRDefault="00000000" w:rsidP="00D94D64">
      <w:pPr>
        <w:pStyle w:val="a3"/>
        <w:spacing w:before="6"/>
        <w:rPr>
          <w:rFonts w:hint="eastAsia"/>
          <w:sz w:val="6"/>
          <w:lang w:eastAsia="zh-CN"/>
        </w:rPr>
      </w:pPr>
      <w:r>
        <w:rPr>
          <w:rFonts w:hint="eastAsia"/>
        </w:rPr>
        <w:pict w14:anchorId="52CF7DFE">
          <v:shape id="docshape151" o:spid="_x0000_s2198" type="#_x0000_t202" style="position:absolute;margin-left:260.75pt;margin-top:6pt;width:72.6pt;height:6.55pt;z-index:-251638272;mso-wrap-distance-top:0;mso-wrap-distance-bottom:0;mso-position-horizontal-relative:page;mso-width-relative:page;mso-height-relative:page" filled="f" stroked="f">
            <v:textbox inset="0,0,0,0">
              <w:txbxContent>
                <w:p w14:paraId="171D76FD" w14:textId="77777777" w:rsidR="003E4039" w:rsidRDefault="00000000">
                  <w:pPr>
                    <w:tabs>
                      <w:tab w:val="left" w:pos="1373"/>
                    </w:tabs>
                    <w:spacing w:before="2"/>
                    <w:rPr>
                      <w:rFonts w:ascii="Times New Roman" w:hint="eastAsia"/>
                      <w:i/>
                      <w:sz w:val="11"/>
                    </w:rPr>
                  </w:pPr>
                  <w:r>
                    <w:rPr>
                      <w:rFonts w:ascii="Times New Roman"/>
                      <w:i/>
                      <w:w w:val="105"/>
                      <w:sz w:val="11"/>
                    </w:rPr>
                    <w:t>N</w:t>
                  </w:r>
                  <w:r>
                    <w:rPr>
                      <w:rFonts w:ascii="Times New Roman"/>
                      <w:i/>
                      <w:w w:val="105"/>
                      <w:sz w:val="11"/>
                    </w:rPr>
                    <w:tab/>
                  </w:r>
                  <w:r>
                    <w:rPr>
                      <w:rFonts w:ascii="Times New Roman"/>
                      <w:i/>
                      <w:spacing w:val="-6"/>
                      <w:w w:val="105"/>
                      <w:sz w:val="11"/>
                    </w:rPr>
                    <w:t>N</w:t>
                  </w:r>
                </w:p>
              </w:txbxContent>
            </v:textbox>
            <w10:wrap type="topAndBottom" anchorx="page"/>
          </v:shape>
        </w:pict>
      </w:r>
    </w:p>
    <w:p w14:paraId="7D9BE19B" w14:textId="5FCBC7AF" w:rsidR="003E4039" w:rsidRDefault="00000000" w:rsidP="00D94D64">
      <w:pPr>
        <w:spacing w:line="256" w:lineRule="exact"/>
        <w:ind w:left="2557"/>
        <w:rPr>
          <w:rFonts w:ascii="Symbol" w:hAnsi="Symbol" w:hint="eastAsia"/>
          <w:sz w:val="19"/>
          <w:lang w:eastAsia="zh-CN"/>
        </w:rPr>
      </w:pPr>
      <w:r>
        <w:rPr>
          <w:rFonts w:ascii="Times New Roman" w:hAnsi="Times New Roman"/>
          <w:i/>
          <w:w w:val="101"/>
          <w:sz w:val="20"/>
          <w:lang w:eastAsia="zh-CN"/>
        </w:rPr>
        <w:t>f</w:t>
      </w:r>
      <w:r>
        <w:rPr>
          <w:rFonts w:ascii="Times New Roman" w:hAnsi="Times New Roman"/>
          <w:i/>
          <w:spacing w:val="16"/>
          <w:sz w:val="20"/>
          <w:lang w:eastAsia="zh-CN"/>
        </w:rPr>
        <w:t xml:space="preserve"> </w:t>
      </w:r>
      <w:r>
        <w:rPr>
          <w:rFonts w:ascii="Symbol" w:hAnsi="Symbol"/>
          <w:spacing w:val="9"/>
          <w:w w:val="105"/>
          <w:position w:val="1"/>
          <w:sz w:val="19"/>
          <w:lang w:eastAsia="zh-CN"/>
        </w:rPr>
        <w:t></w:t>
      </w:r>
      <w:r>
        <w:rPr>
          <w:rFonts w:ascii="Times New Roman" w:hAnsi="Times New Roman"/>
          <w:i/>
          <w:w w:val="101"/>
          <w:sz w:val="20"/>
          <w:lang w:eastAsia="zh-CN"/>
        </w:rPr>
        <w:t>t</w:t>
      </w:r>
      <w:r>
        <w:rPr>
          <w:rFonts w:ascii="Times New Roman" w:hAnsi="Times New Roman"/>
          <w:i/>
          <w:spacing w:val="-27"/>
          <w:sz w:val="20"/>
          <w:lang w:eastAsia="zh-CN"/>
        </w:rPr>
        <w:t xml:space="preserve"> </w:t>
      </w:r>
      <w:r>
        <w:rPr>
          <w:rFonts w:ascii="Symbol" w:hAnsi="Symbol"/>
          <w:w w:val="105"/>
          <w:position w:val="1"/>
          <w:sz w:val="19"/>
          <w:lang w:eastAsia="zh-CN"/>
        </w:rPr>
        <w:t></w:t>
      </w:r>
      <w:r>
        <w:rPr>
          <w:rFonts w:ascii="Times New Roman" w:hAnsi="Times New Roman"/>
          <w:spacing w:val="-1"/>
          <w:position w:val="1"/>
          <w:sz w:val="19"/>
          <w:lang w:eastAsia="zh-CN"/>
        </w:rPr>
        <w:t xml:space="preserve"> </w:t>
      </w:r>
      <w:r>
        <w:rPr>
          <w:rFonts w:ascii="Symbol" w:hAnsi="Symbol"/>
          <w:w w:val="101"/>
          <w:sz w:val="20"/>
          <w:lang w:eastAsia="zh-CN"/>
        </w:rPr>
        <w:t></w:t>
      </w:r>
      <w:r>
        <w:rPr>
          <w:rFonts w:ascii="Times New Roman" w:hAnsi="Times New Roman"/>
          <w:spacing w:val="-2"/>
          <w:sz w:val="20"/>
          <w:lang w:eastAsia="zh-CN"/>
        </w:rPr>
        <w:t xml:space="preserve"> </w:t>
      </w:r>
      <w:r>
        <w:rPr>
          <w:rFonts w:ascii="Times New Roman" w:hAnsi="Times New Roman"/>
          <w:i/>
          <w:spacing w:val="-3"/>
          <w:w w:val="101"/>
          <w:sz w:val="20"/>
          <w:lang w:eastAsia="zh-CN"/>
        </w:rPr>
        <w:t>a</w:t>
      </w:r>
      <w:proofErr w:type="gramStart"/>
      <w:r>
        <w:rPr>
          <w:rFonts w:ascii="Times New Roman" w:hAnsi="Times New Roman"/>
          <w:w w:val="106"/>
          <w:position w:val="-4"/>
          <w:sz w:val="11"/>
          <w:lang w:eastAsia="zh-CN"/>
        </w:rPr>
        <w:t>0</w:t>
      </w:r>
      <w:r>
        <w:rPr>
          <w:rFonts w:ascii="Times New Roman" w:hAnsi="Times New Roman"/>
          <w:position w:val="-4"/>
          <w:sz w:val="11"/>
          <w:lang w:eastAsia="zh-CN"/>
        </w:rPr>
        <w:t xml:space="preserve"> </w:t>
      </w:r>
      <w:r>
        <w:rPr>
          <w:rFonts w:ascii="Times New Roman" w:hAnsi="Times New Roman"/>
          <w:spacing w:val="2"/>
          <w:position w:val="-4"/>
          <w:sz w:val="11"/>
          <w:lang w:eastAsia="zh-CN"/>
        </w:rPr>
        <w:t xml:space="preserve"> </w:t>
      </w:r>
      <w:r>
        <w:rPr>
          <w:rFonts w:ascii="Symbol" w:hAnsi="Symbol"/>
          <w:w w:val="101"/>
          <w:sz w:val="20"/>
          <w:lang w:eastAsia="zh-CN"/>
        </w:rPr>
        <w:t></w:t>
      </w:r>
      <w:proofErr w:type="gramEnd"/>
      <w:r>
        <w:rPr>
          <w:rFonts w:ascii="Times New Roman" w:hAnsi="Times New Roman"/>
          <w:spacing w:val="-14"/>
          <w:sz w:val="20"/>
          <w:lang w:eastAsia="zh-CN"/>
        </w:rPr>
        <w:t xml:space="preserve"> </w:t>
      </w:r>
      <w:r>
        <w:rPr>
          <w:rFonts w:ascii="Symbol" w:hAnsi="Symbol"/>
          <w:spacing w:val="23"/>
          <w:w w:val="101"/>
          <w:position w:val="-4"/>
          <w:sz w:val="30"/>
          <w:lang w:eastAsia="zh-CN"/>
        </w:rPr>
        <w:t></w:t>
      </w:r>
      <w:r>
        <w:rPr>
          <w:rFonts w:ascii="Times New Roman" w:hAnsi="Times New Roman"/>
          <w:i/>
          <w:spacing w:val="-1"/>
          <w:w w:val="101"/>
          <w:sz w:val="20"/>
          <w:lang w:eastAsia="zh-CN"/>
        </w:rPr>
        <w:t>a</w:t>
      </w:r>
      <w:r>
        <w:rPr>
          <w:rFonts w:ascii="Times New Roman" w:hAnsi="Times New Roman"/>
          <w:i/>
          <w:w w:val="106"/>
          <w:position w:val="-4"/>
          <w:sz w:val="11"/>
          <w:lang w:eastAsia="zh-CN"/>
        </w:rPr>
        <w:t>n</w:t>
      </w:r>
      <w:r>
        <w:rPr>
          <w:rFonts w:ascii="Times New Roman" w:hAnsi="Times New Roman"/>
          <w:i/>
          <w:position w:val="-4"/>
          <w:sz w:val="11"/>
          <w:lang w:eastAsia="zh-CN"/>
        </w:rPr>
        <w:t xml:space="preserve"> </w:t>
      </w:r>
      <w:r>
        <w:rPr>
          <w:rFonts w:ascii="Times New Roman" w:hAnsi="Times New Roman"/>
          <w:i/>
          <w:spacing w:val="-9"/>
          <w:position w:val="-4"/>
          <w:sz w:val="11"/>
          <w:lang w:eastAsia="zh-CN"/>
        </w:rPr>
        <w:t xml:space="preserve"> </w:t>
      </w:r>
      <w:r>
        <w:rPr>
          <w:rFonts w:ascii="Times New Roman" w:hAnsi="Times New Roman"/>
          <w:b/>
          <w:spacing w:val="-2"/>
          <w:w w:val="101"/>
          <w:sz w:val="20"/>
          <w:lang w:eastAsia="zh-CN"/>
        </w:rPr>
        <w:t>co</w:t>
      </w:r>
      <w:r>
        <w:rPr>
          <w:rFonts w:ascii="Times New Roman" w:hAnsi="Times New Roman"/>
          <w:b/>
          <w:w w:val="101"/>
          <w:sz w:val="20"/>
          <w:lang w:eastAsia="zh-CN"/>
        </w:rPr>
        <w:t>s</w:t>
      </w:r>
      <w:r>
        <w:rPr>
          <w:rFonts w:ascii="Times New Roman" w:hAnsi="Times New Roman"/>
          <w:b/>
          <w:spacing w:val="-29"/>
          <w:sz w:val="20"/>
          <w:lang w:eastAsia="zh-CN"/>
        </w:rPr>
        <w:t xml:space="preserve"> </w:t>
      </w:r>
      <w:r>
        <w:rPr>
          <w:rFonts w:ascii="Symbol" w:hAnsi="Symbol"/>
          <w:spacing w:val="16"/>
          <w:w w:val="105"/>
          <w:position w:val="1"/>
          <w:sz w:val="19"/>
          <w:lang w:eastAsia="zh-CN"/>
        </w:rPr>
        <w:t></w:t>
      </w:r>
      <w:proofErr w:type="spellStart"/>
      <w:r>
        <w:rPr>
          <w:rFonts w:ascii="Times New Roman" w:hAnsi="Times New Roman"/>
          <w:i/>
          <w:spacing w:val="-12"/>
          <w:w w:val="101"/>
          <w:sz w:val="20"/>
          <w:lang w:eastAsia="zh-CN"/>
        </w:rPr>
        <w:t>n</w:t>
      </w:r>
      <w:r>
        <w:rPr>
          <w:rFonts w:ascii="Symbol" w:hAnsi="Symbol"/>
          <w:i/>
          <w:spacing w:val="3"/>
          <w:w w:val="96"/>
          <w:sz w:val="21"/>
          <w:lang w:eastAsia="zh-CN"/>
        </w:rPr>
        <w:t></w:t>
      </w:r>
      <w:r>
        <w:rPr>
          <w:rFonts w:ascii="Times New Roman" w:hAnsi="Times New Roman"/>
          <w:i/>
          <w:w w:val="101"/>
          <w:sz w:val="20"/>
          <w:lang w:eastAsia="zh-CN"/>
        </w:rPr>
        <w:t>t</w:t>
      </w:r>
      <w:proofErr w:type="spellEnd"/>
      <w:r>
        <w:rPr>
          <w:rFonts w:ascii="Times New Roman" w:hAnsi="Times New Roman"/>
          <w:i/>
          <w:spacing w:val="-26"/>
          <w:sz w:val="20"/>
          <w:lang w:eastAsia="zh-CN"/>
        </w:rPr>
        <w:t xml:space="preserve"> </w:t>
      </w:r>
      <w:r>
        <w:rPr>
          <w:rFonts w:ascii="Symbol" w:hAnsi="Symbol"/>
          <w:w w:val="105"/>
          <w:position w:val="1"/>
          <w:sz w:val="19"/>
          <w:lang w:eastAsia="zh-CN"/>
        </w:rPr>
        <w:t></w:t>
      </w:r>
      <w:r>
        <w:rPr>
          <w:rFonts w:ascii="Times New Roman" w:hAnsi="Times New Roman"/>
          <w:spacing w:val="-16"/>
          <w:position w:val="1"/>
          <w:sz w:val="19"/>
          <w:lang w:eastAsia="zh-CN"/>
        </w:rPr>
        <w:t xml:space="preserve"> </w:t>
      </w:r>
      <w:r>
        <w:rPr>
          <w:rFonts w:ascii="Symbol" w:hAnsi="Symbol"/>
          <w:w w:val="101"/>
          <w:sz w:val="20"/>
          <w:lang w:eastAsia="zh-CN"/>
        </w:rPr>
        <w:t></w:t>
      </w:r>
      <w:r>
        <w:rPr>
          <w:rFonts w:ascii="Times New Roman" w:hAnsi="Times New Roman"/>
          <w:spacing w:val="-14"/>
          <w:sz w:val="20"/>
          <w:lang w:eastAsia="zh-CN"/>
        </w:rPr>
        <w:t xml:space="preserve"> </w:t>
      </w:r>
      <w:r>
        <w:rPr>
          <w:rFonts w:ascii="Symbol" w:hAnsi="Symbol"/>
          <w:spacing w:val="22"/>
          <w:w w:val="101"/>
          <w:position w:val="-4"/>
          <w:sz w:val="30"/>
          <w:lang w:eastAsia="zh-CN"/>
        </w:rPr>
        <w:t></w:t>
      </w:r>
      <w:r>
        <w:rPr>
          <w:rFonts w:ascii="Times New Roman" w:hAnsi="Times New Roman"/>
          <w:i/>
          <w:w w:val="101"/>
          <w:sz w:val="20"/>
          <w:lang w:eastAsia="zh-CN"/>
        </w:rPr>
        <w:t>a</w:t>
      </w:r>
      <w:r>
        <w:rPr>
          <w:rFonts w:ascii="Times New Roman" w:hAnsi="Times New Roman"/>
          <w:i/>
          <w:w w:val="106"/>
          <w:position w:val="-4"/>
          <w:sz w:val="11"/>
          <w:lang w:eastAsia="zh-CN"/>
        </w:rPr>
        <w:t>n</w:t>
      </w:r>
      <w:r>
        <w:rPr>
          <w:rFonts w:ascii="Times New Roman" w:hAnsi="Times New Roman"/>
          <w:i/>
          <w:position w:val="-4"/>
          <w:sz w:val="11"/>
          <w:lang w:eastAsia="zh-CN"/>
        </w:rPr>
        <w:t xml:space="preserve"> </w:t>
      </w:r>
      <w:r>
        <w:rPr>
          <w:rFonts w:ascii="Times New Roman" w:hAnsi="Times New Roman"/>
          <w:i/>
          <w:spacing w:val="-9"/>
          <w:position w:val="-4"/>
          <w:sz w:val="11"/>
          <w:lang w:eastAsia="zh-CN"/>
        </w:rPr>
        <w:t xml:space="preserve"> </w:t>
      </w:r>
      <w:r>
        <w:rPr>
          <w:rFonts w:ascii="Times New Roman" w:hAnsi="Times New Roman"/>
          <w:b/>
          <w:w w:val="101"/>
          <w:sz w:val="20"/>
          <w:lang w:eastAsia="zh-CN"/>
        </w:rPr>
        <w:t>s</w:t>
      </w:r>
      <w:r>
        <w:rPr>
          <w:rFonts w:ascii="Times New Roman" w:hAnsi="Times New Roman"/>
          <w:b/>
          <w:spacing w:val="-1"/>
          <w:w w:val="101"/>
          <w:sz w:val="20"/>
          <w:lang w:eastAsia="zh-CN"/>
        </w:rPr>
        <w:t>i</w:t>
      </w:r>
      <w:r>
        <w:rPr>
          <w:rFonts w:ascii="Times New Roman" w:hAnsi="Times New Roman"/>
          <w:b/>
          <w:w w:val="101"/>
          <w:sz w:val="20"/>
          <w:lang w:eastAsia="zh-CN"/>
        </w:rPr>
        <w:t>n</w:t>
      </w:r>
      <w:r>
        <w:rPr>
          <w:rFonts w:ascii="Times New Roman" w:hAnsi="Times New Roman"/>
          <w:b/>
          <w:spacing w:val="-28"/>
          <w:sz w:val="20"/>
          <w:lang w:eastAsia="zh-CN"/>
        </w:rPr>
        <w:t xml:space="preserve"> </w:t>
      </w:r>
      <w:r>
        <w:rPr>
          <w:rFonts w:ascii="Symbol" w:hAnsi="Symbol"/>
          <w:spacing w:val="15"/>
          <w:w w:val="105"/>
          <w:position w:val="1"/>
          <w:sz w:val="19"/>
          <w:lang w:eastAsia="zh-CN"/>
        </w:rPr>
        <w:t></w:t>
      </w:r>
      <w:proofErr w:type="spellStart"/>
      <w:r>
        <w:rPr>
          <w:rFonts w:ascii="Times New Roman" w:hAnsi="Times New Roman"/>
          <w:i/>
          <w:spacing w:val="-11"/>
          <w:w w:val="101"/>
          <w:sz w:val="20"/>
          <w:lang w:eastAsia="zh-CN"/>
        </w:rPr>
        <w:t>n</w:t>
      </w:r>
      <w:r>
        <w:rPr>
          <w:rFonts w:ascii="Symbol" w:hAnsi="Symbol"/>
          <w:i/>
          <w:spacing w:val="2"/>
          <w:w w:val="96"/>
          <w:sz w:val="21"/>
          <w:lang w:eastAsia="zh-CN"/>
        </w:rPr>
        <w:t></w:t>
      </w:r>
      <w:r>
        <w:rPr>
          <w:rFonts w:ascii="Times New Roman" w:hAnsi="Times New Roman"/>
          <w:i/>
          <w:w w:val="101"/>
          <w:sz w:val="20"/>
          <w:lang w:eastAsia="zh-CN"/>
        </w:rPr>
        <w:t>t</w:t>
      </w:r>
      <w:proofErr w:type="spellEnd"/>
      <w:r>
        <w:rPr>
          <w:rFonts w:ascii="Times New Roman" w:hAnsi="Times New Roman"/>
          <w:i/>
          <w:spacing w:val="-26"/>
          <w:sz w:val="20"/>
          <w:lang w:eastAsia="zh-CN"/>
        </w:rPr>
        <w:t xml:space="preserve"> </w:t>
      </w:r>
      <w:r>
        <w:rPr>
          <w:rFonts w:ascii="Symbol" w:hAnsi="Symbol"/>
          <w:w w:val="105"/>
          <w:position w:val="1"/>
          <w:sz w:val="19"/>
          <w:lang w:eastAsia="zh-CN"/>
        </w:rPr>
        <w:t></w:t>
      </w:r>
    </w:p>
    <w:p w14:paraId="602AF21D" w14:textId="15836A5F" w:rsidR="003E4039" w:rsidRDefault="00000000" w:rsidP="00D94D64">
      <w:pPr>
        <w:tabs>
          <w:tab w:val="left" w:pos="1373"/>
        </w:tabs>
        <w:spacing w:before="7"/>
        <w:ind w:right="1263"/>
        <w:jc w:val="center"/>
        <w:rPr>
          <w:rFonts w:ascii="Times New Roman" w:hAnsi="Times New Roman"/>
          <w:sz w:val="11"/>
          <w:lang w:eastAsia="zh-CN"/>
        </w:rPr>
      </w:pPr>
      <w:r>
        <w:rPr>
          <w:rFonts w:ascii="Times New Roman" w:hAnsi="Times New Roman"/>
          <w:i/>
          <w:w w:val="105"/>
          <w:sz w:val="11"/>
          <w:lang w:eastAsia="zh-CN"/>
        </w:rPr>
        <w:t>n</w:t>
      </w:r>
      <w:r>
        <w:rPr>
          <w:rFonts w:ascii="Symbol" w:hAnsi="Symbol"/>
          <w:w w:val="105"/>
          <w:sz w:val="11"/>
          <w:lang w:eastAsia="zh-CN"/>
        </w:rPr>
        <w:t></w:t>
      </w:r>
      <w:r>
        <w:rPr>
          <w:rFonts w:ascii="Times New Roman" w:hAnsi="Times New Roman"/>
          <w:w w:val="105"/>
          <w:sz w:val="11"/>
          <w:lang w:eastAsia="zh-CN"/>
        </w:rPr>
        <w:t>1</w:t>
      </w:r>
      <w:r>
        <w:rPr>
          <w:rFonts w:ascii="Times New Roman" w:hAnsi="Times New Roman"/>
          <w:w w:val="105"/>
          <w:sz w:val="11"/>
          <w:lang w:eastAsia="zh-CN"/>
        </w:rPr>
        <w:tab/>
      </w:r>
      <w:proofErr w:type="spellStart"/>
      <w:r>
        <w:rPr>
          <w:rFonts w:ascii="Times New Roman" w:hAnsi="Times New Roman"/>
          <w:i/>
          <w:w w:val="105"/>
          <w:sz w:val="11"/>
          <w:lang w:eastAsia="zh-CN"/>
        </w:rPr>
        <w:t>n</w:t>
      </w:r>
      <w:r>
        <w:rPr>
          <w:rFonts w:ascii="Symbol" w:hAnsi="Symbol"/>
          <w:w w:val="105"/>
          <w:sz w:val="11"/>
          <w:lang w:eastAsia="zh-CN"/>
        </w:rPr>
        <w:t></w:t>
      </w:r>
      <w:r>
        <w:rPr>
          <w:rFonts w:ascii="Times New Roman" w:hAnsi="Times New Roman"/>
          <w:w w:val="105"/>
          <w:sz w:val="11"/>
          <w:lang w:eastAsia="zh-CN"/>
        </w:rPr>
        <w:t>1</w:t>
      </w:r>
      <w:proofErr w:type="spellEnd"/>
    </w:p>
    <w:p w14:paraId="6A9737A5" w14:textId="0B846A41" w:rsidR="003E4039" w:rsidRDefault="003E4039" w:rsidP="00D94D64">
      <w:pPr>
        <w:pStyle w:val="a3"/>
        <w:rPr>
          <w:rFonts w:ascii="Times New Roman" w:hint="eastAsia"/>
          <w:sz w:val="12"/>
          <w:lang w:eastAsia="zh-CN"/>
        </w:rPr>
      </w:pPr>
    </w:p>
    <w:p w14:paraId="463EB179" w14:textId="510444FB" w:rsidR="003E4039" w:rsidRDefault="00000000" w:rsidP="00D94D64">
      <w:pPr>
        <w:spacing w:before="52" w:line="290" w:lineRule="auto"/>
        <w:ind w:left="120" w:right="1371"/>
        <w:rPr>
          <w:rFonts w:hint="eastAsia"/>
          <w:sz w:val="21"/>
          <w:lang w:eastAsia="zh-CN"/>
        </w:rPr>
      </w:pPr>
      <w:r>
        <w:rPr>
          <w:sz w:val="21"/>
          <w:lang w:eastAsia="zh-CN"/>
        </w:rPr>
        <w:t>按照这样分组能够让我们意识到</w:t>
      </w:r>
      <w:r>
        <w:rPr>
          <w:b/>
          <w:sz w:val="21"/>
          <w:lang w:eastAsia="zh-CN"/>
        </w:rPr>
        <w:t>每个频率都有一个正弦分量和一个余弦分量</w:t>
      </w:r>
      <w:r>
        <w:rPr>
          <w:spacing w:val="-15"/>
          <w:sz w:val="21"/>
          <w:lang w:eastAsia="zh-CN"/>
        </w:rPr>
        <w:t>。这让我们能够</w:t>
      </w:r>
      <w:r>
        <w:rPr>
          <w:sz w:val="21"/>
          <w:lang w:eastAsia="zh-CN"/>
        </w:rPr>
        <w:t>很快修正当两个相同频率的正弦和余弦信号相加时会导致的结果。</w:t>
      </w:r>
    </w:p>
    <w:p w14:paraId="6E2B4473" w14:textId="40B24FC4" w:rsidR="003E4039" w:rsidRDefault="00000000" w:rsidP="00D94D64">
      <w:pPr>
        <w:pStyle w:val="a3"/>
        <w:spacing w:before="154" w:line="288" w:lineRule="auto"/>
        <w:ind w:left="120" w:right="1373" w:firstLine="419"/>
        <w:rPr>
          <w:rFonts w:hint="eastAsia"/>
          <w:lang w:eastAsia="zh-CN"/>
        </w:rPr>
      </w:pPr>
      <w:r>
        <w:rPr>
          <w:spacing w:val="1"/>
          <w:lang w:eastAsia="zh-CN"/>
        </w:rPr>
        <w:t xml:space="preserve">⒖使用 </w:t>
      </w:r>
      <w:r>
        <w:rPr>
          <w:rFonts w:ascii="Times New Roman" w:eastAsia="Times New Roman" w:hAnsi="Times New Roman"/>
          <w:lang w:eastAsia="zh-CN"/>
        </w:rPr>
        <w:t>SIGEx</w:t>
      </w:r>
      <w:r>
        <w:rPr>
          <w:rFonts w:ascii="Times New Roman" w:eastAsia="Times New Roman" w:hAnsi="Times New Roman"/>
          <w:spacing w:val="11"/>
          <w:lang w:eastAsia="zh-CN"/>
        </w:rPr>
        <w:t xml:space="preserve"> </w:t>
      </w:r>
      <w:r>
        <w:rPr>
          <w:lang w:eastAsia="zh-CN"/>
        </w:rPr>
        <w:t xml:space="preserve">软件前面板上实验 </w:t>
      </w:r>
      <w:r>
        <w:rPr>
          <w:rFonts w:ascii="Times New Roman" w:eastAsia="Times New Roman" w:hAnsi="Times New Roman"/>
          <w:lang w:eastAsia="zh-CN"/>
        </w:rPr>
        <w:t>8</w:t>
      </w:r>
      <w:r>
        <w:rPr>
          <w:rFonts w:ascii="Times New Roman" w:eastAsia="Times New Roman" w:hAnsi="Times New Roman"/>
          <w:spacing w:val="7"/>
          <w:lang w:eastAsia="zh-CN"/>
        </w:rPr>
        <w:t xml:space="preserve"> </w:t>
      </w:r>
      <w:r>
        <w:rPr>
          <w:lang w:eastAsia="zh-CN"/>
        </w:rPr>
        <w:t>中的谐波求和器，将所有幅值，</w:t>
      </w:r>
      <w:proofErr w:type="gramStart"/>
      <w:r>
        <w:rPr>
          <w:lang w:eastAsia="zh-CN"/>
        </w:rPr>
        <w:t>包括值</w:t>
      </w:r>
      <w:proofErr w:type="gramEnd"/>
      <w:r>
        <w:rPr>
          <w:lang w:eastAsia="zh-CN"/>
        </w:rPr>
        <w:t xml:space="preserve">为 </w:t>
      </w:r>
      <w:r>
        <w:rPr>
          <w:rFonts w:ascii="Times New Roman" w:eastAsia="Times New Roman" w:hAnsi="Times New Roman"/>
          <w:lang w:eastAsia="zh-CN"/>
        </w:rPr>
        <w:t>0</w:t>
      </w:r>
      <w:r>
        <w:rPr>
          <w:rFonts w:ascii="Times New Roman" w:eastAsia="Times New Roman" w:hAnsi="Times New Roman"/>
          <w:spacing w:val="11"/>
          <w:lang w:eastAsia="zh-CN"/>
        </w:rPr>
        <w:t xml:space="preserve"> </w:t>
      </w:r>
      <w:r>
        <w:rPr>
          <w:lang w:eastAsia="zh-CN"/>
        </w:rPr>
        <w:t>的直流</w:t>
      </w:r>
      <w:r>
        <w:rPr>
          <w:spacing w:val="-1"/>
          <w:lang w:eastAsia="zh-CN"/>
        </w:rPr>
        <w:t xml:space="preserve">分量求和。将正弦和余弦的一次谐波的幅值设成 </w:t>
      </w:r>
      <w:r>
        <w:rPr>
          <w:rFonts w:ascii="Times New Roman" w:eastAsia="Times New Roman" w:hAnsi="Times New Roman"/>
          <w:lang w:eastAsia="zh-CN"/>
        </w:rPr>
        <w:t>1</w:t>
      </w:r>
      <w:r>
        <w:rPr>
          <w:lang w:eastAsia="zh-CN"/>
        </w:rPr>
        <w:t>，观察求和的结果。</w:t>
      </w:r>
    </w:p>
    <w:p w14:paraId="1ACF5364" w14:textId="49323ABA" w:rsidR="003E4039" w:rsidRDefault="00000000" w:rsidP="00D94D64">
      <w:pPr>
        <w:pStyle w:val="a3"/>
        <w:spacing w:before="66"/>
        <w:ind w:right="3838"/>
        <w:jc w:val="center"/>
        <w:rPr>
          <w:rFonts w:hint="eastAsia"/>
          <w:lang w:eastAsia="zh-CN"/>
        </w:rPr>
      </w:pPr>
      <w:r>
        <w:rPr>
          <w:spacing w:val="4"/>
          <w:lang w:eastAsia="zh-CN"/>
        </w:rPr>
        <w:t xml:space="preserve">⒗ 将幅值从 </w:t>
      </w:r>
      <w:r>
        <w:rPr>
          <w:rFonts w:ascii="Times New Roman" w:eastAsia="Times New Roman" w:hAnsi="Times New Roman"/>
          <w:lang w:eastAsia="zh-CN"/>
        </w:rPr>
        <w:t>0</w:t>
      </w:r>
      <w:r>
        <w:rPr>
          <w:rFonts w:ascii="Times New Roman" w:eastAsia="Times New Roman" w:hAnsi="Times New Roman"/>
          <w:spacing w:val="-3"/>
          <w:lang w:eastAsia="zh-CN"/>
        </w:rPr>
        <w:t xml:space="preserve"> </w:t>
      </w:r>
      <w:r>
        <w:rPr>
          <w:spacing w:val="-2"/>
          <w:lang w:eastAsia="zh-CN"/>
        </w:rPr>
        <w:t xml:space="preserve">逐渐变为 </w:t>
      </w:r>
      <w:r>
        <w:rPr>
          <w:rFonts w:ascii="Times New Roman" w:eastAsia="Times New Roman" w:hAnsi="Times New Roman"/>
          <w:lang w:eastAsia="zh-CN"/>
        </w:rPr>
        <w:t>1</w:t>
      </w:r>
      <w:r>
        <w:rPr>
          <w:lang w:eastAsia="zh-CN"/>
        </w:rPr>
        <w:t>，注意观察信号如何改变。</w:t>
      </w:r>
    </w:p>
    <w:p w14:paraId="1EBEDBD4" w14:textId="381BB245" w:rsidR="003E4039" w:rsidRDefault="00000000" w:rsidP="00D94D64">
      <w:pPr>
        <w:spacing w:before="63"/>
        <w:ind w:right="3836"/>
        <w:jc w:val="center"/>
        <w:rPr>
          <w:rFonts w:hint="eastAsia"/>
          <w:sz w:val="21"/>
          <w:lang w:eastAsia="zh-CN"/>
        </w:rPr>
      </w:pPr>
      <w:r>
        <w:rPr>
          <w:b/>
          <w:spacing w:val="-4"/>
          <w:sz w:val="21"/>
          <w:lang w:eastAsia="zh-CN"/>
        </w:rPr>
        <w:t xml:space="preserve">问题 </w:t>
      </w:r>
      <w:r w:rsidR="00D94D64">
        <w:rPr>
          <w:rFonts w:ascii="Times New Roman" w:eastAsia="Times New Roman"/>
          <w:b/>
          <w:sz w:val="21"/>
          <w:lang w:eastAsia="zh-CN"/>
        </w:rPr>
        <w:t>9</w:t>
      </w:r>
      <w:r>
        <w:rPr>
          <w:b/>
          <w:sz w:val="21"/>
          <w:lang w:eastAsia="zh-CN"/>
        </w:rPr>
        <w:t>：</w:t>
      </w:r>
      <w:r>
        <w:rPr>
          <w:sz w:val="21"/>
          <w:lang w:eastAsia="zh-CN"/>
        </w:rPr>
        <w:t>当你分别改变各个幅值时，合</w:t>
      </w:r>
      <w:proofErr w:type="gramStart"/>
      <w:r>
        <w:rPr>
          <w:sz w:val="21"/>
          <w:lang w:eastAsia="zh-CN"/>
        </w:rPr>
        <w:t>波如何</w:t>
      </w:r>
      <w:proofErr w:type="gramEnd"/>
      <w:r>
        <w:rPr>
          <w:sz w:val="21"/>
          <w:lang w:eastAsia="zh-CN"/>
        </w:rPr>
        <w:t>变化？请描述。</w:t>
      </w:r>
    </w:p>
    <w:p w14:paraId="1B0405D8" w14:textId="0D8D474F" w:rsidR="003E4039" w:rsidRPr="009217C0" w:rsidRDefault="00000000" w:rsidP="00D94D64">
      <w:pPr>
        <w:pStyle w:val="a3"/>
        <w:spacing w:line="312" w:lineRule="exact"/>
        <w:ind w:left="540"/>
        <w:rPr>
          <w:rFonts w:ascii="楷体" w:eastAsia="楷体" w:hAnsi="楷体" w:cs="楷体" w:hint="eastAsia"/>
          <w:b/>
          <w:bCs/>
          <w:sz w:val="24"/>
          <w:szCs w:val="24"/>
          <w:lang w:eastAsia="zh-CN"/>
        </w:rPr>
      </w:pPr>
      <w:r w:rsidRPr="009217C0">
        <w:rPr>
          <w:rFonts w:ascii="楷体" w:eastAsia="楷体" w:hAnsi="楷体" w:cs="楷体" w:hint="eastAsia"/>
          <w:b/>
          <w:bCs/>
          <w:sz w:val="24"/>
          <w:szCs w:val="24"/>
          <w:lang w:eastAsia="zh-CN"/>
        </w:rPr>
        <w:t>波形如图所示</w:t>
      </w:r>
    </w:p>
    <w:p w14:paraId="53F7D9C4" w14:textId="49AF62DA" w:rsidR="007C5EE5" w:rsidRDefault="00000000" w:rsidP="007C5EE5">
      <w:pPr>
        <w:pStyle w:val="a3"/>
        <w:spacing w:line="312" w:lineRule="exact"/>
        <w:ind w:left="540"/>
        <w:rPr>
          <w:rFonts w:hint="eastAsia"/>
          <w:lang w:eastAsia="zh-CN"/>
        </w:rPr>
      </w:pPr>
      <w:r>
        <w:rPr>
          <w:lang w:eastAsia="zh-CN"/>
        </w:rPr>
        <w:t>⒘ 用矢量或者相量表示法画出这两个信号以及它们的合波。</w:t>
      </w:r>
    </w:p>
    <w:p w14:paraId="6FAEADF5" w14:textId="683600CE" w:rsidR="007C5EE5" w:rsidRDefault="007C5EE5" w:rsidP="007C5EE5">
      <w:pPr>
        <w:pStyle w:val="a3"/>
        <w:spacing w:line="312" w:lineRule="exact"/>
        <w:ind w:left="540"/>
        <w:rPr>
          <w:rFonts w:hint="eastAsia"/>
          <w:lang w:eastAsia="zh-CN"/>
        </w:rPr>
      </w:pPr>
      <w:r>
        <w:rPr>
          <w:noProof/>
        </w:rPr>
        <w:drawing>
          <wp:anchor distT="0" distB="0" distL="114300" distR="114300" simplePos="0" relativeHeight="251618304" behindDoc="0" locked="0" layoutInCell="1" allowOverlap="1" wp14:anchorId="55E44B38" wp14:editId="1A9F21BE">
            <wp:simplePos x="0" y="0"/>
            <wp:positionH relativeFrom="column">
              <wp:posOffset>3557560</wp:posOffset>
            </wp:positionH>
            <wp:positionV relativeFrom="paragraph">
              <wp:posOffset>88016</wp:posOffset>
            </wp:positionV>
            <wp:extent cx="1817370" cy="1889125"/>
            <wp:effectExtent l="0" t="0" r="11430" b="635"/>
            <wp:wrapNone/>
            <wp:docPr id="34" name="图片 34" descr="4F5944599A067254965AEE76552BDA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4F5944599A067254965AEE76552BDA4B"/>
                    <pic:cNvPicPr>
                      <a:picLocks noChangeAspect="1"/>
                    </pic:cNvPicPr>
                  </pic:nvPicPr>
                  <pic:blipFill>
                    <a:blip r:embed="rId51"/>
                    <a:srcRect l="45341" t="21423" r="6082" b="11267"/>
                    <a:stretch>
                      <a:fillRect/>
                    </a:stretch>
                  </pic:blipFill>
                  <pic:spPr>
                    <a:xfrm>
                      <a:off x="0" y="0"/>
                      <a:ext cx="1817370" cy="1889125"/>
                    </a:xfrm>
                    <a:prstGeom prst="rect">
                      <a:avLst/>
                    </a:prstGeom>
                  </pic:spPr>
                </pic:pic>
              </a:graphicData>
            </a:graphic>
          </wp:anchor>
        </w:drawing>
      </w:r>
      <w:r>
        <w:rPr>
          <w:rFonts w:hint="eastAsia"/>
          <w:noProof/>
          <w:lang w:eastAsia="zh-CN"/>
        </w:rPr>
        <w:drawing>
          <wp:anchor distT="0" distB="0" distL="114300" distR="114300" simplePos="0" relativeHeight="251596800" behindDoc="0" locked="0" layoutInCell="1" allowOverlap="1" wp14:anchorId="091BEB92" wp14:editId="4F09BDB2">
            <wp:simplePos x="0" y="0"/>
            <wp:positionH relativeFrom="column">
              <wp:posOffset>1671432</wp:posOffset>
            </wp:positionH>
            <wp:positionV relativeFrom="paragraph">
              <wp:posOffset>111326</wp:posOffset>
            </wp:positionV>
            <wp:extent cx="1986280" cy="1926590"/>
            <wp:effectExtent l="0" t="0" r="0" b="0"/>
            <wp:wrapNone/>
            <wp:docPr id="30" name="图片 30" descr="FB68EC4819226ACB2415F1D63476FD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FB68EC4819226ACB2415F1D63476FDD3"/>
                    <pic:cNvPicPr>
                      <a:picLocks noChangeAspect="1"/>
                    </pic:cNvPicPr>
                  </pic:nvPicPr>
                  <pic:blipFill>
                    <a:blip r:embed="rId52"/>
                    <a:srcRect l="39987" t="27150" r="8251" b="5922"/>
                    <a:stretch>
                      <a:fillRect/>
                    </a:stretch>
                  </pic:blipFill>
                  <pic:spPr>
                    <a:xfrm>
                      <a:off x="0" y="0"/>
                      <a:ext cx="1986280" cy="1926590"/>
                    </a:xfrm>
                    <a:prstGeom prst="rect">
                      <a:avLst/>
                    </a:prstGeom>
                  </pic:spPr>
                </pic:pic>
              </a:graphicData>
            </a:graphic>
          </wp:anchor>
        </w:drawing>
      </w:r>
      <w:r>
        <w:rPr>
          <w:noProof/>
        </w:rPr>
        <w:drawing>
          <wp:anchor distT="0" distB="0" distL="114300" distR="114300" simplePos="0" relativeHeight="251608064" behindDoc="0" locked="0" layoutInCell="1" allowOverlap="1" wp14:anchorId="300D4C65" wp14:editId="43BF3D4A">
            <wp:simplePos x="0" y="0"/>
            <wp:positionH relativeFrom="column">
              <wp:posOffset>-122739</wp:posOffset>
            </wp:positionH>
            <wp:positionV relativeFrom="paragraph">
              <wp:posOffset>104478</wp:posOffset>
            </wp:positionV>
            <wp:extent cx="1812925" cy="1880235"/>
            <wp:effectExtent l="0" t="0" r="635" b="9525"/>
            <wp:wrapNone/>
            <wp:docPr id="32" name="图片 32" descr="BEE15768D65638B0A0E28E6DC8DE4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BEE15768D65638B0A0E28E6DC8DE4501"/>
                    <pic:cNvPicPr>
                      <a:picLocks noChangeAspect="1"/>
                    </pic:cNvPicPr>
                  </pic:nvPicPr>
                  <pic:blipFill>
                    <a:blip r:embed="rId53"/>
                    <a:srcRect l="37963" t="26480" r="8862"/>
                    <a:stretch>
                      <a:fillRect/>
                    </a:stretch>
                  </pic:blipFill>
                  <pic:spPr>
                    <a:xfrm>
                      <a:off x="0" y="0"/>
                      <a:ext cx="1812925" cy="1880235"/>
                    </a:xfrm>
                    <a:prstGeom prst="rect">
                      <a:avLst/>
                    </a:prstGeom>
                  </pic:spPr>
                </pic:pic>
              </a:graphicData>
            </a:graphic>
          </wp:anchor>
        </w:drawing>
      </w:r>
    </w:p>
    <w:p w14:paraId="1324F5EC" w14:textId="3D1E183C" w:rsidR="007C5EE5" w:rsidRDefault="007C5EE5" w:rsidP="007C5EE5">
      <w:pPr>
        <w:pStyle w:val="a3"/>
        <w:spacing w:line="312" w:lineRule="exact"/>
        <w:ind w:left="540"/>
        <w:rPr>
          <w:rFonts w:hint="eastAsia"/>
          <w:lang w:eastAsia="zh-CN"/>
        </w:rPr>
      </w:pPr>
    </w:p>
    <w:p w14:paraId="3AF647C8" w14:textId="54D4D62F" w:rsidR="007C5EE5" w:rsidRDefault="007C5EE5" w:rsidP="007C5EE5">
      <w:pPr>
        <w:pStyle w:val="a3"/>
        <w:spacing w:line="312" w:lineRule="exact"/>
        <w:ind w:left="540"/>
        <w:rPr>
          <w:rFonts w:hint="eastAsia"/>
          <w:lang w:eastAsia="zh-CN"/>
        </w:rPr>
      </w:pPr>
    </w:p>
    <w:p w14:paraId="6858A8B3" w14:textId="45DBF5F5" w:rsidR="007C5EE5" w:rsidRDefault="007C5EE5" w:rsidP="007C5EE5">
      <w:pPr>
        <w:pStyle w:val="a3"/>
        <w:spacing w:line="312" w:lineRule="exact"/>
        <w:ind w:left="540"/>
        <w:rPr>
          <w:rFonts w:hint="eastAsia"/>
          <w:lang w:eastAsia="zh-CN"/>
        </w:rPr>
      </w:pPr>
    </w:p>
    <w:p w14:paraId="186CBBAC" w14:textId="5FDEF3AA" w:rsidR="007C5EE5" w:rsidRDefault="007C5EE5" w:rsidP="007C5EE5">
      <w:pPr>
        <w:pStyle w:val="a3"/>
        <w:spacing w:line="312" w:lineRule="exact"/>
        <w:ind w:left="540"/>
        <w:rPr>
          <w:rFonts w:hint="eastAsia"/>
          <w:lang w:eastAsia="zh-CN"/>
        </w:rPr>
      </w:pPr>
    </w:p>
    <w:p w14:paraId="299A73FE" w14:textId="75C95322" w:rsidR="007C5EE5" w:rsidRDefault="007C5EE5" w:rsidP="007C5EE5">
      <w:pPr>
        <w:pStyle w:val="a3"/>
        <w:spacing w:line="312" w:lineRule="exact"/>
        <w:ind w:left="540"/>
        <w:rPr>
          <w:rFonts w:hint="eastAsia"/>
          <w:lang w:eastAsia="zh-CN"/>
        </w:rPr>
      </w:pPr>
    </w:p>
    <w:p w14:paraId="08C25F5C" w14:textId="59DB0B95" w:rsidR="007C5EE5" w:rsidRDefault="007C5EE5" w:rsidP="007C5EE5">
      <w:pPr>
        <w:pStyle w:val="a3"/>
        <w:spacing w:line="312" w:lineRule="exact"/>
        <w:ind w:left="540"/>
        <w:rPr>
          <w:rFonts w:hint="eastAsia"/>
          <w:lang w:eastAsia="zh-CN"/>
        </w:rPr>
      </w:pPr>
    </w:p>
    <w:p w14:paraId="228E9C65" w14:textId="05D8EDBE" w:rsidR="007C5EE5" w:rsidRDefault="007C5EE5" w:rsidP="007C5EE5">
      <w:pPr>
        <w:pStyle w:val="a3"/>
        <w:spacing w:line="312" w:lineRule="exact"/>
        <w:ind w:left="540"/>
        <w:rPr>
          <w:rFonts w:hint="eastAsia"/>
          <w:lang w:eastAsia="zh-CN"/>
        </w:rPr>
      </w:pPr>
    </w:p>
    <w:p w14:paraId="677CC1BF" w14:textId="5F45A16B" w:rsidR="007C5EE5" w:rsidRDefault="007C5EE5" w:rsidP="007C5EE5">
      <w:pPr>
        <w:pStyle w:val="a3"/>
        <w:spacing w:line="312" w:lineRule="exact"/>
        <w:ind w:left="540"/>
        <w:rPr>
          <w:rFonts w:hint="eastAsia"/>
          <w:lang w:eastAsia="zh-CN"/>
        </w:rPr>
      </w:pPr>
    </w:p>
    <w:p w14:paraId="7C2B19A0" w14:textId="7BFC9153" w:rsidR="007C5EE5" w:rsidRDefault="007C5EE5" w:rsidP="007C5EE5">
      <w:pPr>
        <w:pStyle w:val="a3"/>
        <w:spacing w:line="312" w:lineRule="exact"/>
        <w:ind w:left="540"/>
        <w:rPr>
          <w:rFonts w:hint="eastAsia"/>
          <w:lang w:eastAsia="zh-CN"/>
        </w:rPr>
      </w:pPr>
      <w:r>
        <w:rPr>
          <w:noProof/>
        </w:rPr>
        <w:drawing>
          <wp:anchor distT="0" distB="0" distL="114300" distR="114300" simplePos="0" relativeHeight="251719680" behindDoc="0" locked="0" layoutInCell="1" allowOverlap="1" wp14:anchorId="053EF98A" wp14:editId="20B19DAE">
            <wp:simplePos x="0" y="0"/>
            <wp:positionH relativeFrom="column">
              <wp:posOffset>3532015</wp:posOffset>
            </wp:positionH>
            <wp:positionV relativeFrom="paragraph">
              <wp:posOffset>122884</wp:posOffset>
            </wp:positionV>
            <wp:extent cx="2037136" cy="1470660"/>
            <wp:effectExtent l="0" t="0" r="1270" b="0"/>
            <wp:wrapNone/>
            <wp:docPr id="1614316586" name="图片 1614316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rotWithShape="1">
                    <a:blip r:embed="rId54" cstate="print">
                      <a:extLst>
                        <a:ext uri="{28A0092B-C50C-407E-A947-70E740481C1C}">
                          <a14:useLocalDpi xmlns:a14="http://schemas.microsoft.com/office/drawing/2010/main" val="0"/>
                        </a:ext>
                      </a:extLst>
                    </a:blip>
                    <a:srcRect l="32514" t="26898" r="13439" b="10492"/>
                    <a:stretch/>
                  </pic:blipFill>
                  <pic:spPr bwMode="auto">
                    <a:xfrm>
                      <a:off x="0" y="0"/>
                      <a:ext cx="2037136" cy="14706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44928" behindDoc="0" locked="0" layoutInCell="1" allowOverlap="1" wp14:anchorId="7D2161B8" wp14:editId="65DE320A">
            <wp:simplePos x="0" y="0"/>
            <wp:positionH relativeFrom="column">
              <wp:posOffset>1692042</wp:posOffset>
            </wp:positionH>
            <wp:positionV relativeFrom="paragraph">
              <wp:posOffset>157898</wp:posOffset>
            </wp:positionV>
            <wp:extent cx="2056130" cy="1478280"/>
            <wp:effectExtent l="0" t="0" r="0" b="0"/>
            <wp:wrapNone/>
            <wp:docPr id="36" name="图片 36" descr="E75516221385E19886DF3DEAE3355A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E75516221385E19886DF3DEAE3355AAF"/>
                    <pic:cNvPicPr>
                      <a:picLocks noChangeAspect="1"/>
                    </pic:cNvPicPr>
                  </pic:nvPicPr>
                  <pic:blipFill>
                    <a:blip r:embed="rId55"/>
                    <a:srcRect l="45927" t="38880" r="2514" b="11708"/>
                    <a:stretch>
                      <a:fillRect/>
                    </a:stretch>
                  </pic:blipFill>
                  <pic:spPr>
                    <a:xfrm>
                      <a:off x="0" y="0"/>
                      <a:ext cx="2056130" cy="1478280"/>
                    </a:xfrm>
                    <a:prstGeom prst="rect">
                      <a:avLst/>
                    </a:prstGeom>
                  </pic:spPr>
                </pic:pic>
              </a:graphicData>
            </a:graphic>
          </wp:anchor>
        </w:drawing>
      </w:r>
      <w:r>
        <w:rPr>
          <w:noProof/>
        </w:rPr>
        <w:drawing>
          <wp:anchor distT="0" distB="0" distL="114300" distR="114300" simplePos="0" relativeHeight="251663360" behindDoc="0" locked="0" layoutInCell="1" allowOverlap="1" wp14:anchorId="42A0E066" wp14:editId="1832966E">
            <wp:simplePos x="0" y="0"/>
            <wp:positionH relativeFrom="column">
              <wp:posOffset>-325136</wp:posOffset>
            </wp:positionH>
            <wp:positionV relativeFrom="paragraph">
              <wp:posOffset>164433</wp:posOffset>
            </wp:positionV>
            <wp:extent cx="2190115" cy="1574800"/>
            <wp:effectExtent l="0" t="0" r="0" b="0"/>
            <wp:wrapNone/>
            <wp:docPr id="44" name="图片 44" descr="ADDB44C01B79A955F80CA888B3BD2C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ADDB44C01B79A955F80CA888B3BD2C4B"/>
                    <pic:cNvPicPr>
                      <a:picLocks noChangeAspect="1"/>
                    </pic:cNvPicPr>
                  </pic:nvPicPr>
                  <pic:blipFill>
                    <a:blip r:embed="rId56"/>
                    <a:srcRect l="44467" t="36158" r="5163" b="15550"/>
                    <a:stretch>
                      <a:fillRect/>
                    </a:stretch>
                  </pic:blipFill>
                  <pic:spPr>
                    <a:xfrm>
                      <a:off x="0" y="0"/>
                      <a:ext cx="2190115" cy="1574800"/>
                    </a:xfrm>
                    <a:prstGeom prst="rect">
                      <a:avLst/>
                    </a:prstGeom>
                  </pic:spPr>
                </pic:pic>
              </a:graphicData>
            </a:graphic>
          </wp:anchor>
        </w:drawing>
      </w:r>
    </w:p>
    <w:p w14:paraId="6B65B5E2" w14:textId="4E741DC6" w:rsidR="007C5EE5" w:rsidRDefault="007C5EE5" w:rsidP="007C5EE5">
      <w:pPr>
        <w:pStyle w:val="a3"/>
        <w:spacing w:line="312" w:lineRule="exact"/>
        <w:ind w:left="540"/>
        <w:rPr>
          <w:rFonts w:hint="eastAsia"/>
          <w:lang w:eastAsia="zh-CN"/>
        </w:rPr>
      </w:pPr>
    </w:p>
    <w:p w14:paraId="622B00B4" w14:textId="77777777" w:rsidR="007C5EE5" w:rsidRDefault="007C5EE5" w:rsidP="007C5EE5">
      <w:pPr>
        <w:pStyle w:val="a3"/>
        <w:spacing w:line="312" w:lineRule="exact"/>
        <w:ind w:left="540"/>
        <w:rPr>
          <w:rFonts w:hint="eastAsia"/>
          <w:lang w:eastAsia="zh-CN"/>
        </w:rPr>
      </w:pPr>
    </w:p>
    <w:p w14:paraId="35F860B7" w14:textId="77777777" w:rsidR="007C5EE5" w:rsidRDefault="007C5EE5" w:rsidP="007C5EE5">
      <w:pPr>
        <w:pStyle w:val="a3"/>
        <w:spacing w:line="312" w:lineRule="exact"/>
        <w:ind w:left="540"/>
        <w:rPr>
          <w:rFonts w:hint="eastAsia"/>
          <w:lang w:eastAsia="zh-CN"/>
        </w:rPr>
      </w:pPr>
    </w:p>
    <w:p w14:paraId="532FBBE1" w14:textId="77777777" w:rsidR="007C5EE5" w:rsidRDefault="007C5EE5" w:rsidP="007C5EE5">
      <w:pPr>
        <w:pStyle w:val="a3"/>
        <w:spacing w:line="312" w:lineRule="exact"/>
        <w:ind w:left="540"/>
        <w:rPr>
          <w:rFonts w:hint="eastAsia"/>
          <w:lang w:eastAsia="zh-CN"/>
        </w:rPr>
      </w:pPr>
    </w:p>
    <w:p w14:paraId="7B2FF07D" w14:textId="77777777" w:rsidR="007C5EE5" w:rsidRDefault="007C5EE5" w:rsidP="007C5EE5">
      <w:pPr>
        <w:pStyle w:val="a3"/>
        <w:spacing w:line="312" w:lineRule="exact"/>
        <w:ind w:left="540"/>
        <w:rPr>
          <w:rFonts w:hint="eastAsia"/>
          <w:lang w:eastAsia="zh-CN"/>
        </w:rPr>
      </w:pPr>
    </w:p>
    <w:p w14:paraId="58381818" w14:textId="77777777" w:rsidR="007C5EE5" w:rsidRDefault="007C5EE5" w:rsidP="007C5EE5">
      <w:pPr>
        <w:pStyle w:val="a3"/>
        <w:spacing w:line="312" w:lineRule="exact"/>
        <w:ind w:left="540"/>
        <w:rPr>
          <w:rFonts w:hint="eastAsia"/>
          <w:lang w:eastAsia="zh-CN"/>
        </w:rPr>
      </w:pPr>
    </w:p>
    <w:p w14:paraId="78966CED" w14:textId="77777777" w:rsidR="007C5EE5" w:rsidRDefault="007C5EE5" w:rsidP="007C5EE5">
      <w:pPr>
        <w:pStyle w:val="a3"/>
        <w:spacing w:line="312" w:lineRule="exact"/>
        <w:ind w:left="540"/>
        <w:rPr>
          <w:rFonts w:hint="eastAsia"/>
          <w:lang w:eastAsia="zh-CN"/>
        </w:rPr>
      </w:pPr>
    </w:p>
    <w:p w14:paraId="7E07A8A6" w14:textId="77777777" w:rsidR="007C5EE5" w:rsidRDefault="007C5EE5" w:rsidP="007C5EE5">
      <w:pPr>
        <w:pStyle w:val="a3"/>
        <w:spacing w:line="312" w:lineRule="exact"/>
        <w:ind w:left="540"/>
        <w:rPr>
          <w:rFonts w:hint="eastAsia"/>
          <w:lang w:eastAsia="zh-CN"/>
        </w:rPr>
      </w:pPr>
    </w:p>
    <w:p w14:paraId="09AC3ADF" w14:textId="77777777" w:rsidR="007C5EE5" w:rsidRPr="007C5EE5" w:rsidRDefault="007C5EE5" w:rsidP="007C5EE5">
      <w:pPr>
        <w:pStyle w:val="a3"/>
        <w:spacing w:line="312" w:lineRule="exact"/>
        <w:ind w:left="540"/>
        <w:rPr>
          <w:rFonts w:hint="eastAsia"/>
          <w:lang w:eastAsia="zh-CN"/>
        </w:rPr>
      </w:pPr>
    </w:p>
    <w:p w14:paraId="39D737DB" w14:textId="77777777" w:rsidR="007C5EE5" w:rsidRDefault="007C5EE5" w:rsidP="007C5EE5">
      <w:pPr>
        <w:pStyle w:val="1"/>
        <w:ind w:left="0"/>
        <w:rPr>
          <w:rFonts w:hint="eastAsia"/>
          <w:w w:val="95"/>
          <w:lang w:eastAsia="zh-CN"/>
        </w:rPr>
      </w:pPr>
      <w:r>
        <w:rPr>
          <w:rFonts w:hint="eastAsia"/>
          <w:w w:val="95"/>
          <w:lang w:eastAsia="zh-CN"/>
        </w:rPr>
        <w:t>五</w:t>
      </w:r>
      <w:r>
        <w:rPr>
          <w:w w:val="95"/>
          <w:lang w:eastAsia="zh-CN"/>
        </w:rPr>
        <w:t>、</w:t>
      </w:r>
      <w:r w:rsidRPr="00FE42A4">
        <w:rPr>
          <w:w w:val="95"/>
          <w:lang w:eastAsia="zh-CN"/>
        </w:rPr>
        <w:t>实验总结与思考</w:t>
      </w:r>
    </w:p>
    <w:p w14:paraId="502CBEA4" w14:textId="77777777" w:rsidR="007C5EE5" w:rsidRDefault="007C5EE5" w:rsidP="007C5EE5">
      <w:pPr>
        <w:rPr>
          <w:rFonts w:hint="eastAsia"/>
          <w:lang w:eastAsia="zh-CN"/>
        </w:rPr>
      </w:pPr>
    </w:p>
    <w:p w14:paraId="0F231FB4" w14:textId="504DB52F" w:rsidR="007C5EE5" w:rsidRPr="007C5EE5" w:rsidRDefault="007C5EE5" w:rsidP="00517190">
      <w:pPr>
        <w:spacing w:line="360" w:lineRule="auto"/>
        <w:ind w:rightChars="270" w:right="594" w:firstLineChars="200" w:firstLine="440"/>
        <w:rPr>
          <w:rFonts w:ascii="楷体" w:eastAsia="楷体" w:hAnsi="楷体" w:hint="eastAsia"/>
          <w:lang w:eastAsia="zh-CN"/>
        </w:rPr>
      </w:pPr>
      <w:r w:rsidRPr="00517190">
        <w:rPr>
          <w:rFonts w:ascii="楷体" w:eastAsia="楷体" w:hAnsi="楷体" w:hint="eastAsia"/>
          <w:lang w:eastAsia="zh-CN"/>
        </w:rPr>
        <w:t>1.</w:t>
      </w:r>
      <w:r w:rsidRPr="007C5EE5">
        <w:rPr>
          <w:rFonts w:ascii="楷体" w:eastAsia="楷体" w:hAnsi="楷体"/>
          <w:lang w:eastAsia="zh-CN"/>
        </w:rPr>
        <w:t>傅里叶级数分析实验通过分解与重构典型周期信号，验证了傅里叶级数理论的正确性。实验首先对信号进行傅里叶级数展开，提取谐波的幅值和相位，分析其频率分布特性。随后，利用前若干项谐波重构信号，观察</w:t>
      </w:r>
      <w:proofErr w:type="gramStart"/>
      <w:r w:rsidRPr="007C5EE5">
        <w:rPr>
          <w:rFonts w:ascii="楷体" w:eastAsia="楷体" w:hAnsi="楷体"/>
          <w:lang w:eastAsia="zh-CN"/>
        </w:rPr>
        <w:t>到低次谐波</w:t>
      </w:r>
      <w:proofErr w:type="gramEnd"/>
      <w:r w:rsidRPr="007C5EE5">
        <w:rPr>
          <w:rFonts w:ascii="楷体" w:eastAsia="楷体" w:hAnsi="楷体"/>
          <w:lang w:eastAsia="zh-CN"/>
        </w:rPr>
        <w:t>决定信号的主要形状，而高次谐波影响信号的细节和过渡特性。实验，揭示了不同信号的频谱幅值随频率递减的规律</w:t>
      </w:r>
      <w:r w:rsidRPr="00517190">
        <w:rPr>
          <w:rFonts w:ascii="楷体" w:eastAsia="楷体" w:hAnsi="楷体" w:hint="eastAsia"/>
          <w:lang w:eastAsia="zh-CN"/>
        </w:rPr>
        <w:t>.</w:t>
      </w:r>
    </w:p>
    <w:p w14:paraId="5183EB4C" w14:textId="30460703" w:rsidR="007C5EE5" w:rsidRPr="007C5EE5" w:rsidRDefault="007C5EE5" w:rsidP="00517190">
      <w:pPr>
        <w:spacing w:line="360" w:lineRule="auto"/>
        <w:ind w:rightChars="399" w:right="878" w:firstLineChars="200" w:firstLine="440"/>
        <w:rPr>
          <w:rFonts w:ascii="楷体" w:eastAsia="楷体" w:hAnsi="楷体" w:hint="eastAsia"/>
          <w:lang w:eastAsia="zh-CN"/>
        </w:rPr>
      </w:pPr>
      <w:r w:rsidRPr="007C5EE5">
        <w:rPr>
          <w:rFonts w:ascii="楷体" w:eastAsia="楷体" w:hAnsi="楷体"/>
          <w:lang w:eastAsia="zh-CN"/>
        </w:rPr>
        <w:t>通过实验，进一步理解了时域与频域的对应关系，尤其是信号的频率分量对重构精度的影响。实验结果表明，有限项谐波即可较好地还原信号，但受</w:t>
      </w:r>
      <w:r w:rsidRPr="00517190">
        <w:rPr>
          <w:rFonts w:ascii="楷体" w:eastAsia="楷体" w:hAnsi="楷体" w:hint="eastAsia"/>
          <w:lang w:eastAsia="zh-CN"/>
        </w:rPr>
        <w:t>一定的</w:t>
      </w:r>
      <w:r w:rsidRPr="007C5EE5">
        <w:rPr>
          <w:rFonts w:ascii="楷体" w:eastAsia="楷体" w:hAnsi="楷体"/>
          <w:lang w:eastAsia="zh-CN"/>
        </w:rPr>
        <w:t>影响，边界处存在震荡现象。</w:t>
      </w:r>
    </w:p>
    <w:p w14:paraId="33C75B17" w14:textId="0E1EA2A4" w:rsidR="007C5EE5" w:rsidRPr="007C5EE5" w:rsidRDefault="007C5EE5" w:rsidP="00517190">
      <w:pPr>
        <w:spacing w:line="360" w:lineRule="auto"/>
        <w:ind w:rightChars="270" w:right="594" w:firstLineChars="200" w:firstLine="440"/>
        <w:rPr>
          <w:rFonts w:ascii="楷体" w:eastAsia="楷体" w:hAnsi="楷体" w:hint="eastAsia"/>
          <w:lang w:eastAsia="zh-CN"/>
        </w:rPr>
      </w:pPr>
      <w:r w:rsidRPr="007C5EE5">
        <w:rPr>
          <w:rFonts w:ascii="楷体" w:eastAsia="楷体" w:hAnsi="楷体"/>
          <w:lang w:eastAsia="zh-CN"/>
        </w:rPr>
        <w:t>此次实验不仅验证了理论公式，还提供了傅里叶分析在信号处理、通信系统和滤波器设计中的实际应用启发，为后续深入学习频域分析方法奠定了基础。</w:t>
      </w:r>
    </w:p>
    <w:p w14:paraId="6E871C18" w14:textId="77777777" w:rsidR="007C5EE5" w:rsidRPr="00517190" w:rsidRDefault="007C5EE5" w:rsidP="00517190">
      <w:pPr>
        <w:spacing w:line="360" w:lineRule="auto"/>
        <w:ind w:rightChars="270" w:right="594" w:firstLineChars="200" w:firstLine="440"/>
        <w:rPr>
          <w:rFonts w:ascii="楷体" w:eastAsia="楷体" w:hAnsi="楷体" w:hint="eastAsia"/>
          <w:lang w:eastAsia="zh-CN"/>
        </w:rPr>
      </w:pPr>
    </w:p>
    <w:p w14:paraId="2123721B" w14:textId="31AA54E1" w:rsidR="007C5EE5" w:rsidRPr="007C5EE5" w:rsidRDefault="007C5EE5" w:rsidP="00517190">
      <w:pPr>
        <w:spacing w:line="360" w:lineRule="auto"/>
        <w:ind w:rightChars="270" w:right="594" w:firstLineChars="200" w:firstLine="440"/>
        <w:rPr>
          <w:rFonts w:ascii="楷体" w:eastAsia="楷体" w:hAnsi="楷体" w:hint="eastAsia"/>
          <w:lang w:eastAsia="zh-CN"/>
        </w:rPr>
      </w:pPr>
      <w:r w:rsidRPr="007C5EE5">
        <w:rPr>
          <w:rFonts w:ascii="楷体" w:eastAsia="楷体" w:hAnsi="楷体"/>
          <w:lang w:eastAsia="zh-CN"/>
        </w:rPr>
        <w:t>2. 谐波对信号的影响</w:t>
      </w:r>
    </w:p>
    <w:p w14:paraId="67DD3AF7" w14:textId="77777777" w:rsidR="007C5EE5" w:rsidRPr="007C5EE5" w:rsidRDefault="007C5EE5" w:rsidP="00517190">
      <w:pPr>
        <w:spacing w:line="360" w:lineRule="auto"/>
        <w:ind w:rightChars="270" w:right="594" w:firstLineChars="200" w:firstLine="440"/>
        <w:rPr>
          <w:rFonts w:ascii="楷体" w:eastAsia="楷体" w:hAnsi="楷体" w:hint="eastAsia"/>
          <w:lang w:eastAsia="zh-CN"/>
        </w:rPr>
      </w:pPr>
      <w:r w:rsidRPr="007C5EE5">
        <w:rPr>
          <w:rFonts w:ascii="楷体" w:eastAsia="楷体" w:hAnsi="楷体"/>
          <w:lang w:eastAsia="zh-CN"/>
        </w:rPr>
        <w:t>实验表明，信号的主要能量集中</w:t>
      </w:r>
      <w:proofErr w:type="gramStart"/>
      <w:r w:rsidRPr="007C5EE5">
        <w:rPr>
          <w:rFonts w:ascii="楷体" w:eastAsia="楷体" w:hAnsi="楷体"/>
          <w:lang w:eastAsia="zh-CN"/>
        </w:rPr>
        <w:t>在低次谐波</w:t>
      </w:r>
      <w:proofErr w:type="gramEnd"/>
      <w:r w:rsidRPr="007C5EE5">
        <w:rPr>
          <w:rFonts w:ascii="楷体" w:eastAsia="楷体" w:hAnsi="楷体"/>
          <w:lang w:eastAsia="zh-CN"/>
        </w:rPr>
        <w:t>，高次谐波主要决定信号的细节和过渡特性。例如：</w:t>
      </w:r>
    </w:p>
    <w:p w14:paraId="2D2C08AC" w14:textId="77777777" w:rsidR="007C5EE5" w:rsidRPr="007C5EE5" w:rsidRDefault="007C5EE5" w:rsidP="00517190">
      <w:pPr>
        <w:spacing w:line="360" w:lineRule="auto"/>
        <w:ind w:rightChars="270" w:right="594" w:firstLineChars="200" w:firstLine="440"/>
        <w:rPr>
          <w:rFonts w:ascii="楷体" w:eastAsia="楷体" w:hAnsi="楷体" w:hint="eastAsia"/>
          <w:lang w:eastAsia="zh-CN"/>
        </w:rPr>
      </w:pPr>
      <w:r w:rsidRPr="007C5EE5">
        <w:rPr>
          <w:rFonts w:ascii="楷体" w:eastAsia="楷体" w:hAnsi="楷体"/>
          <w:lang w:eastAsia="zh-CN"/>
        </w:rPr>
        <w:t>对于方波，增加</w:t>
      </w:r>
      <w:proofErr w:type="gramStart"/>
      <w:r w:rsidRPr="007C5EE5">
        <w:rPr>
          <w:rFonts w:ascii="楷体" w:eastAsia="楷体" w:hAnsi="楷体"/>
          <w:lang w:eastAsia="zh-CN"/>
        </w:rPr>
        <w:t>更多奇次谐波</w:t>
      </w:r>
      <w:proofErr w:type="gramEnd"/>
      <w:r w:rsidRPr="007C5EE5">
        <w:rPr>
          <w:rFonts w:ascii="楷体" w:eastAsia="楷体" w:hAnsi="楷体"/>
          <w:lang w:eastAsia="zh-CN"/>
        </w:rPr>
        <w:t>后，信号边缘趋于陡峭。</w:t>
      </w:r>
    </w:p>
    <w:p w14:paraId="0D557A64" w14:textId="77777777" w:rsidR="007C5EE5" w:rsidRPr="007C5EE5" w:rsidRDefault="007C5EE5" w:rsidP="00517190">
      <w:pPr>
        <w:spacing w:line="360" w:lineRule="auto"/>
        <w:ind w:rightChars="270" w:right="594" w:firstLineChars="200" w:firstLine="440"/>
        <w:rPr>
          <w:rFonts w:ascii="楷体" w:eastAsia="楷体" w:hAnsi="楷体" w:hint="eastAsia"/>
          <w:lang w:eastAsia="zh-CN"/>
        </w:rPr>
      </w:pPr>
      <w:r w:rsidRPr="007C5EE5">
        <w:rPr>
          <w:rFonts w:ascii="楷体" w:eastAsia="楷体" w:hAnsi="楷体"/>
          <w:lang w:eastAsia="zh-CN"/>
        </w:rPr>
        <w:t>对于三角波，有限项谐波重构的结果较为光滑，逐渐接近原始信号。</w:t>
      </w:r>
    </w:p>
    <w:p w14:paraId="27F85F99" w14:textId="77777777" w:rsidR="007C5EE5" w:rsidRPr="00517190" w:rsidRDefault="007C5EE5" w:rsidP="00517190">
      <w:pPr>
        <w:spacing w:line="360" w:lineRule="auto"/>
        <w:ind w:rightChars="270" w:right="594" w:firstLineChars="200" w:firstLine="440"/>
        <w:rPr>
          <w:rFonts w:ascii="楷体" w:eastAsia="楷体" w:hAnsi="楷体" w:hint="eastAsia"/>
          <w:lang w:eastAsia="zh-CN"/>
        </w:rPr>
      </w:pPr>
    </w:p>
    <w:p w14:paraId="234501E2" w14:textId="14915F0E" w:rsidR="007C5EE5" w:rsidRPr="007C5EE5" w:rsidRDefault="007C5EE5" w:rsidP="00517190">
      <w:pPr>
        <w:spacing w:line="360" w:lineRule="auto"/>
        <w:ind w:rightChars="270" w:right="594" w:firstLineChars="200" w:firstLine="440"/>
        <w:rPr>
          <w:rFonts w:ascii="楷体" w:eastAsia="楷体" w:hAnsi="楷体" w:hint="eastAsia"/>
          <w:lang w:eastAsia="zh-CN"/>
        </w:rPr>
      </w:pPr>
      <w:r w:rsidRPr="007C5EE5">
        <w:rPr>
          <w:rFonts w:ascii="楷体" w:eastAsia="楷体" w:hAnsi="楷体"/>
          <w:lang w:eastAsia="zh-CN"/>
        </w:rPr>
        <w:t>3. 应用启发</w:t>
      </w:r>
    </w:p>
    <w:p w14:paraId="3411BAB2" w14:textId="77777777" w:rsidR="007C5EE5" w:rsidRPr="00517190" w:rsidRDefault="007C5EE5" w:rsidP="00517190">
      <w:pPr>
        <w:spacing w:line="360" w:lineRule="auto"/>
        <w:ind w:rightChars="270" w:right="594" w:firstLineChars="200" w:firstLine="440"/>
        <w:rPr>
          <w:rFonts w:ascii="楷体" w:eastAsia="楷体" w:hAnsi="楷体" w:hint="eastAsia"/>
          <w:lang w:eastAsia="zh-CN"/>
        </w:rPr>
      </w:pPr>
      <w:r w:rsidRPr="007C5EE5">
        <w:rPr>
          <w:rFonts w:ascii="楷体" w:eastAsia="楷体" w:hAnsi="楷体"/>
          <w:lang w:eastAsia="zh-CN"/>
        </w:rPr>
        <w:t>傅里叶级数分析在现代信号处理领域具有广泛应用，</w:t>
      </w:r>
    </w:p>
    <w:p w14:paraId="2965ED61" w14:textId="3577129C" w:rsidR="007C5EE5" w:rsidRPr="007C5EE5" w:rsidRDefault="007C5EE5" w:rsidP="00517190">
      <w:pPr>
        <w:spacing w:line="360" w:lineRule="auto"/>
        <w:ind w:rightChars="270" w:right="594" w:firstLineChars="200" w:firstLine="440"/>
        <w:rPr>
          <w:rFonts w:ascii="楷体" w:eastAsia="楷体" w:hAnsi="楷体" w:hint="eastAsia"/>
          <w:lang w:eastAsia="zh-CN"/>
        </w:rPr>
      </w:pPr>
      <w:r w:rsidRPr="007C5EE5">
        <w:rPr>
          <w:rFonts w:ascii="楷体" w:eastAsia="楷体" w:hAnsi="楷体"/>
          <w:lang w:eastAsia="zh-CN"/>
        </w:rPr>
        <w:t>例如：</w:t>
      </w:r>
    </w:p>
    <w:p w14:paraId="46507782" w14:textId="77777777" w:rsidR="007C5EE5" w:rsidRPr="007C5EE5" w:rsidRDefault="007C5EE5" w:rsidP="00517190">
      <w:pPr>
        <w:spacing w:line="360" w:lineRule="auto"/>
        <w:ind w:rightChars="270" w:right="594" w:firstLineChars="200" w:firstLine="440"/>
        <w:rPr>
          <w:rFonts w:ascii="楷体" w:eastAsia="楷体" w:hAnsi="楷体" w:hint="eastAsia"/>
          <w:lang w:eastAsia="zh-CN"/>
        </w:rPr>
      </w:pPr>
      <w:r w:rsidRPr="007C5EE5">
        <w:rPr>
          <w:rFonts w:ascii="楷体" w:eastAsia="楷体" w:hAnsi="楷体"/>
          <w:lang w:eastAsia="zh-CN"/>
        </w:rPr>
        <w:t>通信领域：用于分析带宽和设计滤波器；</w:t>
      </w:r>
    </w:p>
    <w:p w14:paraId="180584D4" w14:textId="77777777" w:rsidR="007C5EE5" w:rsidRPr="007C5EE5" w:rsidRDefault="007C5EE5" w:rsidP="00517190">
      <w:pPr>
        <w:spacing w:line="360" w:lineRule="auto"/>
        <w:ind w:rightChars="270" w:right="594" w:firstLineChars="200" w:firstLine="440"/>
        <w:rPr>
          <w:rFonts w:ascii="楷体" w:eastAsia="楷体" w:hAnsi="楷体" w:hint="eastAsia"/>
          <w:lang w:eastAsia="zh-CN"/>
        </w:rPr>
      </w:pPr>
      <w:r w:rsidRPr="007C5EE5">
        <w:rPr>
          <w:rFonts w:ascii="楷体" w:eastAsia="楷体" w:hAnsi="楷体"/>
          <w:lang w:eastAsia="zh-CN"/>
        </w:rPr>
        <w:t>音频处理：提取声音的谐波成分；</w:t>
      </w:r>
    </w:p>
    <w:p w14:paraId="26C58140" w14:textId="77777777" w:rsidR="007C5EE5" w:rsidRPr="007C5EE5" w:rsidRDefault="007C5EE5" w:rsidP="00517190">
      <w:pPr>
        <w:spacing w:line="360" w:lineRule="auto"/>
        <w:ind w:rightChars="270" w:right="594" w:firstLineChars="200" w:firstLine="440"/>
        <w:rPr>
          <w:rFonts w:ascii="楷体" w:eastAsia="楷体" w:hAnsi="楷体" w:hint="eastAsia"/>
          <w:lang w:eastAsia="zh-CN"/>
        </w:rPr>
      </w:pPr>
      <w:r w:rsidRPr="007C5EE5">
        <w:rPr>
          <w:rFonts w:ascii="楷体" w:eastAsia="楷体" w:hAnsi="楷体"/>
          <w:lang w:eastAsia="zh-CN"/>
        </w:rPr>
        <w:t>图像压缩：利用高频分量的稀疏特性优化编码效率。</w:t>
      </w:r>
    </w:p>
    <w:p w14:paraId="65D4D989" w14:textId="77777777" w:rsidR="007C5EE5" w:rsidRPr="00517190" w:rsidRDefault="007C5EE5" w:rsidP="00517190">
      <w:pPr>
        <w:spacing w:line="360" w:lineRule="auto"/>
        <w:ind w:rightChars="270" w:right="594" w:firstLineChars="200" w:firstLine="440"/>
        <w:rPr>
          <w:rFonts w:ascii="楷体" w:eastAsia="楷体" w:hAnsi="楷体" w:hint="eastAsia"/>
          <w:lang w:eastAsia="zh-CN"/>
        </w:rPr>
      </w:pPr>
    </w:p>
    <w:p w14:paraId="01FC2BA0" w14:textId="7E783D4E" w:rsidR="007C5EE5" w:rsidRPr="007C5EE5" w:rsidRDefault="007C5EE5" w:rsidP="00517190">
      <w:pPr>
        <w:spacing w:line="360" w:lineRule="auto"/>
        <w:ind w:rightChars="270" w:right="594" w:firstLineChars="200" w:firstLine="440"/>
        <w:rPr>
          <w:rFonts w:ascii="楷体" w:eastAsia="楷体" w:hAnsi="楷体" w:hint="eastAsia"/>
          <w:lang w:eastAsia="zh-CN"/>
        </w:rPr>
      </w:pPr>
      <w:r w:rsidRPr="007C5EE5">
        <w:rPr>
          <w:rFonts w:ascii="楷体" w:eastAsia="楷体" w:hAnsi="楷体"/>
          <w:lang w:eastAsia="zh-CN"/>
        </w:rPr>
        <w:t>4. 实验改进与扩展</w:t>
      </w:r>
    </w:p>
    <w:p w14:paraId="42225584" w14:textId="27341835" w:rsidR="007C5EE5" w:rsidRPr="007C5EE5" w:rsidRDefault="007C5EE5" w:rsidP="00517190">
      <w:pPr>
        <w:spacing w:line="360" w:lineRule="auto"/>
        <w:ind w:rightChars="270" w:right="594" w:firstLineChars="200" w:firstLine="440"/>
        <w:rPr>
          <w:rFonts w:ascii="楷体" w:eastAsia="楷体" w:hAnsi="楷体" w:hint="eastAsia"/>
          <w:lang w:eastAsia="zh-CN"/>
        </w:rPr>
      </w:pPr>
      <w:r w:rsidRPr="007C5EE5">
        <w:rPr>
          <w:rFonts w:ascii="楷体" w:eastAsia="楷体" w:hAnsi="楷体"/>
          <w:lang w:eastAsia="zh-CN"/>
        </w:rPr>
        <w:t>改进方向：在实验中增加更复杂的周期信号，分析不同信号的频谱特性，或者引入非周期信号的傅里叶变换。</w:t>
      </w:r>
    </w:p>
    <w:p w14:paraId="3A37923B" w14:textId="77777777" w:rsidR="007C5EE5" w:rsidRPr="007C5EE5" w:rsidRDefault="007C5EE5" w:rsidP="00517190">
      <w:pPr>
        <w:spacing w:line="360" w:lineRule="auto"/>
        <w:ind w:rightChars="270" w:right="594" w:firstLineChars="200" w:firstLine="440"/>
        <w:rPr>
          <w:rFonts w:ascii="楷体" w:eastAsia="楷体" w:hAnsi="楷体" w:hint="eastAsia"/>
          <w:lang w:eastAsia="zh-CN"/>
        </w:rPr>
      </w:pPr>
      <w:r w:rsidRPr="007C5EE5">
        <w:rPr>
          <w:rFonts w:ascii="楷体" w:eastAsia="楷体" w:hAnsi="楷体"/>
          <w:lang w:eastAsia="zh-CN"/>
        </w:rPr>
        <w:t>扩展思路：研究滤波器设计中的傅里叶级数应用，或通过改变采样频率观察重构精度的变化。</w:t>
      </w:r>
    </w:p>
    <w:p w14:paraId="187B5B36" w14:textId="777239D7" w:rsidR="003E4039" w:rsidRPr="007C5EE5" w:rsidRDefault="003E4039" w:rsidP="00D94D64">
      <w:pPr>
        <w:spacing w:line="312" w:lineRule="exact"/>
        <w:rPr>
          <w:rFonts w:hint="eastAsia"/>
          <w:lang w:eastAsia="zh-CN"/>
        </w:rPr>
        <w:sectPr w:rsidR="003E4039" w:rsidRPr="007C5EE5" w:rsidSect="002B23F2">
          <w:pgSz w:w="11910" w:h="16840"/>
          <w:pgMar w:top="1460" w:right="420" w:bottom="1440" w:left="1680" w:header="0" w:footer="1198" w:gutter="0"/>
          <w:cols w:space="720"/>
        </w:sectPr>
      </w:pPr>
    </w:p>
    <w:p w14:paraId="4F66EC99" w14:textId="77777777" w:rsidR="003E4039" w:rsidRDefault="00000000" w:rsidP="00D94D64">
      <w:pPr>
        <w:spacing w:before="49"/>
        <w:ind w:right="692"/>
        <w:jc w:val="center"/>
        <w:rPr>
          <w:rFonts w:ascii="宋体" w:eastAsia="宋体" w:hint="eastAsia"/>
          <w:b/>
          <w:sz w:val="36"/>
          <w:lang w:eastAsia="zh-CN"/>
        </w:rPr>
      </w:pPr>
      <w:bookmarkStart w:id="12" w:name="_bookmark16"/>
      <w:bookmarkEnd w:id="12"/>
      <w:r>
        <w:rPr>
          <w:rFonts w:ascii="宋体" w:eastAsia="宋体" w:hint="eastAsia"/>
          <w:b/>
          <w:spacing w:val="18"/>
          <w:sz w:val="36"/>
          <w:lang w:eastAsia="zh-CN"/>
        </w:rPr>
        <w:lastRenderedPageBreak/>
        <w:t>实验三 采样和混叠</w:t>
      </w:r>
    </w:p>
    <w:p w14:paraId="3A8F9C73" w14:textId="77777777" w:rsidR="003E4039" w:rsidRDefault="003E4039" w:rsidP="00D94D64">
      <w:pPr>
        <w:pStyle w:val="a3"/>
        <w:spacing w:before="6"/>
        <w:rPr>
          <w:rFonts w:ascii="宋体" w:hint="eastAsia"/>
          <w:b/>
          <w:sz w:val="29"/>
          <w:lang w:eastAsia="zh-CN"/>
        </w:rPr>
      </w:pPr>
    </w:p>
    <w:p w14:paraId="3271ACB6" w14:textId="77777777" w:rsidR="003E4039" w:rsidRDefault="00000000" w:rsidP="00D94D64">
      <w:pPr>
        <w:pStyle w:val="1"/>
        <w:spacing w:before="66"/>
        <w:rPr>
          <w:rFonts w:hint="eastAsia"/>
          <w:lang w:eastAsia="zh-CN"/>
        </w:rPr>
      </w:pPr>
      <w:bookmarkStart w:id="13" w:name="_bookmark17"/>
      <w:bookmarkEnd w:id="13"/>
      <w:r>
        <w:rPr>
          <w:w w:val="95"/>
          <w:lang w:eastAsia="zh-CN"/>
        </w:rPr>
        <w:t>一、实验目的</w:t>
      </w:r>
    </w:p>
    <w:p w14:paraId="4DFBA027" w14:textId="77777777" w:rsidR="003E4039" w:rsidRDefault="00000000" w:rsidP="00D94D64">
      <w:pPr>
        <w:pStyle w:val="a3"/>
        <w:spacing w:before="208" w:line="288" w:lineRule="auto"/>
        <w:ind w:left="120" w:right="1371" w:firstLine="419"/>
        <w:rPr>
          <w:rFonts w:hint="eastAsia"/>
          <w:lang w:eastAsia="zh-CN"/>
        </w:rPr>
      </w:pPr>
      <w:r>
        <w:rPr>
          <w:spacing w:val="-7"/>
          <w:lang w:eastAsia="zh-CN"/>
        </w:rPr>
        <w:t>你可以直观地观察采样信号的频谱，以及混叠。你可以藉此对最小采样率的采样定理有</w:t>
      </w:r>
      <w:r>
        <w:rPr>
          <w:lang w:eastAsia="zh-CN"/>
        </w:rPr>
        <w:t>直观的理解。</w:t>
      </w:r>
    </w:p>
    <w:p w14:paraId="493BD06F" w14:textId="77777777" w:rsidR="003E4039" w:rsidRDefault="003E4039" w:rsidP="00D94D64">
      <w:pPr>
        <w:pStyle w:val="a3"/>
        <w:spacing w:before="8"/>
        <w:rPr>
          <w:rFonts w:hint="eastAsia"/>
          <w:sz w:val="18"/>
          <w:lang w:eastAsia="zh-CN"/>
        </w:rPr>
      </w:pPr>
    </w:p>
    <w:p w14:paraId="16B80B1E" w14:textId="2EF0AA5B" w:rsidR="003E4039" w:rsidRDefault="00000000" w:rsidP="00D94D64">
      <w:pPr>
        <w:pStyle w:val="1"/>
        <w:rPr>
          <w:rFonts w:hint="eastAsia"/>
          <w:w w:val="95"/>
          <w:lang w:eastAsia="zh-CN"/>
        </w:rPr>
      </w:pPr>
      <w:bookmarkStart w:id="14" w:name="_bookmark18"/>
      <w:bookmarkEnd w:id="14"/>
      <w:r>
        <w:rPr>
          <w:w w:val="95"/>
          <w:lang w:eastAsia="zh-CN"/>
        </w:rPr>
        <w:t>二、</w:t>
      </w:r>
      <w:r w:rsidR="00A267D8">
        <w:rPr>
          <w:rFonts w:hint="eastAsia"/>
          <w:w w:val="95"/>
          <w:lang w:eastAsia="zh-CN"/>
        </w:rPr>
        <w:t>实验原理</w:t>
      </w:r>
    </w:p>
    <w:p w14:paraId="6D0B4C2A" w14:textId="77777777" w:rsidR="00517190" w:rsidRDefault="00517190" w:rsidP="00D94D64">
      <w:pPr>
        <w:pStyle w:val="1"/>
        <w:rPr>
          <w:rFonts w:hint="eastAsia"/>
          <w:lang w:eastAsia="zh-CN"/>
        </w:rPr>
      </w:pPr>
    </w:p>
    <w:p w14:paraId="1A38D5D1" w14:textId="163FDBDE" w:rsidR="00A267D8" w:rsidRDefault="00517190" w:rsidP="00D94D64">
      <w:pPr>
        <w:pStyle w:val="a3"/>
        <w:spacing w:before="5"/>
        <w:rPr>
          <w:rFonts w:hint="eastAsia"/>
          <w:sz w:val="18"/>
          <w:lang w:eastAsia="zh-CN"/>
        </w:rPr>
      </w:pPr>
      <w:r>
        <w:rPr>
          <w:rFonts w:hint="eastAsia"/>
          <w:noProof/>
          <w:sz w:val="18"/>
          <w:lang w:eastAsia="zh-CN"/>
        </w:rPr>
        <w:drawing>
          <wp:inline distT="0" distB="0" distL="0" distR="0" wp14:anchorId="2AE298BC" wp14:editId="33BC6076">
            <wp:extent cx="5899514" cy="4191441"/>
            <wp:effectExtent l="0" t="0" r="6350" b="0"/>
            <wp:docPr id="47165251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652519" name="图片 471652519"/>
                    <pic:cNvPicPr/>
                  </pic:nvPicPr>
                  <pic:blipFill>
                    <a:blip r:embed="rId57">
                      <a:extLst>
                        <a:ext uri="{28A0092B-C50C-407E-A947-70E740481C1C}">
                          <a14:useLocalDpi xmlns:a14="http://schemas.microsoft.com/office/drawing/2010/main" val="0"/>
                        </a:ext>
                      </a:extLst>
                    </a:blip>
                    <a:stretch>
                      <a:fillRect/>
                    </a:stretch>
                  </pic:blipFill>
                  <pic:spPr>
                    <a:xfrm>
                      <a:off x="0" y="0"/>
                      <a:ext cx="5908475" cy="4197808"/>
                    </a:xfrm>
                    <a:prstGeom prst="rect">
                      <a:avLst/>
                    </a:prstGeom>
                  </pic:spPr>
                </pic:pic>
              </a:graphicData>
            </a:graphic>
          </wp:inline>
        </w:drawing>
      </w:r>
    </w:p>
    <w:p w14:paraId="1957A2FB" w14:textId="77777777" w:rsidR="00517190" w:rsidRPr="009217C0" w:rsidRDefault="00517190" w:rsidP="00D94D64">
      <w:pPr>
        <w:pStyle w:val="a3"/>
        <w:spacing w:before="5"/>
        <w:rPr>
          <w:rFonts w:hint="eastAsia"/>
          <w:sz w:val="18"/>
          <w:lang w:eastAsia="zh-CN"/>
        </w:rPr>
      </w:pPr>
    </w:p>
    <w:p w14:paraId="5730BE4F" w14:textId="77777777" w:rsidR="003E4039" w:rsidRPr="00A267D8" w:rsidRDefault="00000000" w:rsidP="00D94D64">
      <w:pPr>
        <w:pStyle w:val="1"/>
        <w:rPr>
          <w:rFonts w:hint="eastAsia"/>
          <w:lang w:eastAsia="zh-CN"/>
        </w:rPr>
      </w:pPr>
      <w:bookmarkStart w:id="15" w:name="_bookmark19"/>
      <w:bookmarkEnd w:id="15"/>
      <w:r w:rsidRPr="00A267D8">
        <w:rPr>
          <w:w w:val="95"/>
          <w:lang w:eastAsia="zh-CN"/>
        </w:rPr>
        <w:t>三、实验装置</w:t>
      </w:r>
    </w:p>
    <w:p w14:paraId="0401C095" w14:textId="77777777" w:rsidR="003E4039" w:rsidRDefault="00000000" w:rsidP="00D94D64">
      <w:pPr>
        <w:pStyle w:val="a3"/>
        <w:spacing w:before="208"/>
        <w:ind w:left="540"/>
        <w:jc w:val="both"/>
        <w:rPr>
          <w:rFonts w:hint="eastAsia"/>
          <w:lang w:eastAsia="zh-CN"/>
        </w:rPr>
      </w:pPr>
      <w:r w:rsidRPr="009217C0">
        <w:rPr>
          <w:spacing w:val="22"/>
          <w:lang w:eastAsia="zh-CN"/>
        </w:rPr>
        <w:t xml:space="preserve">⒈ </w:t>
      </w:r>
      <w:r w:rsidRPr="009217C0">
        <w:rPr>
          <w:rFonts w:ascii="Times New Roman" w:eastAsia="Times New Roman" w:hAnsi="Times New Roman"/>
          <w:lang w:eastAsia="zh-CN"/>
        </w:rPr>
        <w:t>P</w:t>
      </w:r>
      <w:r>
        <w:rPr>
          <w:rFonts w:ascii="Times New Roman" w:eastAsia="Times New Roman" w:hAnsi="Times New Roman"/>
          <w:lang w:eastAsia="zh-CN"/>
        </w:rPr>
        <w:t>C</w:t>
      </w:r>
      <w:r>
        <w:rPr>
          <w:rFonts w:ascii="Times New Roman" w:eastAsia="Times New Roman" w:hAnsi="Times New Roman"/>
          <w:spacing w:val="-1"/>
          <w:lang w:eastAsia="zh-CN"/>
        </w:rPr>
        <w:t xml:space="preserve"> </w:t>
      </w:r>
      <w:r>
        <w:rPr>
          <w:spacing w:val="10"/>
          <w:lang w:eastAsia="zh-CN"/>
        </w:rPr>
        <w:t>机，安装有</w:t>
      </w:r>
      <w:r>
        <w:rPr>
          <w:rFonts w:ascii="Times New Roman" w:eastAsia="Times New Roman" w:hAnsi="Times New Roman"/>
          <w:lang w:eastAsia="zh-CN"/>
        </w:rPr>
        <w:t>LabVIEW</w:t>
      </w:r>
      <w:r>
        <w:rPr>
          <w:rFonts w:ascii="Times New Roman" w:eastAsia="Times New Roman" w:hAnsi="Times New Roman"/>
          <w:spacing w:val="-6"/>
          <w:lang w:eastAsia="zh-CN"/>
        </w:rPr>
        <w:t xml:space="preserve"> </w:t>
      </w:r>
      <w:r>
        <w:rPr>
          <w:rFonts w:ascii="Times New Roman" w:eastAsia="Times New Roman" w:hAnsi="Times New Roman"/>
          <w:lang w:eastAsia="zh-CN"/>
        </w:rPr>
        <w:t>2009</w:t>
      </w:r>
      <w:r>
        <w:rPr>
          <w:lang w:eastAsia="zh-CN"/>
        </w:rPr>
        <w:t>（或更高版本）</w:t>
      </w:r>
      <w:r>
        <w:rPr>
          <w:spacing w:val="50"/>
          <w:lang w:eastAsia="zh-CN"/>
        </w:rPr>
        <w:t>和</w:t>
      </w:r>
      <w:r>
        <w:rPr>
          <w:rFonts w:ascii="Times New Roman" w:eastAsia="Times New Roman" w:hAnsi="Times New Roman"/>
          <w:lang w:eastAsia="zh-CN"/>
        </w:rPr>
        <w:t>Digital</w:t>
      </w:r>
      <w:r>
        <w:rPr>
          <w:rFonts w:ascii="Times New Roman" w:eastAsia="Times New Roman" w:hAnsi="Times New Roman"/>
          <w:spacing w:val="-2"/>
          <w:lang w:eastAsia="zh-CN"/>
        </w:rPr>
        <w:t xml:space="preserve"> </w:t>
      </w:r>
      <w:r>
        <w:rPr>
          <w:rFonts w:ascii="Times New Roman" w:eastAsia="Times New Roman" w:hAnsi="Times New Roman"/>
          <w:lang w:eastAsia="zh-CN"/>
        </w:rPr>
        <w:t>Filter</w:t>
      </w:r>
      <w:r>
        <w:rPr>
          <w:rFonts w:ascii="Times New Roman" w:eastAsia="Times New Roman" w:hAnsi="Times New Roman"/>
          <w:spacing w:val="-2"/>
          <w:lang w:eastAsia="zh-CN"/>
        </w:rPr>
        <w:t xml:space="preserve"> </w:t>
      </w:r>
      <w:r>
        <w:rPr>
          <w:rFonts w:ascii="Times New Roman" w:eastAsia="Times New Roman" w:hAnsi="Times New Roman"/>
          <w:lang w:eastAsia="zh-CN"/>
        </w:rPr>
        <w:t>Design</w:t>
      </w:r>
      <w:r>
        <w:rPr>
          <w:rFonts w:ascii="Times New Roman" w:eastAsia="Times New Roman" w:hAnsi="Times New Roman"/>
          <w:spacing w:val="-2"/>
          <w:lang w:eastAsia="zh-CN"/>
        </w:rPr>
        <w:t xml:space="preserve"> </w:t>
      </w:r>
      <w:r>
        <w:rPr>
          <w:lang w:eastAsia="zh-CN"/>
        </w:rPr>
        <w:t>工具包；</w:t>
      </w:r>
    </w:p>
    <w:p w14:paraId="4B0C4968" w14:textId="32BF737C" w:rsidR="00517190" w:rsidRDefault="00000000" w:rsidP="00517190">
      <w:pPr>
        <w:pStyle w:val="a3"/>
        <w:spacing w:before="65"/>
        <w:ind w:left="540"/>
        <w:jc w:val="both"/>
        <w:rPr>
          <w:rFonts w:hint="eastAsia"/>
          <w:lang w:eastAsia="zh-CN"/>
        </w:rPr>
      </w:pPr>
      <w:r>
        <w:rPr>
          <w:spacing w:val="13"/>
          <w:lang w:eastAsia="zh-CN"/>
        </w:rPr>
        <w:t xml:space="preserve">⒉ 匹配的 </w:t>
      </w:r>
      <w:r>
        <w:rPr>
          <w:rFonts w:ascii="Times New Roman" w:eastAsia="Times New Roman" w:hAnsi="Times New Roman"/>
          <w:lang w:eastAsia="zh-CN"/>
        </w:rPr>
        <w:t>NI</w:t>
      </w:r>
      <w:r>
        <w:rPr>
          <w:rFonts w:ascii="Times New Roman" w:eastAsia="Times New Roman" w:hAnsi="Times New Roman"/>
          <w:spacing w:val="-4"/>
          <w:lang w:eastAsia="zh-CN"/>
        </w:rPr>
        <w:t xml:space="preserve"> </w:t>
      </w:r>
      <w:r>
        <w:rPr>
          <w:rFonts w:ascii="Times New Roman" w:eastAsia="Times New Roman" w:hAnsi="Times New Roman"/>
          <w:lang w:eastAsia="zh-CN"/>
        </w:rPr>
        <w:t>ELVIS</w:t>
      </w:r>
      <w:r>
        <w:rPr>
          <w:rFonts w:ascii="Times New Roman" w:eastAsia="Times New Roman" w:hAnsi="Times New Roman"/>
          <w:spacing w:val="-1"/>
          <w:lang w:eastAsia="zh-CN"/>
        </w:rPr>
        <w:t xml:space="preserve"> </w:t>
      </w:r>
      <w:r>
        <w:rPr>
          <w:rFonts w:ascii="Times New Roman" w:eastAsia="Times New Roman" w:hAnsi="Times New Roman"/>
          <w:lang w:eastAsia="zh-CN"/>
        </w:rPr>
        <w:t>2</w:t>
      </w:r>
      <w:r>
        <w:rPr>
          <w:rFonts w:ascii="Times New Roman" w:eastAsia="Times New Roman" w:hAnsi="Times New Roman"/>
          <w:spacing w:val="-3"/>
          <w:lang w:eastAsia="zh-CN"/>
        </w:rPr>
        <w:t xml:space="preserve"> </w:t>
      </w:r>
      <w:r>
        <w:rPr>
          <w:spacing w:val="-5"/>
          <w:lang w:eastAsia="zh-CN"/>
        </w:rPr>
        <w:t xml:space="preserve">或 </w:t>
      </w:r>
      <w:r>
        <w:rPr>
          <w:rFonts w:ascii="Times New Roman" w:eastAsia="Times New Roman" w:hAnsi="Times New Roman"/>
          <w:lang w:eastAsia="zh-CN"/>
        </w:rPr>
        <w:t>2+</w:t>
      </w:r>
      <w:r>
        <w:rPr>
          <w:rFonts w:ascii="Times New Roman" w:eastAsia="Times New Roman" w:hAnsi="Times New Roman"/>
          <w:spacing w:val="49"/>
          <w:lang w:eastAsia="zh-CN"/>
        </w:rPr>
        <w:t xml:space="preserve"> </w:t>
      </w:r>
      <w:r>
        <w:rPr>
          <w:spacing w:val="50"/>
          <w:lang w:eastAsia="zh-CN"/>
        </w:rPr>
        <w:t>和</w:t>
      </w:r>
      <w:r>
        <w:rPr>
          <w:rFonts w:ascii="Times New Roman" w:eastAsia="Times New Roman" w:hAnsi="Times New Roman"/>
          <w:lang w:eastAsia="zh-CN"/>
        </w:rPr>
        <w:t xml:space="preserve">USB </w:t>
      </w:r>
      <w:r>
        <w:rPr>
          <w:lang w:eastAsia="zh-CN"/>
        </w:rPr>
        <w:t>电缆；</w:t>
      </w:r>
    </w:p>
    <w:p w14:paraId="572F7F92" w14:textId="77777777" w:rsidR="00517190" w:rsidRDefault="00517190" w:rsidP="00517190">
      <w:pPr>
        <w:pStyle w:val="a3"/>
        <w:spacing w:before="48"/>
        <w:ind w:left="540"/>
        <w:jc w:val="both"/>
        <w:rPr>
          <w:rFonts w:hint="eastAsia"/>
          <w:lang w:eastAsia="zh-CN"/>
        </w:rPr>
      </w:pPr>
      <w:r>
        <w:rPr>
          <w:spacing w:val="22"/>
          <w:lang w:eastAsia="zh-CN"/>
        </w:rPr>
        <w:t xml:space="preserve">⒊ </w:t>
      </w:r>
      <w:r>
        <w:rPr>
          <w:rFonts w:ascii="Times New Roman" w:eastAsia="Times New Roman" w:hAnsi="Times New Roman"/>
          <w:lang w:eastAsia="zh-CN"/>
        </w:rPr>
        <w:t>EMONA</w:t>
      </w:r>
      <w:r>
        <w:rPr>
          <w:rFonts w:ascii="Times New Roman" w:eastAsia="Times New Roman" w:hAnsi="Times New Roman"/>
          <w:spacing w:val="-11"/>
          <w:lang w:eastAsia="zh-CN"/>
        </w:rPr>
        <w:t xml:space="preserve"> </w:t>
      </w:r>
      <w:r>
        <w:rPr>
          <w:rFonts w:ascii="Times New Roman" w:eastAsia="Times New Roman" w:hAnsi="Times New Roman"/>
          <w:lang w:eastAsia="zh-CN"/>
        </w:rPr>
        <w:t>SIGEx</w:t>
      </w:r>
      <w:r>
        <w:rPr>
          <w:rFonts w:ascii="Times New Roman" w:eastAsia="Times New Roman" w:hAnsi="Times New Roman"/>
          <w:spacing w:val="51"/>
          <w:lang w:eastAsia="zh-CN"/>
        </w:rPr>
        <w:t xml:space="preserve"> </w:t>
      </w:r>
      <w:r>
        <w:rPr>
          <w:lang w:eastAsia="zh-CN"/>
        </w:rPr>
        <w:t>信号与系统扩展板；</w:t>
      </w:r>
    </w:p>
    <w:p w14:paraId="543DDA48" w14:textId="77777777" w:rsidR="00517190" w:rsidRPr="00D94D64" w:rsidRDefault="00517190" w:rsidP="00517190">
      <w:pPr>
        <w:pStyle w:val="a3"/>
        <w:spacing w:before="63"/>
        <w:ind w:left="540"/>
        <w:jc w:val="both"/>
        <w:rPr>
          <w:rFonts w:hint="eastAsia"/>
          <w:lang w:eastAsia="zh-CN"/>
        </w:rPr>
      </w:pPr>
      <w:r>
        <w:rPr>
          <w:spacing w:val="-1"/>
          <w:lang w:eastAsia="zh-CN"/>
        </w:rPr>
        <w:t xml:space="preserve">⒋ 分类跳接电缆及两根带 </w:t>
      </w:r>
      <w:r>
        <w:rPr>
          <w:rFonts w:ascii="Times New Roman" w:eastAsia="Times New Roman" w:hAnsi="Times New Roman"/>
          <w:lang w:eastAsia="zh-CN"/>
        </w:rPr>
        <w:t xml:space="preserve">BNC </w:t>
      </w:r>
      <w:r>
        <w:rPr>
          <w:spacing w:val="-2"/>
          <w:lang w:eastAsia="zh-CN"/>
        </w:rPr>
        <w:t xml:space="preserve">接头的 </w:t>
      </w:r>
      <w:r>
        <w:rPr>
          <w:rFonts w:ascii="Times New Roman" w:eastAsia="Times New Roman" w:hAnsi="Times New Roman"/>
          <w:lang w:eastAsia="zh-CN"/>
        </w:rPr>
        <w:t>2mm</w:t>
      </w:r>
      <w:r>
        <w:rPr>
          <w:rFonts w:ascii="Times New Roman" w:eastAsia="Times New Roman" w:hAnsi="Times New Roman"/>
          <w:spacing w:val="-2"/>
          <w:lang w:eastAsia="zh-CN"/>
        </w:rPr>
        <w:t xml:space="preserve"> </w:t>
      </w:r>
      <w:r>
        <w:rPr>
          <w:lang w:eastAsia="zh-CN"/>
        </w:rPr>
        <w:t>导线。</w:t>
      </w:r>
    </w:p>
    <w:p w14:paraId="5AC22E93" w14:textId="77777777" w:rsidR="003E4039" w:rsidRPr="00517190" w:rsidRDefault="003E4039" w:rsidP="00D94D64">
      <w:pPr>
        <w:jc w:val="both"/>
        <w:rPr>
          <w:rFonts w:hint="eastAsia"/>
          <w:lang w:eastAsia="zh-CN"/>
        </w:rPr>
        <w:sectPr w:rsidR="003E4039" w:rsidRPr="00517190" w:rsidSect="002B23F2">
          <w:pgSz w:w="11910" w:h="16840"/>
          <w:pgMar w:top="1580" w:right="420" w:bottom="1440" w:left="1680" w:header="0" w:footer="1198" w:gutter="0"/>
          <w:cols w:space="720"/>
        </w:sectPr>
      </w:pPr>
    </w:p>
    <w:p w14:paraId="2EDC906C" w14:textId="63EB835F" w:rsidR="003E4039" w:rsidRDefault="00000000" w:rsidP="00D94D64">
      <w:pPr>
        <w:pStyle w:val="1"/>
        <w:rPr>
          <w:rFonts w:hint="eastAsia"/>
        </w:rPr>
      </w:pPr>
      <w:bookmarkStart w:id="16" w:name="_bookmark20"/>
      <w:bookmarkEnd w:id="16"/>
      <w:r>
        <w:rPr>
          <w:w w:val="95"/>
        </w:rPr>
        <w:lastRenderedPageBreak/>
        <w:t>四、</w:t>
      </w:r>
      <w:r w:rsidR="00ED7B69">
        <w:rPr>
          <w:rFonts w:hint="eastAsia"/>
          <w:w w:val="95"/>
          <w:lang w:eastAsia="zh-CN"/>
        </w:rPr>
        <w:t>实验结果分析</w:t>
      </w:r>
    </w:p>
    <w:p w14:paraId="5E9D406C" w14:textId="77777777" w:rsidR="003E4039" w:rsidRPr="009217C0" w:rsidRDefault="00000000" w:rsidP="00D94D64">
      <w:pPr>
        <w:pStyle w:val="5"/>
        <w:spacing w:before="122"/>
        <w:rPr>
          <w:rFonts w:hint="eastAsia"/>
          <w:b w:val="0"/>
          <w:bCs w:val="0"/>
        </w:rPr>
      </w:pPr>
      <w:proofErr w:type="spellStart"/>
      <w:r w:rsidRPr="009217C0">
        <w:rPr>
          <w:b w:val="0"/>
          <w:bCs w:val="0"/>
          <w:spacing w:val="50"/>
        </w:rPr>
        <w:t>第</w:t>
      </w:r>
      <w:r w:rsidRPr="009217C0">
        <w:rPr>
          <w:rFonts w:ascii="Times New Roman" w:eastAsia="Times New Roman" w:hAnsi="Times New Roman"/>
          <w:b w:val="0"/>
          <w:bCs w:val="0"/>
        </w:rPr>
        <w:t>A</w:t>
      </w:r>
      <w:proofErr w:type="spellEnd"/>
      <w:r w:rsidRPr="009217C0">
        <w:rPr>
          <w:rFonts w:ascii="Times New Roman" w:eastAsia="Times New Roman" w:hAnsi="Times New Roman"/>
          <w:b w:val="0"/>
          <w:bCs w:val="0"/>
          <w:spacing w:val="-3"/>
        </w:rPr>
        <w:t xml:space="preserve"> </w:t>
      </w:r>
      <w:proofErr w:type="spellStart"/>
      <w:r w:rsidRPr="009217C0">
        <w:rPr>
          <w:b w:val="0"/>
          <w:bCs w:val="0"/>
        </w:rPr>
        <w:t>部分</w:t>
      </w:r>
      <w:proofErr w:type="spellEnd"/>
      <w:r w:rsidRPr="009217C0">
        <w:rPr>
          <w:rFonts w:ascii="Times New Roman" w:eastAsia="Times New Roman" w:hAnsi="Times New Roman"/>
          <w:b w:val="0"/>
          <w:bCs w:val="0"/>
        </w:rPr>
        <w:t>——</w:t>
      </w:r>
      <w:proofErr w:type="spellStart"/>
      <w:r w:rsidRPr="009217C0">
        <w:rPr>
          <w:b w:val="0"/>
          <w:bCs w:val="0"/>
          <w:spacing w:val="-3"/>
        </w:rPr>
        <w:t>设置</w:t>
      </w:r>
      <w:proofErr w:type="spellEnd"/>
      <w:r w:rsidRPr="009217C0">
        <w:rPr>
          <w:b w:val="0"/>
          <w:bCs w:val="0"/>
          <w:spacing w:val="-3"/>
        </w:rPr>
        <w:t xml:space="preserve"> </w:t>
      </w:r>
      <w:r w:rsidRPr="009217C0">
        <w:rPr>
          <w:rFonts w:ascii="Times New Roman" w:eastAsia="Times New Roman" w:hAnsi="Times New Roman"/>
          <w:b w:val="0"/>
          <w:bCs w:val="0"/>
        </w:rPr>
        <w:t>NI</w:t>
      </w:r>
      <w:r w:rsidRPr="009217C0">
        <w:rPr>
          <w:rFonts w:ascii="Times New Roman" w:eastAsia="Times New Roman" w:hAnsi="Times New Roman"/>
          <w:b w:val="0"/>
          <w:bCs w:val="0"/>
          <w:spacing w:val="-7"/>
        </w:rPr>
        <w:t xml:space="preserve"> </w:t>
      </w:r>
      <w:r w:rsidRPr="009217C0">
        <w:rPr>
          <w:rFonts w:ascii="Times New Roman" w:eastAsia="Times New Roman" w:hAnsi="Times New Roman"/>
          <w:b w:val="0"/>
          <w:bCs w:val="0"/>
        </w:rPr>
        <w:t>ELVIS/</w:t>
      </w:r>
      <w:proofErr w:type="spellStart"/>
      <w:r w:rsidRPr="009217C0">
        <w:rPr>
          <w:rFonts w:ascii="Times New Roman" w:eastAsia="Times New Roman" w:hAnsi="Times New Roman"/>
          <w:b w:val="0"/>
          <w:bCs w:val="0"/>
        </w:rPr>
        <w:t>SIGEx</w:t>
      </w:r>
      <w:proofErr w:type="spellEnd"/>
      <w:r w:rsidRPr="009217C0">
        <w:rPr>
          <w:rFonts w:ascii="Times New Roman" w:eastAsia="Times New Roman" w:hAnsi="Times New Roman"/>
          <w:b w:val="0"/>
          <w:bCs w:val="0"/>
          <w:spacing w:val="45"/>
        </w:rPr>
        <w:t xml:space="preserve"> </w:t>
      </w:r>
      <w:proofErr w:type="spellStart"/>
      <w:r w:rsidRPr="009217C0">
        <w:rPr>
          <w:b w:val="0"/>
          <w:bCs w:val="0"/>
        </w:rPr>
        <w:t>套件</w:t>
      </w:r>
      <w:proofErr w:type="spellEnd"/>
    </w:p>
    <w:p w14:paraId="51BD4A1F" w14:textId="77777777" w:rsidR="003E4039" w:rsidRPr="009217C0" w:rsidRDefault="00000000" w:rsidP="00D94D64">
      <w:pPr>
        <w:pStyle w:val="a3"/>
        <w:spacing w:before="82"/>
        <w:ind w:left="540"/>
        <w:jc w:val="both"/>
        <w:rPr>
          <w:rFonts w:hint="eastAsia"/>
        </w:rPr>
      </w:pPr>
      <w:r w:rsidRPr="009217C0">
        <w:rPr>
          <w:spacing w:val="5"/>
        </w:rPr>
        <w:t xml:space="preserve">⒈ </w:t>
      </w:r>
      <w:proofErr w:type="spellStart"/>
      <w:r w:rsidRPr="009217C0">
        <w:rPr>
          <w:spacing w:val="5"/>
        </w:rPr>
        <w:t>关闭</w:t>
      </w:r>
      <w:proofErr w:type="spellEnd"/>
      <w:r w:rsidRPr="009217C0">
        <w:rPr>
          <w:spacing w:val="5"/>
        </w:rPr>
        <w:t xml:space="preserve"> </w:t>
      </w:r>
      <w:r w:rsidRPr="009217C0">
        <w:rPr>
          <w:rFonts w:ascii="Times New Roman" w:eastAsia="Times New Roman" w:hAnsi="Times New Roman"/>
        </w:rPr>
        <w:t>NI</w:t>
      </w:r>
      <w:r w:rsidRPr="009217C0">
        <w:rPr>
          <w:rFonts w:ascii="Times New Roman" w:eastAsia="Times New Roman" w:hAnsi="Times New Roman"/>
          <w:spacing w:val="-5"/>
        </w:rPr>
        <w:t xml:space="preserve"> </w:t>
      </w:r>
      <w:r w:rsidRPr="009217C0">
        <w:rPr>
          <w:rFonts w:ascii="Times New Roman" w:eastAsia="Times New Roman" w:hAnsi="Times New Roman"/>
        </w:rPr>
        <w:t>ELVIS</w:t>
      </w:r>
      <w:r w:rsidRPr="009217C0">
        <w:rPr>
          <w:rFonts w:ascii="Times New Roman" w:eastAsia="Times New Roman" w:hAnsi="Times New Roman"/>
          <w:spacing w:val="-2"/>
        </w:rPr>
        <w:t xml:space="preserve"> </w:t>
      </w:r>
      <w:proofErr w:type="spellStart"/>
      <w:r w:rsidRPr="009217C0">
        <w:t>单元及原型开发板上的开关</w:t>
      </w:r>
      <w:proofErr w:type="spellEnd"/>
      <w:r w:rsidRPr="009217C0">
        <w:t>；</w:t>
      </w:r>
    </w:p>
    <w:p w14:paraId="65D16DC3" w14:textId="77777777" w:rsidR="003E4039" w:rsidRPr="009217C0" w:rsidRDefault="00000000" w:rsidP="00D94D64">
      <w:pPr>
        <w:pStyle w:val="a3"/>
        <w:spacing w:before="63"/>
        <w:ind w:left="540"/>
        <w:jc w:val="both"/>
        <w:rPr>
          <w:rFonts w:hint="eastAsia"/>
        </w:rPr>
      </w:pPr>
      <w:proofErr w:type="gramStart"/>
      <w:r w:rsidRPr="009217C0">
        <w:t>⒉</w:t>
      </w:r>
      <w:r w:rsidRPr="009217C0">
        <w:rPr>
          <w:spacing w:val="-5"/>
        </w:rPr>
        <w:t xml:space="preserve">  </w:t>
      </w:r>
      <w:r w:rsidRPr="009217C0">
        <w:t>将</w:t>
      </w:r>
      <w:proofErr w:type="gramEnd"/>
      <w:r w:rsidRPr="009217C0">
        <w:rPr>
          <w:spacing w:val="-8"/>
        </w:rPr>
        <w:t xml:space="preserve"> </w:t>
      </w:r>
      <w:proofErr w:type="spellStart"/>
      <w:r w:rsidRPr="009217C0">
        <w:rPr>
          <w:rFonts w:ascii="Times New Roman" w:eastAsia="Times New Roman" w:hAnsi="Times New Roman"/>
          <w:spacing w:val="-1"/>
        </w:rPr>
        <w:t>SI</w:t>
      </w:r>
      <w:r w:rsidRPr="009217C0">
        <w:rPr>
          <w:rFonts w:ascii="Times New Roman" w:eastAsia="Times New Roman" w:hAnsi="Times New Roman"/>
          <w:spacing w:val="-2"/>
        </w:rPr>
        <w:t>G</w:t>
      </w:r>
      <w:r w:rsidRPr="009217C0">
        <w:rPr>
          <w:rFonts w:ascii="Times New Roman" w:eastAsia="Times New Roman" w:hAnsi="Times New Roman"/>
        </w:rPr>
        <w:t>Ex</w:t>
      </w:r>
      <w:proofErr w:type="spellEnd"/>
      <w:r w:rsidRPr="009217C0">
        <w:rPr>
          <w:rFonts w:ascii="Times New Roman" w:eastAsia="Times New Roman" w:hAnsi="Times New Roman"/>
          <w:spacing w:val="-2"/>
        </w:rPr>
        <w:t xml:space="preserve"> </w:t>
      </w:r>
      <w:proofErr w:type="spellStart"/>
      <w:r w:rsidRPr="009217C0">
        <w:rPr>
          <w:spacing w:val="7"/>
        </w:rPr>
        <w:t>板卡插入到</w:t>
      </w:r>
      <w:r w:rsidRPr="009217C0">
        <w:rPr>
          <w:rFonts w:ascii="Times New Roman" w:eastAsia="Times New Roman" w:hAnsi="Times New Roman"/>
          <w:spacing w:val="-2"/>
        </w:rPr>
        <w:t>N</w:t>
      </w:r>
      <w:r w:rsidRPr="009217C0">
        <w:rPr>
          <w:rFonts w:ascii="Times New Roman" w:eastAsia="Times New Roman" w:hAnsi="Times New Roman"/>
        </w:rPr>
        <w:t>I</w:t>
      </w:r>
      <w:proofErr w:type="spellEnd"/>
      <w:r w:rsidRPr="009217C0">
        <w:rPr>
          <w:rFonts w:ascii="Times New Roman" w:eastAsia="Times New Roman" w:hAnsi="Times New Roman"/>
          <w:spacing w:val="-1"/>
        </w:rPr>
        <w:t xml:space="preserve"> </w:t>
      </w:r>
      <w:r w:rsidRPr="009217C0">
        <w:rPr>
          <w:rFonts w:ascii="Times New Roman" w:eastAsia="Times New Roman" w:hAnsi="Times New Roman"/>
        </w:rPr>
        <w:t>E</w:t>
      </w:r>
      <w:r w:rsidRPr="009217C0">
        <w:rPr>
          <w:rFonts w:ascii="Times New Roman" w:eastAsia="Times New Roman" w:hAnsi="Times New Roman"/>
          <w:spacing w:val="-21"/>
        </w:rPr>
        <w:t>L</w:t>
      </w:r>
      <w:r w:rsidRPr="009217C0">
        <w:rPr>
          <w:rFonts w:ascii="Times New Roman" w:eastAsia="Times New Roman" w:hAnsi="Times New Roman"/>
        </w:rPr>
        <w:t>V</w:t>
      </w:r>
      <w:r w:rsidRPr="009217C0">
        <w:rPr>
          <w:rFonts w:ascii="Times New Roman" w:eastAsia="Times New Roman" w:hAnsi="Times New Roman"/>
          <w:spacing w:val="-1"/>
        </w:rPr>
        <w:t>I</w:t>
      </w:r>
      <w:r w:rsidRPr="009217C0">
        <w:rPr>
          <w:rFonts w:ascii="Times New Roman" w:eastAsia="Times New Roman" w:hAnsi="Times New Roman"/>
        </w:rPr>
        <w:t>S</w:t>
      </w:r>
      <w:r w:rsidRPr="009217C0">
        <w:rPr>
          <w:rFonts w:ascii="Times New Roman" w:eastAsia="Times New Roman" w:hAnsi="Times New Roman"/>
          <w:spacing w:val="-2"/>
        </w:rPr>
        <w:t xml:space="preserve"> </w:t>
      </w:r>
      <w:proofErr w:type="spellStart"/>
      <w:r w:rsidRPr="009217C0">
        <w:rPr>
          <w:spacing w:val="-28"/>
        </w:rPr>
        <w:t>单元中</w:t>
      </w:r>
      <w:proofErr w:type="spellEnd"/>
      <w:r w:rsidRPr="009217C0">
        <w:rPr>
          <w:spacing w:val="-28"/>
        </w:rPr>
        <w:t>；</w:t>
      </w:r>
      <w:r w:rsidRPr="009217C0">
        <w:rPr>
          <w:spacing w:val="-2"/>
        </w:rPr>
        <w:t>（</w:t>
      </w:r>
      <w:proofErr w:type="spellStart"/>
      <w:r w:rsidRPr="009217C0">
        <w:rPr>
          <w:spacing w:val="-3"/>
        </w:rPr>
        <w:t>注意：这步可能已经为你做好了</w:t>
      </w:r>
      <w:proofErr w:type="spellEnd"/>
      <w:r w:rsidRPr="009217C0">
        <w:t>）</w:t>
      </w:r>
    </w:p>
    <w:p w14:paraId="2E6CBE43" w14:textId="77777777" w:rsidR="003E4039" w:rsidRPr="009217C0" w:rsidRDefault="00000000" w:rsidP="00D94D64">
      <w:pPr>
        <w:pStyle w:val="a3"/>
        <w:spacing w:before="63"/>
        <w:ind w:left="540"/>
        <w:jc w:val="both"/>
        <w:rPr>
          <w:rFonts w:hint="eastAsia"/>
          <w:lang w:eastAsia="zh-CN"/>
        </w:rPr>
      </w:pPr>
      <w:r w:rsidRPr="009217C0">
        <w:rPr>
          <w:spacing w:val="5"/>
          <w:lang w:eastAsia="zh-CN"/>
        </w:rPr>
        <w:t xml:space="preserve">⒊ 使用 </w:t>
      </w:r>
      <w:r w:rsidRPr="009217C0">
        <w:rPr>
          <w:rFonts w:ascii="Times New Roman" w:eastAsia="Times New Roman" w:hAnsi="Times New Roman"/>
          <w:lang w:eastAsia="zh-CN"/>
        </w:rPr>
        <w:t>USB</w:t>
      </w:r>
      <w:r w:rsidRPr="009217C0">
        <w:rPr>
          <w:rFonts w:ascii="Times New Roman" w:eastAsia="Times New Roman" w:hAnsi="Times New Roman"/>
          <w:spacing w:val="-2"/>
          <w:lang w:eastAsia="zh-CN"/>
        </w:rPr>
        <w:t xml:space="preserve"> </w:t>
      </w:r>
      <w:r w:rsidRPr="009217C0">
        <w:rPr>
          <w:spacing w:val="10"/>
          <w:lang w:eastAsia="zh-CN"/>
        </w:rPr>
        <w:t>数据线连接</w:t>
      </w:r>
      <w:r w:rsidRPr="009217C0">
        <w:rPr>
          <w:rFonts w:ascii="Times New Roman" w:eastAsia="Times New Roman" w:hAnsi="Times New Roman"/>
          <w:lang w:eastAsia="zh-CN"/>
        </w:rPr>
        <w:t>NI</w:t>
      </w:r>
      <w:r w:rsidRPr="009217C0">
        <w:rPr>
          <w:rFonts w:ascii="Times New Roman" w:eastAsia="Times New Roman" w:hAnsi="Times New Roman"/>
          <w:spacing w:val="-4"/>
          <w:lang w:eastAsia="zh-CN"/>
        </w:rPr>
        <w:t xml:space="preserve"> </w:t>
      </w:r>
      <w:r w:rsidRPr="009217C0">
        <w:rPr>
          <w:rFonts w:ascii="Times New Roman" w:eastAsia="Times New Roman" w:hAnsi="Times New Roman"/>
          <w:lang w:eastAsia="zh-CN"/>
        </w:rPr>
        <w:t>ELVIS</w:t>
      </w:r>
      <w:r w:rsidRPr="009217C0">
        <w:rPr>
          <w:rFonts w:ascii="Times New Roman" w:eastAsia="Times New Roman" w:hAnsi="Times New Roman"/>
          <w:spacing w:val="-5"/>
          <w:lang w:eastAsia="zh-CN"/>
        </w:rPr>
        <w:t xml:space="preserve"> </w:t>
      </w:r>
      <w:r w:rsidRPr="009217C0">
        <w:rPr>
          <w:lang w:eastAsia="zh-CN"/>
        </w:rPr>
        <w:t>和计算机；</w:t>
      </w:r>
    </w:p>
    <w:p w14:paraId="1CCBE3D0" w14:textId="77777777" w:rsidR="003E4039" w:rsidRPr="009217C0" w:rsidRDefault="00000000" w:rsidP="00D94D64">
      <w:pPr>
        <w:pStyle w:val="a3"/>
        <w:spacing w:before="65" w:line="288" w:lineRule="auto"/>
        <w:ind w:left="120" w:right="1374" w:firstLine="419"/>
        <w:jc w:val="both"/>
        <w:rPr>
          <w:rFonts w:hint="eastAsia"/>
          <w:lang w:eastAsia="zh-CN"/>
        </w:rPr>
      </w:pPr>
      <w:r w:rsidRPr="009217C0">
        <w:rPr>
          <w:spacing w:val="6"/>
          <w:lang w:eastAsia="zh-CN"/>
        </w:rPr>
        <w:t>⒋ 打开计算机</w:t>
      </w:r>
      <w:r w:rsidRPr="009217C0">
        <w:rPr>
          <w:lang w:eastAsia="zh-CN"/>
        </w:rPr>
        <w:t>（假如还未开机）并等待其完全启动（这样计算机才会准备好连接外部的</w:t>
      </w:r>
      <w:r w:rsidRPr="009217C0">
        <w:rPr>
          <w:spacing w:val="-5"/>
          <w:lang w:eastAsia="zh-CN"/>
        </w:rPr>
        <w:t xml:space="preserve"> </w:t>
      </w:r>
      <w:r w:rsidRPr="009217C0">
        <w:rPr>
          <w:rFonts w:ascii="Times New Roman" w:eastAsia="Times New Roman" w:hAnsi="Times New Roman"/>
          <w:spacing w:val="-2"/>
          <w:lang w:eastAsia="zh-CN"/>
        </w:rPr>
        <w:t>U</w:t>
      </w:r>
      <w:r w:rsidRPr="009217C0">
        <w:rPr>
          <w:rFonts w:ascii="Times New Roman" w:eastAsia="Times New Roman" w:hAnsi="Times New Roman"/>
          <w:spacing w:val="-3"/>
          <w:lang w:eastAsia="zh-CN"/>
        </w:rPr>
        <w:t>S</w:t>
      </w:r>
      <w:r w:rsidRPr="009217C0">
        <w:rPr>
          <w:rFonts w:ascii="Times New Roman" w:eastAsia="Times New Roman" w:hAnsi="Times New Roman"/>
          <w:lang w:eastAsia="zh-CN"/>
        </w:rPr>
        <w:t>B</w:t>
      </w:r>
      <w:r w:rsidRPr="009217C0">
        <w:rPr>
          <w:rFonts w:ascii="Times New Roman" w:eastAsia="Times New Roman" w:hAnsi="Times New Roman"/>
          <w:spacing w:val="1"/>
          <w:lang w:eastAsia="zh-CN"/>
        </w:rPr>
        <w:t xml:space="preserve"> </w:t>
      </w:r>
      <w:r w:rsidRPr="009217C0">
        <w:rPr>
          <w:spacing w:val="-2"/>
          <w:lang w:eastAsia="zh-CN"/>
        </w:rPr>
        <w:t>设备</w:t>
      </w:r>
      <w:r w:rsidRPr="009217C0">
        <w:rPr>
          <w:spacing w:val="-106"/>
          <w:lang w:eastAsia="zh-CN"/>
        </w:rPr>
        <w:t>）</w:t>
      </w:r>
      <w:r w:rsidRPr="009217C0">
        <w:rPr>
          <w:lang w:eastAsia="zh-CN"/>
        </w:rPr>
        <w:t>；</w:t>
      </w:r>
    </w:p>
    <w:p w14:paraId="54EF6360" w14:textId="77777777" w:rsidR="003E4039" w:rsidRPr="009217C0" w:rsidRDefault="00000000" w:rsidP="00D94D64">
      <w:pPr>
        <w:pStyle w:val="a3"/>
        <w:spacing w:line="288" w:lineRule="auto"/>
        <w:ind w:left="120" w:right="1371" w:firstLine="419"/>
        <w:jc w:val="both"/>
        <w:rPr>
          <w:rFonts w:hint="eastAsia"/>
          <w:lang w:eastAsia="zh-CN"/>
        </w:rPr>
      </w:pPr>
      <w:r w:rsidRPr="009217C0">
        <w:rPr>
          <w:spacing w:val="5"/>
          <w:lang w:eastAsia="zh-CN"/>
        </w:rPr>
        <w:t xml:space="preserve">⒌ 打开 </w:t>
      </w:r>
      <w:r w:rsidRPr="009217C0">
        <w:rPr>
          <w:rFonts w:ascii="Times New Roman" w:eastAsia="Times New Roman" w:hAnsi="Times New Roman"/>
          <w:lang w:eastAsia="zh-CN"/>
        </w:rPr>
        <w:t>NI</w:t>
      </w:r>
      <w:r w:rsidRPr="009217C0">
        <w:rPr>
          <w:rFonts w:ascii="Times New Roman" w:eastAsia="Times New Roman" w:hAnsi="Times New Roman"/>
          <w:spacing w:val="-5"/>
          <w:lang w:eastAsia="zh-CN"/>
        </w:rPr>
        <w:t xml:space="preserve"> </w:t>
      </w:r>
      <w:r w:rsidRPr="009217C0">
        <w:rPr>
          <w:rFonts w:ascii="Times New Roman" w:eastAsia="Times New Roman" w:hAnsi="Times New Roman"/>
          <w:lang w:eastAsia="zh-CN"/>
        </w:rPr>
        <w:t>ELVIS</w:t>
      </w:r>
      <w:r w:rsidRPr="009217C0">
        <w:rPr>
          <w:rFonts w:ascii="Times New Roman" w:eastAsia="Times New Roman" w:hAnsi="Times New Roman"/>
          <w:spacing w:val="-2"/>
          <w:lang w:eastAsia="zh-CN"/>
        </w:rPr>
        <w:t xml:space="preserve"> </w:t>
      </w:r>
      <w:r w:rsidRPr="009217C0">
        <w:rPr>
          <w:spacing w:val="-13"/>
          <w:lang w:eastAsia="zh-CN"/>
        </w:rPr>
        <w:t xml:space="preserve">单元，但不要打开原型开发板的开关。观察 </w:t>
      </w:r>
      <w:r w:rsidRPr="009217C0">
        <w:rPr>
          <w:rFonts w:ascii="Times New Roman" w:eastAsia="Times New Roman" w:hAnsi="Times New Roman"/>
          <w:lang w:eastAsia="zh-CN"/>
        </w:rPr>
        <w:t>USB</w:t>
      </w:r>
      <w:r w:rsidRPr="009217C0">
        <w:rPr>
          <w:rFonts w:ascii="Times New Roman" w:eastAsia="Times New Roman" w:hAnsi="Times New Roman"/>
          <w:spacing w:val="-3"/>
          <w:lang w:eastAsia="zh-CN"/>
        </w:rPr>
        <w:t xml:space="preserve"> </w:t>
      </w:r>
      <w:r w:rsidRPr="009217C0">
        <w:rPr>
          <w:spacing w:val="-10"/>
          <w:lang w:eastAsia="zh-CN"/>
        </w:rPr>
        <w:t>指示灯是否变亮</w:t>
      </w:r>
      <w:r w:rsidRPr="009217C0">
        <w:rPr>
          <w:lang w:eastAsia="zh-CN"/>
        </w:rPr>
        <w:t>（在</w:t>
      </w:r>
      <w:r w:rsidRPr="009217C0">
        <w:rPr>
          <w:rFonts w:ascii="Times New Roman" w:eastAsia="Times New Roman" w:hAnsi="Times New Roman"/>
          <w:spacing w:val="-1"/>
          <w:lang w:eastAsia="zh-CN"/>
        </w:rPr>
        <w:t>ELVIS</w:t>
      </w:r>
      <w:r w:rsidRPr="009217C0">
        <w:rPr>
          <w:rFonts w:ascii="Times New Roman" w:eastAsia="Times New Roman" w:hAnsi="Times New Roman"/>
          <w:spacing w:val="-11"/>
          <w:lang w:eastAsia="zh-CN"/>
        </w:rPr>
        <w:t xml:space="preserve"> </w:t>
      </w:r>
      <w:r w:rsidRPr="009217C0">
        <w:rPr>
          <w:lang w:eastAsia="zh-CN"/>
        </w:rPr>
        <w:t>单元的右上角</w:t>
      </w:r>
      <w:r w:rsidRPr="009217C0">
        <w:rPr>
          <w:spacing w:val="-108"/>
          <w:lang w:eastAsia="zh-CN"/>
        </w:rPr>
        <w:t>）</w:t>
      </w:r>
      <w:r w:rsidRPr="009217C0">
        <w:rPr>
          <w:lang w:eastAsia="zh-CN"/>
        </w:rPr>
        <w:t xml:space="preserve">。如果扬声器可用，那么计算机将发出声音以提示已经检测到 </w:t>
      </w:r>
      <w:r w:rsidRPr="009217C0">
        <w:rPr>
          <w:rFonts w:ascii="Times New Roman" w:eastAsia="Times New Roman" w:hAnsi="Times New Roman"/>
          <w:lang w:eastAsia="zh-CN"/>
        </w:rPr>
        <w:t>ELVIS</w:t>
      </w:r>
      <w:r w:rsidRPr="009217C0">
        <w:rPr>
          <w:rFonts w:ascii="Times New Roman" w:eastAsia="Times New Roman" w:hAnsi="Times New Roman"/>
          <w:spacing w:val="-50"/>
          <w:lang w:eastAsia="zh-CN"/>
        </w:rPr>
        <w:t xml:space="preserve"> </w:t>
      </w:r>
      <w:r w:rsidRPr="009217C0">
        <w:rPr>
          <w:lang w:eastAsia="zh-CN"/>
        </w:rPr>
        <w:t>单元；</w:t>
      </w:r>
    </w:p>
    <w:p w14:paraId="7EC43848" w14:textId="77777777" w:rsidR="003E4039" w:rsidRPr="009217C0" w:rsidRDefault="00000000" w:rsidP="00D94D64">
      <w:pPr>
        <w:pStyle w:val="a3"/>
        <w:spacing w:before="2" w:line="290" w:lineRule="auto"/>
        <w:ind w:left="120" w:right="1371" w:firstLine="419"/>
        <w:jc w:val="both"/>
        <w:rPr>
          <w:rFonts w:hint="eastAsia"/>
          <w:lang w:eastAsia="zh-CN"/>
        </w:rPr>
      </w:pPr>
      <w:r w:rsidRPr="009217C0">
        <w:rPr>
          <w:spacing w:val="5"/>
          <w:lang w:eastAsia="zh-CN"/>
        </w:rPr>
        <w:t xml:space="preserve">⒍ 打开 </w:t>
      </w:r>
      <w:r w:rsidRPr="009217C0">
        <w:rPr>
          <w:rFonts w:ascii="Times New Roman" w:eastAsia="Times New Roman" w:hAnsi="Times New Roman"/>
          <w:lang w:eastAsia="zh-CN"/>
        </w:rPr>
        <w:t>NI</w:t>
      </w:r>
      <w:r w:rsidRPr="009217C0">
        <w:rPr>
          <w:rFonts w:ascii="Times New Roman" w:eastAsia="Times New Roman" w:hAnsi="Times New Roman"/>
          <w:spacing w:val="-4"/>
          <w:lang w:eastAsia="zh-CN"/>
        </w:rPr>
        <w:t xml:space="preserve"> </w:t>
      </w:r>
      <w:r w:rsidRPr="009217C0">
        <w:rPr>
          <w:rFonts w:ascii="Times New Roman" w:eastAsia="Times New Roman" w:hAnsi="Times New Roman"/>
          <w:lang w:eastAsia="zh-CN"/>
        </w:rPr>
        <w:t>ELVIS</w:t>
      </w:r>
      <w:r w:rsidRPr="009217C0">
        <w:rPr>
          <w:rFonts w:ascii="Times New Roman" w:eastAsia="Times New Roman" w:hAnsi="Times New Roman"/>
          <w:spacing w:val="-2"/>
          <w:lang w:eastAsia="zh-CN"/>
        </w:rPr>
        <w:t xml:space="preserve"> </w:t>
      </w:r>
      <w:r w:rsidRPr="009217C0">
        <w:rPr>
          <w:spacing w:val="-12"/>
          <w:lang w:eastAsia="zh-CN"/>
        </w:rPr>
        <w:t xml:space="preserve">扩展板开关，给 </w:t>
      </w:r>
      <w:r w:rsidRPr="009217C0">
        <w:rPr>
          <w:rFonts w:ascii="Times New Roman" w:eastAsia="Times New Roman" w:hAnsi="Times New Roman"/>
          <w:lang w:eastAsia="zh-CN"/>
        </w:rPr>
        <w:t>SIGEx</w:t>
      </w:r>
      <w:r w:rsidRPr="009217C0">
        <w:rPr>
          <w:rFonts w:ascii="Times New Roman" w:eastAsia="Times New Roman" w:hAnsi="Times New Roman"/>
          <w:spacing w:val="-5"/>
          <w:lang w:eastAsia="zh-CN"/>
        </w:rPr>
        <w:t xml:space="preserve"> </w:t>
      </w:r>
      <w:r w:rsidRPr="009217C0">
        <w:rPr>
          <w:spacing w:val="-9"/>
          <w:lang w:eastAsia="zh-CN"/>
        </w:rPr>
        <w:t>板卡上电。检查所有的三个指示灯是否点亮，</w:t>
      </w:r>
      <w:r w:rsidRPr="009217C0">
        <w:rPr>
          <w:spacing w:val="-55"/>
          <w:lang w:eastAsia="zh-CN"/>
        </w:rPr>
        <w:t xml:space="preserve"> </w:t>
      </w:r>
      <w:r w:rsidRPr="009217C0">
        <w:rPr>
          <w:lang w:eastAsia="zh-CN"/>
        </w:rPr>
        <w:t>如未点亮，请向指导老师寻求帮助；</w:t>
      </w:r>
    </w:p>
    <w:p w14:paraId="48B01D43" w14:textId="77777777" w:rsidR="003E4039" w:rsidRPr="009217C0" w:rsidRDefault="00000000" w:rsidP="00D94D64">
      <w:pPr>
        <w:pStyle w:val="a3"/>
        <w:spacing w:line="312" w:lineRule="exact"/>
        <w:ind w:left="540"/>
        <w:jc w:val="both"/>
        <w:rPr>
          <w:rFonts w:hint="eastAsia"/>
          <w:lang w:eastAsia="zh-CN"/>
        </w:rPr>
      </w:pPr>
      <w:r w:rsidRPr="009217C0">
        <w:rPr>
          <w:spacing w:val="7"/>
          <w:lang w:eastAsia="zh-CN"/>
        </w:rPr>
        <w:t xml:space="preserve">⒎ 打开 </w:t>
      </w:r>
      <w:r w:rsidRPr="009217C0">
        <w:rPr>
          <w:rFonts w:ascii="Times New Roman" w:eastAsia="Times New Roman" w:hAnsi="Times New Roman"/>
          <w:lang w:eastAsia="zh-CN"/>
        </w:rPr>
        <w:t>SIGEx Main</w:t>
      </w:r>
      <w:r w:rsidRPr="009217C0">
        <w:rPr>
          <w:rFonts w:ascii="Times New Roman" w:eastAsia="Times New Roman" w:hAnsi="Times New Roman"/>
          <w:spacing w:val="-7"/>
          <w:lang w:eastAsia="zh-CN"/>
        </w:rPr>
        <w:t xml:space="preserve"> </w:t>
      </w:r>
      <w:r w:rsidRPr="009217C0">
        <w:rPr>
          <w:rFonts w:ascii="Times New Roman" w:eastAsia="Times New Roman" w:hAnsi="Times New Roman"/>
          <w:lang w:eastAsia="zh-CN"/>
        </w:rPr>
        <w:t>VI</w:t>
      </w:r>
      <w:r w:rsidRPr="009217C0">
        <w:rPr>
          <w:lang w:eastAsia="zh-CN"/>
        </w:rPr>
        <w:t>；</w:t>
      </w:r>
    </w:p>
    <w:p w14:paraId="275F7DF7" w14:textId="77777777" w:rsidR="003E4039" w:rsidRPr="009217C0" w:rsidRDefault="00000000" w:rsidP="00D94D64">
      <w:pPr>
        <w:pStyle w:val="a3"/>
        <w:spacing w:before="63"/>
        <w:ind w:left="540"/>
        <w:jc w:val="both"/>
        <w:rPr>
          <w:rFonts w:hint="eastAsia"/>
          <w:lang w:eastAsia="zh-CN"/>
        </w:rPr>
      </w:pPr>
      <w:r w:rsidRPr="009217C0">
        <w:rPr>
          <w:spacing w:val="2"/>
          <w:lang w:eastAsia="zh-CN"/>
        </w:rPr>
        <w:t>⒏ 当提示输入设备号时，请输入你所使用的</w:t>
      </w:r>
      <w:r w:rsidRPr="009217C0">
        <w:rPr>
          <w:rFonts w:ascii="Times New Roman" w:eastAsia="Times New Roman" w:hAnsi="Times New Roman"/>
          <w:lang w:eastAsia="zh-CN"/>
        </w:rPr>
        <w:t>NI</w:t>
      </w:r>
      <w:r w:rsidRPr="009217C0">
        <w:rPr>
          <w:rFonts w:ascii="Times New Roman" w:eastAsia="Times New Roman" w:hAnsi="Times New Roman"/>
          <w:spacing w:val="-7"/>
          <w:lang w:eastAsia="zh-CN"/>
        </w:rPr>
        <w:t xml:space="preserve"> </w:t>
      </w:r>
      <w:r w:rsidRPr="009217C0">
        <w:rPr>
          <w:rFonts w:ascii="Times New Roman" w:eastAsia="Times New Roman" w:hAnsi="Times New Roman"/>
          <w:lang w:eastAsia="zh-CN"/>
        </w:rPr>
        <w:t>ELVIS</w:t>
      </w:r>
      <w:r w:rsidRPr="009217C0">
        <w:rPr>
          <w:rFonts w:ascii="Times New Roman" w:eastAsia="Times New Roman" w:hAnsi="Times New Roman"/>
          <w:spacing w:val="-5"/>
          <w:lang w:eastAsia="zh-CN"/>
        </w:rPr>
        <w:t xml:space="preserve"> </w:t>
      </w:r>
      <w:r w:rsidRPr="009217C0">
        <w:rPr>
          <w:lang w:eastAsia="zh-CN"/>
        </w:rPr>
        <w:t>设备相应的设备号；</w:t>
      </w:r>
    </w:p>
    <w:p w14:paraId="1570326B" w14:textId="77777777" w:rsidR="003E4039" w:rsidRPr="009217C0" w:rsidRDefault="00000000" w:rsidP="00D94D64">
      <w:pPr>
        <w:pStyle w:val="5"/>
        <w:spacing w:before="65"/>
        <w:ind w:left="540"/>
        <w:jc w:val="both"/>
        <w:rPr>
          <w:rFonts w:hint="eastAsia"/>
          <w:b w:val="0"/>
          <w:bCs w:val="0"/>
          <w:lang w:eastAsia="zh-CN"/>
        </w:rPr>
      </w:pPr>
      <w:r w:rsidRPr="009217C0">
        <w:rPr>
          <w:b w:val="0"/>
          <w:bCs w:val="0"/>
          <w:spacing w:val="23"/>
          <w:lang w:eastAsia="zh-CN"/>
        </w:rPr>
        <w:t xml:space="preserve">⒐ </w:t>
      </w:r>
      <w:r w:rsidRPr="009217C0">
        <w:rPr>
          <w:b w:val="0"/>
          <w:bCs w:val="0"/>
          <w:spacing w:val="-2"/>
          <w:lang w:eastAsia="zh-CN"/>
        </w:rPr>
        <w:t xml:space="preserve">选择 </w:t>
      </w:r>
      <w:r w:rsidRPr="009217C0">
        <w:rPr>
          <w:rFonts w:ascii="Times New Roman" w:eastAsia="Times New Roman" w:hAnsi="Times New Roman"/>
          <w:b w:val="0"/>
          <w:bCs w:val="0"/>
          <w:lang w:eastAsia="zh-CN"/>
        </w:rPr>
        <w:t>SIGEx</w:t>
      </w:r>
      <w:r w:rsidRPr="009217C0">
        <w:rPr>
          <w:rFonts w:ascii="Times New Roman" w:eastAsia="Times New Roman" w:hAnsi="Times New Roman"/>
          <w:b w:val="0"/>
          <w:bCs w:val="0"/>
          <w:spacing w:val="-2"/>
          <w:lang w:eastAsia="zh-CN"/>
        </w:rPr>
        <w:t xml:space="preserve"> </w:t>
      </w:r>
      <w:r w:rsidRPr="009217C0">
        <w:rPr>
          <w:b w:val="0"/>
          <w:bCs w:val="0"/>
          <w:spacing w:val="-1"/>
          <w:lang w:eastAsia="zh-CN"/>
        </w:rPr>
        <w:t xml:space="preserve">软件前面板的实验 </w:t>
      </w:r>
      <w:r w:rsidRPr="009217C0">
        <w:rPr>
          <w:rFonts w:ascii="Times New Roman" w:eastAsia="Times New Roman" w:hAnsi="Times New Roman"/>
          <w:b w:val="0"/>
          <w:bCs w:val="0"/>
          <w:lang w:eastAsia="zh-CN"/>
        </w:rPr>
        <w:t>12</w:t>
      </w:r>
      <w:r w:rsidRPr="009217C0">
        <w:rPr>
          <w:rFonts w:ascii="Times New Roman" w:eastAsia="Times New Roman" w:hAnsi="Times New Roman"/>
          <w:b w:val="0"/>
          <w:bCs w:val="0"/>
          <w:spacing w:val="-1"/>
          <w:lang w:eastAsia="zh-CN"/>
        </w:rPr>
        <w:t xml:space="preserve"> </w:t>
      </w:r>
      <w:r w:rsidRPr="009217C0">
        <w:rPr>
          <w:b w:val="0"/>
          <w:bCs w:val="0"/>
          <w:lang w:eastAsia="zh-CN"/>
        </w:rPr>
        <w:t>选项卡。</w:t>
      </w:r>
    </w:p>
    <w:p w14:paraId="30067AEB" w14:textId="26E3A22C" w:rsidR="003E4039" w:rsidRPr="00D94D64" w:rsidRDefault="00000000" w:rsidP="00D94D64">
      <w:pPr>
        <w:pStyle w:val="a3"/>
        <w:spacing w:before="63" w:line="288" w:lineRule="auto"/>
        <w:ind w:left="120" w:right="1371" w:firstLine="419"/>
        <w:jc w:val="both"/>
        <w:rPr>
          <w:rFonts w:hint="eastAsia"/>
          <w:lang w:eastAsia="zh-CN"/>
        </w:rPr>
      </w:pPr>
      <w:r w:rsidRPr="009217C0">
        <w:rPr>
          <w:lang w:eastAsia="zh-CN"/>
        </w:rPr>
        <w:t>注意：</w:t>
      </w:r>
      <w:r w:rsidRPr="009217C0">
        <w:rPr>
          <w:spacing w:val="-1"/>
          <w:lang w:eastAsia="zh-CN"/>
        </w:rPr>
        <w:t xml:space="preserve">当你完成实验，要停止 </w:t>
      </w:r>
      <w:r w:rsidRPr="009217C0">
        <w:rPr>
          <w:rFonts w:ascii="Times New Roman" w:eastAsia="Times New Roman"/>
          <w:lang w:eastAsia="zh-CN"/>
        </w:rPr>
        <w:t>SIGEx</w:t>
      </w:r>
      <w:r w:rsidRPr="009217C0">
        <w:rPr>
          <w:rFonts w:ascii="Times New Roman" w:eastAsia="Times New Roman"/>
          <w:spacing w:val="51"/>
          <w:lang w:eastAsia="zh-CN"/>
        </w:rPr>
        <w:t xml:space="preserve"> </w:t>
      </w:r>
      <w:r w:rsidRPr="009217C0">
        <w:rPr>
          <w:rFonts w:ascii="Times New Roman" w:eastAsia="Times New Roman"/>
          <w:lang w:eastAsia="zh-CN"/>
        </w:rPr>
        <w:t>VI</w:t>
      </w:r>
      <w:r w:rsidRPr="009217C0">
        <w:rPr>
          <w:rFonts w:ascii="Times New Roman" w:eastAsia="Times New Roman"/>
          <w:spacing w:val="5"/>
          <w:lang w:eastAsia="zh-CN"/>
        </w:rPr>
        <w:t xml:space="preserve"> </w:t>
      </w:r>
      <w:r w:rsidRPr="009217C0">
        <w:rPr>
          <w:spacing w:val="6"/>
          <w:lang w:eastAsia="zh-CN"/>
        </w:rPr>
        <w:t xml:space="preserve">时，应该选择 </w:t>
      </w:r>
      <w:r w:rsidRPr="009217C0">
        <w:rPr>
          <w:rFonts w:ascii="Times New Roman" w:eastAsia="Times New Roman"/>
          <w:lang w:eastAsia="zh-CN"/>
        </w:rPr>
        <w:t>SIGEx</w:t>
      </w:r>
      <w:r w:rsidRPr="009217C0">
        <w:rPr>
          <w:rFonts w:ascii="Times New Roman" w:eastAsia="Times New Roman"/>
          <w:spacing w:val="51"/>
          <w:lang w:eastAsia="zh-CN"/>
        </w:rPr>
        <w:t xml:space="preserve"> </w:t>
      </w:r>
      <w:r w:rsidRPr="009217C0">
        <w:rPr>
          <w:lang w:eastAsia="zh-CN"/>
        </w:rPr>
        <w:t>软件前面板上的停止按</w:t>
      </w:r>
      <w:r w:rsidRPr="009217C0">
        <w:rPr>
          <w:spacing w:val="3"/>
          <w:lang w:eastAsia="zh-CN"/>
        </w:rPr>
        <w:t xml:space="preserve">钮而不要选择 </w:t>
      </w:r>
      <w:r w:rsidRPr="009217C0">
        <w:rPr>
          <w:rFonts w:ascii="Times New Roman" w:eastAsia="Times New Roman"/>
          <w:lang w:eastAsia="zh-CN"/>
        </w:rPr>
        <w:t>LabV</w:t>
      </w:r>
      <w:r>
        <w:rPr>
          <w:rFonts w:ascii="Times New Roman" w:eastAsia="Times New Roman"/>
          <w:lang w:eastAsia="zh-CN"/>
        </w:rPr>
        <w:t>IEW</w:t>
      </w:r>
      <w:r>
        <w:rPr>
          <w:rFonts w:ascii="Times New Roman" w:eastAsia="Times New Roman"/>
          <w:spacing w:val="37"/>
          <w:lang w:eastAsia="zh-CN"/>
        </w:rPr>
        <w:t xml:space="preserve"> </w:t>
      </w:r>
      <w:r>
        <w:rPr>
          <w:lang w:eastAsia="zh-CN"/>
        </w:rPr>
        <w:t>窗口上的停止按钮。这样程序才能有秩序地关闭已经打开的各种</w:t>
      </w:r>
      <w:r>
        <w:rPr>
          <w:rFonts w:ascii="Times New Roman" w:eastAsia="Times New Roman"/>
          <w:lang w:eastAsia="zh-CN"/>
        </w:rPr>
        <w:t xml:space="preserve">DAQmx </w:t>
      </w:r>
      <w:r>
        <w:rPr>
          <w:lang w:eastAsia="zh-CN"/>
        </w:rPr>
        <w:t>通道。</w:t>
      </w:r>
    </w:p>
    <w:p w14:paraId="03A665E9" w14:textId="77777777" w:rsidR="003E4039" w:rsidRDefault="00000000" w:rsidP="00D94D64">
      <w:pPr>
        <w:pStyle w:val="a3"/>
        <w:ind w:left="540"/>
        <w:jc w:val="both"/>
        <w:rPr>
          <w:rFonts w:hint="eastAsia"/>
          <w:lang w:eastAsia="zh-CN"/>
        </w:rPr>
      </w:pPr>
      <w:r>
        <w:rPr>
          <w:spacing w:val="-1"/>
          <w:lang w:eastAsia="zh-CN"/>
        </w:rPr>
        <w:t xml:space="preserve">⒑ 在本练习中，我们将观察正弦波的采样。按照图 </w:t>
      </w:r>
      <w:r>
        <w:rPr>
          <w:rFonts w:ascii="Times New Roman" w:eastAsia="Times New Roman" w:hAnsi="Times New Roman"/>
          <w:lang w:eastAsia="zh-CN"/>
        </w:rPr>
        <w:t>2</w:t>
      </w:r>
      <w:r>
        <w:rPr>
          <w:rFonts w:ascii="Times New Roman" w:eastAsia="Times New Roman" w:hAnsi="Times New Roman"/>
          <w:spacing w:val="-1"/>
          <w:lang w:eastAsia="zh-CN"/>
        </w:rPr>
        <w:t xml:space="preserve"> </w:t>
      </w:r>
      <w:r>
        <w:rPr>
          <w:lang w:eastAsia="zh-CN"/>
        </w:rPr>
        <w:t>所示配置模型。</w:t>
      </w:r>
    </w:p>
    <w:p w14:paraId="1FE83457" w14:textId="77777777" w:rsidR="003E4039" w:rsidRDefault="00000000" w:rsidP="00D94D64">
      <w:pPr>
        <w:pStyle w:val="a3"/>
        <w:ind w:left="1956"/>
        <w:rPr>
          <w:rFonts w:hint="eastAsia"/>
          <w:sz w:val="20"/>
        </w:rPr>
      </w:pPr>
      <w:r>
        <w:rPr>
          <w:rFonts w:hint="eastAsia"/>
          <w:sz w:val="20"/>
        </w:rPr>
      </w:r>
      <w:r>
        <w:rPr>
          <w:sz w:val="20"/>
        </w:rPr>
        <w:pict w14:anchorId="3210AAE3">
          <v:group id="docshapegroup152" o:spid="_x0000_s2199" style="width:127.3pt;height:87.3pt;mso-position-horizontal-relative:char;mso-position-vertical-relative:line" coordsize="2546,1746">
            <v:shape id="docshape153" o:spid="_x0000_s2200" style="position:absolute;left:-1;width:2546;height:1746" coordsize="2546,1746" o:spt="100" adj="0,,0" path="m546,1263r-47,l499,1551r,1l499,1574r,1l391,1575r,-1l499,1574r,-22l391,1552r,-1l391,1284r,l391,1240r-23,l368,1240r-155,l189,1240r,44l189,1575r47,l236,1284r108,l344,1551r,45l368,1596r155,l523,1596r23,l546,1552r-23,l523,1551r23,l546,1263xm591,353l551,332r-6,9l542,346r-4,3l535,353r-4,4l528,360r-4,3l519,366r-10,6l504,374r-6,2l493,377r-6,1l482,378r-6,l470,378r-6,-1l458,376r-6,-2l446,372r-6,-3l434,366r-6,-3l423,359r-6,-4l411,351r-5,-5l400,341r-5,-6l389,329r-4,-5l380,319r-5,-5l370,309r-5,-4l355,297r-5,-4l340,287r-11,-6l324,279r-5,-2l313,274r-10,-3l297,270r-5,-2l287,267r-6,l276,266r-6,l265,266r-11,l243,268r-6,1l232,270r-5,2l222,274r-6,2l206,280r-5,3l196,286r-5,3l186,292r-5,4l176,299r-9,8l163,311r-5,5l150,325r-4,5l182,355r4,-4l189,347r3,-3l199,337r3,-3l209,328r4,-2l216,324r4,-2l223,320r3,-2l230,316r3,-1l240,312r7,-2l251,309r3,l258,309r3,-1l265,308r4,l276,309r4,l287,311r4,1l298,314r3,2l305,317r4,2l312,321r4,2l319,325r4,2l327,330r4,3l335,337r4,3l343,344r3,3l350,352r4,4l361,363r7,7l374,377r8,6l389,389r8,5l404,399r8,4l416,405r4,2l425,409r4,2l434,413r4,1l443,416r4,1l452,418r4,1l461,419r9,1l474,421r9,l488,420r9,-1l502,419r9,-2l515,415r4,-1l523,412r5,-2l532,408r4,-2l540,404r4,-3l548,399r4,-3l558,392r5,-5l568,382r5,-5l578,371r4,-5l591,353xm2545,342l2329,231r,90l1998,321r,-271l1976,50r,l1998,50r,-42l1976,8r,l1953,8r,42l1953,50r,271l1755,321r,42l1953,363r,270l1953,634r-628,l1325,633r,-270l1535,363r,-21l1535,342r,21l1543,363r6,-4l1535,342r,-21l1535,342r14,17l1602,321,1741,221r-27,-33l1527,321r-202,l1325,50r,l1953,50r,-42l1302,8r-23,l1279,50r,286l1074,231r,90l735,321r-1,-5l734,308r-3,-18l728,274r-2,-8l724,258r-5,-16l710,218r-7,-16l699,194r-4,-6l691,180r-3,-5l688,342r,2l688,358r-1,16l684,388r-2,16l676,424r-2,8l671,438r-2,8l666,452r-3,6l656,472r-7,12l645,492r-3,6l638,504r-9,12l624,522r-4,4l610,538r-11,10l594,554r-11,10l571,572r-6,6l559,582r-6,4l547,590r-7,4l534,598r-7,4l520,604r-13,8l499,614r-7,4l478,622r-8,4l455,630r-15,4l424,636r-8,2l409,638r-17,2l368,640r-25,l327,638r-8,l311,636r-16,-2l280,630r-15,-4l258,622r-8,-2l243,618r-7,-4l229,612r-7,-4l215,604r-7,-2l189,590,170,578r-6,-6l158,568,147,558r-6,-4l136,548,126,538,116,526r-5,-4l106,516,98,504r-4,-6l90,492r-4,-8l79,472,72,458r-3,-6l67,446r-3,-8l59,424,56,410r-2,-8l52,396r-1,-8l50,380,48,366r,-8l47,352r,-18l48,328r,-8l50,306r1,-8l52,290r2,-6l56,276r3,-14l62,254r5,-14l69,234r3,-6l79,214r7,-12l94,188r4,-6l106,170r5,-4l116,160r10,-12l131,142r10,-10l153,122r11,-8l170,108,195,92r7,-4l208,84r7,-2l222,78r7,-4l236,72r7,-4l250,66r15,-6l288,54r7,-2l303,52r16,-4l335,46r33,l368,46r33,l416,48r16,4l440,52r30,8l485,66r7,2l499,72r8,2l520,82r7,2l547,96r18,12l571,114r12,8l594,132r5,6l610,148r10,12l624,164r5,6l638,182r4,6l645,194r4,8l656,214r7,14l666,234r5,14l674,254r6,22l682,284r2,14l687,312r1,16l688,342r,-167l687,172r-5,-6l677,158r-9,-12l662,138,651,126r-5,-6l634,108r-7,-6l621,96,608,84r-7,-4l595,74r-8,-4l580,64r-7,-4l566,54r-8,-4l551,46,527,34r-8,-2l502,24r-8,-2l486,18,433,6r-9,l405,2r-18,l368,r,l349,2r-19,l321,4,303,6,250,18r-9,4l233,24r-16,8l208,34,185,46r-8,4l170,56r-15,8l148,70r-7,4l134,80r-7,4l114,96r-6,6l96,114r-6,6l84,126,73,138r-5,8l63,152r-5,8l49,172r-5,8l36,194r-4,8l25,218r-6,16l14,250r-3,8l9,266r-2,8l4,290,3,300r-1,8l1,316,,326r,8l,352r,8l1,370r1,8l4,396r3,16l9,420r2,8l16,444r9,24l32,484r4,6l44,506r5,8l58,528r10,12l73,548r5,6l96,572r6,6l108,584r6,6l127,602r14,10l155,622r7,4l170,632r23,12l208,652r9,2l233,662r8,2l250,668r62,14l330,684r38,l405,684r19,-2l486,668r8,-4l502,662r17,-8l527,652r24,-12l558,636r8,-4l573,626r29,-20l608,602r7,-6l621,590r7,-6l646,566r5,-6l662,548r6,-8l677,528r5,-8l691,506r8,-16l703,484r7,-16l719,444r5,-16l726,420r2,-8l731,396r3,-18l734,370r1,-7l1074,363r,90l1279,348r,285l1279,676r23,l1621,676,1507,869r96,l1603,1397r-876,l727,1119r,-1l727,1076r-22,l705,1076r-23,l682,1097r,l682,1119r,584l54,1703r,-584l682,1119r,-22l54,1097r,l682,1097r,-21l31,1076r-23,l8,1118r,585l8,1746r23,l705,1746r,-1l727,1745r,-42l727,1703r,-264l1626,1439r23,l1649,1418r,l1649,869r96,l1631,676r345,l1976,676r22,l1998,634r-22,l1976,633r22,l1998,363r331,l2329,453,2545,342xe" fillcolor="#1f1a17" stroked="f">
              <v:stroke joinstyle="round"/>
              <v:formulas/>
              <v:path arrowok="t" o:connecttype="segments"/>
            </v:shape>
            <w10:anchorlock/>
          </v:group>
        </w:pict>
      </w:r>
    </w:p>
    <w:p w14:paraId="2A2CA2F5" w14:textId="77777777" w:rsidR="003E4039" w:rsidRDefault="003E4039" w:rsidP="00D94D64">
      <w:pPr>
        <w:pStyle w:val="a3"/>
        <w:spacing w:before="9"/>
        <w:rPr>
          <w:rFonts w:hint="eastAsia"/>
          <w:sz w:val="20"/>
        </w:rPr>
      </w:pPr>
    </w:p>
    <w:p w14:paraId="0D745112" w14:textId="77777777" w:rsidR="003E4039" w:rsidRDefault="003E4039" w:rsidP="00D94D64">
      <w:pPr>
        <w:rPr>
          <w:rFonts w:hint="eastAsia"/>
          <w:sz w:val="20"/>
        </w:rPr>
        <w:sectPr w:rsidR="003E4039" w:rsidSect="002B23F2">
          <w:pgSz w:w="11910" w:h="16840"/>
          <w:pgMar w:top="1580" w:right="420" w:bottom="1440" w:left="1680" w:header="0" w:footer="1198" w:gutter="0"/>
          <w:cols w:space="720"/>
        </w:sectPr>
      </w:pPr>
    </w:p>
    <w:p w14:paraId="4256DEA1" w14:textId="77777777" w:rsidR="003E4039" w:rsidRDefault="00000000" w:rsidP="00D94D64">
      <w:pPr>
        <w:pStyle w:val="a3"/>
        <w:tabs>
          <w:tab w:val="left" w:pos="2504"/>
        </w:tabs>
        <w:spacing w:before="78"/>
        <w:ind w:left="1925"/>
        <w:rPr>
          <w:rFonts w:ascii="宋体" w:eastAsia="宋体" w:hint="eastAsia"/>
          <w:lang w:eastAsia="zh-CN"/>
        </w:rPr>
      </w:pPr>
      <w:r>
        <w:rPr>
          <w:rFonts w:hint="eastAsia"/>
        </w:rPr>
        <w:pict w14:anchorId="44788DB9">
          <v:group id="docshapegroup154" o:spid="_x0000_s2201" style="position:absolute;left:0;text-align:left;margin-left:116.25pt;margin-top:23.85pt;width:362.9pt;height:160.6pt;z-index:-251644416;mso-position-horizontal-relative:page" coordorigin="2326,478" coordsize="7258,3212">
            <v:shape id="docshape155" o:spid="_x0000_s2202" type="#_x0000_t75" style="position:absolute;left:7177;top:558;width:150;height:124">
              <v:imagedata r:id="rId58" o:title=""/>
            </v:shape>
            <v:shape id="docshape156" o:spid="_x0000_s2203" type="#_x0000_t75" style="position:absolute;left:7358;top:558;width:108;height:125">
              <v:imagedata r:id="rId59" o:title=""/>
            </v:shape>
            <v:shape id="docshape157" o:spid="_x0000_s2204" type="#_x0000_t75" style="position:absolute;left:7497;top:558;width:219;height:124">
              <v:imagedata r:id="rId60" o:title=""/>
            </v:shape>
            <v:shape id="docshape158" o:spid="_x0000_s2205" type="#_x0000_t75" style="position:absolute;left:7746;top:558;width:494;height:124">
              <v:imagedata r:id="rId61" o:title=""/>
            </v:shape>
            <v:shape id="docshape159" o:spid="_x0000_s2206" style="position:absolute;left:7120;top:3122;width:93;height:99" coordorigin="7121,3122" coordsize="93,99" path="m7214,3122r-15,l7167,3169r-32,-47l7121,3122r40,58l7161,3221r12,l7173,3180r41,-58xe" fillcolor="#1f1a17" stroked="f">
              <v:path arrowok="t"/>
            </v:shape>
            <v:shape id="docshape160" o:spid="_x0000_s2207" type="#_x0000_t75" style="position:absolute;left:7271;top:3121;width:195;height:101">
              <v:imagedata r:id="rId62" o:title=""/>
            </v:shape>
            <v:shape id="docshape161" o:spid="_x0000_s2208" style="position:absolute;left:6925;top:477;width:1555;height:2824" coordorigin="6925,478" coordsize="1555,2824" o:spt="100" adj="0,,0" path="m7215,2712r-37,-51l7213,2613r-15,l7168,2655r-31,-42l7122,2613r36,48l7119,2712r15,l7168,2667r33,45l7215,2712xm8051,3222r-38,-37l8045,3153r-14,l8004,3180r-5,l7999,3123r-11,l7988,3222r11,l7999,3189r5,l8036,3222r15,xm8148,3222r-37,-51l8146,3123r-15,l8101,3166r-31,-43l8055,3123r36,48l8052,3222r15,l8101,3177r33,45l8148,3222xm8244,3123r-14,l8197,3170r-31,-47l8152,3123r39,58l8191,3222r12,l8203,3181r41,-58xm8480,478r-11,l8469,478r-10,l8459,487r,1l8459,497r,2785l8459,3282r-1513,l6946,3282r,-2785l8459,497r,-9l6946,488r,-1l8459,487r,-9l6936,478r-11,l6925,497r,2785l6925,3301r11,l8469,3301r,1l8480,3302r,-20l8469,3282r,l8480,3282r,-2785l8480,497r,-19xe" fillcolor="#1f1a17" stroked="f">
              <v:stroke joinstyle="round"/>
              <v:formulas/>
              <v:path arrowok="t" o:connecttype="segments"/>
            </v:shape>
            <v:shape id="docshape162" o:spid="_x0000_s2209" type="#_x0000_t75" style="position:absolute;left:7273;top:2612;width:195;height:101">
              <v:imagedata r:id="rId63" o:title=""/>
            </v:shape>
            <v:shape id="docshape163" o:spid="_x0000_s2210" type="#_x0000_t75" style="position:absolute;left:7137;top:2775;width:312;height:286">
              <v:imagedata r:id="rId64" o:title=""/>
            </v:shape>
            <v:shape id="docshape164" o:spid="_x0000_s2211" type="#_x0000_t75" style="position:absolute;left:7137;top:2261;width:312;height:286">
              <v:imagedata r:id="rId65" o:title=""/>
            </v:shape>
            <v:shape id="docshape165" o:spid="_x0000_s2212" type="#_x0000_t75" style="position:absolute;left:7955;top:2775;width:312;height:286">
              <v:imagedata r:id="rId66" o:title=""/>
            </v:shape>
            <v:shape id="docshape166" o:spid="_x0000_s2213" style="position:absolute;left:2325;top:1502;width:7258;height:2188" coordorigin="2326,1502" coordsize="7258,2188" o:spt="100" adj="0,,0" path="m7286,2396r-1463,l5823,2416r1463,l7286,2396xm7299,2907r-714,l6574,2907r,19l6574,3669r,10l6574,3680r-2307,l4267,3679r2307,l6574,3669r-2307,l4267,3093r,l4267,3073r-11,l4256,3074r-376,l3880,1522r,-1l3880,1503r-10,l3870,1502r-11,l3859,1512r,l3859,1522r,1552l3526,3074r,9l3526,3093r333,l3859,3291r,10l3859,3301r-1512,l2347,3301r1512,l3859,3291r-1512,l2347,1522r1512,l3859,1512r-1512,l2347,1512r1512,l3859,1502r-1523,l2326,1502r,19l2326,3292r,19l2336,3311r1534,l3870,3310r10,l3880,3292r,-1l3880,3093r366,l4246,3670r,19l4256,3689r2329,l6585,3689r11,l6596,3670r,-1l6596,2926r,l7299,2926r,-9l7299,2916r,-9xm9584,2916r-133,-60l9451,2907r-1340,l8111,2926r1340,l9451,2977r133,-61xe" fillcolor="#1f1a17" stroked="f">
              <v:stroke joinstyle="round"/>
              <v:formulas/>
              <v:path arrowok="t" o:connecttype="segments"/>
            </v:shape>
            <v:shape id="docshape167" o:spid="_x0000_s2214" type="#_x0000_t75" style="position:absolute;left:3332;top:2257;width:379;height:101">
              <v:imagedata r:id="rId67" o:title=""/>
            </v:shape>
            <v:shape id="docshape168" o:spid="_x0000_s2215" type="#_x0000_t75" style="position:absolute;left:2647;top:1598;width:214;height:125">
              <v:imagedata r:id="rId68" o:title=""/>
            </v:shape>
            <v:shape id="docshape169" o:spid="_x0000_s2216" type="#_x0000_t75" style="position:absolute;left:2891;top:1597;width:676;height:126">
              <v:imagedata r:id="rId69" o:title=""/>
            </v:shape>
            <v:shape id="docshape170" o:spid="_x0000_s2217" style="position:absolute;left:2560;top:1761;width:1092;height:126" coordorigin="2561,1762" coordsize="1092,126" o:spt="100" adj="0,,0" path="m2673,1825r-59,l2614,1837r43,l2657,1853r,6l2656,1864r-1,2l2653,1870r-3,2l2645,1874r-3,l2630,1875r-25,l2595,1874r-6,-1l2585,1870r-3,-1l2581,1867r-3,-5l2577,1859r-1,-7l2576,1799r2,-12l2580,1783r1,-2l2583,1779r4,-2l2592,1775r6,-1l2611,1774r5,l2621,1774r7,l2634,1774r6,1l2648,1776r2,1l2653,1779r2,2l2657,1789r,10l2672,1799r,-9l2671,1781r-1,-3l2668,1775r-3,-4l2663,1769r-3,-2l2655,1765r-3,-1l2649,1763r-8,-1l2596,1762r-5,l2587,1763r-7,3l2577,1767r-6,4l2569,1774r-2,3l2563,1785r-2,9l2561,1799r,52l2561,1856r1,5l2565,1870r2,3l2569,1876r3,3l2574,1881r5,2l2587,1886r13,1l2634,1887r11,l2651,1885r3,l2659,1882r3,-1l2667,1876r1,-3l2670,1869r2,-8l2673,1852r,-27xm2779,1763r-87,l2692,1887r87,l2779,1874r-72,l2707,1829r69,l2776,1817r-69,l2707,1775r72,l2779,1763xm2921,1763r-16,l2905,1876r,l2837,1774r-8,-11l2804,1763r,124l2820,1887r,-113l2896,1887r25,l2921,1876r,-113xm3034,1763r-87,l2947,1887r87,l3034,1874r-72,l2962,1829r68,l3030,1817r-68,l2962,1775r72,l3034,1763xm3163,1795r-1,-9l3161,1779r-2,-3l3158,1775r-1,-1l3156,1772r-3,-2l3150,1768r-2,-1l3148,1801r,6l3147,1812r-1,2l3143,1819r-2,1l3139,1822r-2,1l3135,1824r-6,l3123,1825r-49,l3074,1775r54,l3131,1776r3,l3137,1776r2,1l3141,1778r2,1l3145,1781r1,2l3147,1787r1,4l3148,1795r,6l3148,1767r-1,-1l3143,1765r-4,-1l3134,1764r-5,-1l3124,1763r-65,l3059,1887r15,l3074,1837r55,l3134,1839r3,l3140,1841r2,1l3142,1844r1,1l3144,1847r1,2l3146,1854r1,5l3147,1887r15,l3162,1854r-1,-6l3159,1843r-1,-2l3156,1839r-1,-2l3154,1836r-2,-1l3149,1834r-6,-2l3140,1832r,-1l3143,1831r3,-1l3148,1829r3,-1l3153,1827r2,-1l3156,1825r2,-2l3160,1821r1,-2l3162,1814r1,-7l3163,1795xm3302,1887r-11,-26l3287,1849r-16,-39l3271,1849r-60,l3241,1774r30,75l3271,1810r-15,-36l3251,1763r-21,l3181,1887r15,l3207,1861r68,l3286,1887r16,xm3402,1763r-103,l3299,1775r44,l3343,1887r15,l3358,1775r44,l3402,1763xm3522,1806r,-8l3521,1790r,-4l3519,1782r-2,-6l3515,1774r,-1l3513,1771r-3,-2l3507,1767r,88l3506,1861r-1,2l3504,1865r-1,2l3502,1869r-3,2l3497,1873r-3,l3491,1874r-4,1l3482,1875r-6,l3469,1875r-9,l3455,1875r-4,l3448,1874r-3,l3442,1873r-3,-1l3437,1870r-2,-2l3434,1864r-2,-5l3431,1854r1,-56l3432,1794r,-4l3433,1788r2,-5l3436,1781r1,-2l3439,1778r2,-1l3445,1776r5,-1l3456,1774r7,l3469,1774r3,l3484,1774r4,1l3492,1776r4,l3499,1778r2,2l3502,1782r2,1l3504,1785r1,3l3507,1794r,61l3507,1767r-3,-1l3499,1764r-3,l3492,1763r-4,-1l3484,1762r-5,l3455,1762r-5,l3447,1763r-4,l3440,1764r-4,1l3433,1766r-3,1l3427,1769r-2,2l3423,1774r-3,4l3418,1783r-1,5l3416,1798r,56l3416,1858r1,4l3418,1866r3,7l3423,1875r5,6l3432,1883r4,2l3440,1885r5,1l3450,1887r5,l3484,1887r4,l3492,1887r3,-1l3499,1885r3,l3505,1883r3,-1l3511,1880r2,-2l3515,1875r3,-4l3520,1865r1,-4l3522,1855r,-49xm3653,1795r-1,-9l3651,1783r-1,-4l3648,1776r,-1l3647,1774r-2,-2l3642,1770r-2,-2l3638,1767r,34l3637,1807r-1,5l3636,1814r-2,3l3632,1819r-3,3l3626,1823r-2,1l3619,1824r-7,1l3564,1825r,-50l3617,1775r4,1l3623,1776r3,l3629,1777r2,1l3632,1779r2,2l3636,1783r1,4l3637,1791r1,4l3638,1801r,-34l3636,1766r-4,-1l3628,1764r-4,l3619,1763r-6,l3548,1763r,124l3563,1887r,-50l3619,1837r5,2l3626,1839r2,1l3629,1841r2,1l3632,1844r1,1l3634,1847r1,2l3636,1854r,5l3636,1887r15,l3651,1854r,-6l3649,1843r-2,-2l3646,1839r-2,-2l3643,1836r-2,-1l3638,1834r-5,-2l3630,1832r,-1l3632,1831r6,-2l3640,1828r2,-1l3645,1826r,-1l3646,1824r2,-1l3649,1821r1,-2l3651,1816r,-2l3653,1807r,-12xe" fillcolor="#1f1a17" stroked="f">
              <v:stroke joinstyle="round"/>
              <v:formulas/>
              <v:path arrowok="t" o:connecttype="segments"/>
            </v:shape>
            <v:shape id="docshape171" o:spid="_x0000_s2218" type="#_x0000_t75" style="position:absolute;left:2393;top:2773;width:281;height:101">
              <v:imagedata r:id="rId70" o:title=""/>
            </v:shape>
            <v:shape id="docshape172" o:spid="_x0000_s2219" style="position:absolute;left:2734;top:2774;width:125;height:100" coordorigin="2735,2774" coordsize="125,100" o:spt="100" adj="0,,0" path="m2746,2774r-11,l2735,2873r11,l2746,2774xm2859,2774r-12,l2847,2865r,l2795,2784r-6,-10l2770,2774r,99l2782,2873r,-89l2840,2873r19,l2859,2865r,-91xe" fillcolor="#1f1a17" stroked="f">
              <v:stroke joinstyle="round"/>
              <v:formulas/>
              <v:path arrowok="t" o:connecttype="segments"/>
            </v:shape>
            <v:shape id="docshape173" o:spid="_x0000_s2220" type="#_x0000_t75" style="position:absolute;left:3079;top:2773;width:377;height:101">
              <v:imagedata r:id="rId71" o:title=""/>
            </v:shape>
            <v:shape id="docshape174" o:spid="_x0000_s2221" type="#_x0000_t75" style="position:absolute;left:3512;top:2773;width:276;height:101">
              <v:imagedata r:id="rId72" o:title=""/>
            </v:shape>
            <v:shape id="docshape175" o:spid="_x0000_s2222" style="position:absolute;left:2856;top:1930;width:370;height:144" coordorigin="2857,1930" coordsize="370,144" path="m3227,1938r-22,l3205,2055r11,l3216,2055r-11,l3205,2064r-154,l3205,2064r,-9l3051,2054r,-104l3051,1950r,-20l3040,1930r,10l3040,1940r-10,l2878,1940r,l3040,1940r,-10l2868,1930r-11,l2857,1950r,114l2878,2064r,-114l3030,1950r,105l3030,2055r,9l3030,2074r10,l3040,2064r,10l3216,2074r10,l3226,2055r1,l3227,1938xe" fillcolor="#1f1a17" stroked="f">
              <v:path arrowok="t"/>
            </v:shape>
            <v:shape id="docshape176" o:spid="_x0000_s2223" type="#_x0000_t75" style="position:absolute;left:2858;top:2116;width:367;height:146">
              <v:imagedata r:id="rId73" o:title=""/>
            </v:shape>
            <v:shape id="docshape177" o:spid="_x0000_s2224" type="#_x0000_t75" style="position:absolute;left:3355;top:2935;width:312;height:286">
              <v:imagedata r:id="rId74" o:title=""/>
            </v:shape>
            <v:shape id="docshape178" o:spid="_x0000_s2225" style="position:absolute;left:2540;top:2936;width:308;height:282" coordorigin="2540,2937" coordsize="308,282" path="m2694,2937r-60,11l2575,2988r-12,17l2559,3011r-19,67l2541,3092r22,59l2566,3156r48,42l2678,3218r16,l2702,3218r59,-13l2813,3167r12,-16l2829,3145r19,-67l2847,3063r-22,-58l2822,2999r-48,-42l2710,2938r-16,-1xe" fillcolor="#1f1a17" stroked="f">
              <v:path arrowok="t"/>
            </v:shape>
            <v:shape id="docshape179" o:spid="_x0000_s2226" style="position:absolute;left:2540;top:2936;width:308;height:282" coordorigin="2540,2937" coordsize="308,282" path="m2694,3218r46,-6l2747,3210r50,-28l2803,3177r22,-26l2829,3145r4,-6l2836,3132r3,-6l2841,3119r2,-6l2848,3078r,-7l2829,3011r-4,-6l2822,2999r-48,-42l2740,2944r-8,-2l2694,2937r-8,l2649,2944r-8,2l2591,2974r-6,4l2563,3005r-4,6l2541,3071r-1,7l2547,3119r3,7l2552,3132r4,7l2559,3145r4,6l2566,3156r25,26l2596,3186r53,26l2656,3214r7,2l2671,3217r7,1l2686,3218r8,e" filled="f" strokecolor="#1f1a17" strokeweight=".06869mm">
              <v:path arrowok="t"/>
            </v:shape>
            <v:rect id="docshape180" o:spid="_x0000_s2227" style="position:absolute;left:3357;top:2423;width:308;height:282" fillcolor="#1f1a17" stroked="f"/>
            <v:rect id="docshape181" o:spid="_x0000_s2228" style="position:absolute;left:3357;top:2423;width:308;height:282" filled="f" strokecolor="#1f1a17" strokeweight=".06869mm"/>
            <v:shape id="docshape182" o:spid="_x0000_s2229" style="position:absolute;left:2591;top:2983;width:206;height:188" coordorigin="2591,2984" coordsize="206,188" path="m2694,2984r-5,l2683,2984r-15,3l2612,3022r-21,56l2593,3092r32,55l2689,3171r5,l2699,3171r60,-21l2795,3097r2,-19l2795,3063r-39,-60l2699,2984r-5,xe" stroked="f">
              <v:path arrowok="t"/>
            </v:shape>
            <v:shape id="docshape183" o:spid="_x0000_s2230" style="position:absolute;left:2591;top:2471;width:1024;height:701" coordorigin="2591,2471" coordsize="1024,701" o:spt="100" adj="0,,0" path="m2694,3171r5,l2705,3171r5,l2715,3170r5,-2l2725,3167r4,-1l2734,3164r4,-2l2743,3160r4,-2l2751,3156r5,-3l2759,3150r4,-3l2766,3144r4,-3l2773,3137r3,-3l2779,3130r3,-4l2784,3122r2,-4l2789,3114r1,-4l2792,3105r1,-4l2795,3097r,-5l2796,3087r,-4l2797,3078r-1,-5l2796,3068r-1,-5l2795,3059r-2,-5l2792,3050r-2,-4l2789,3041r-3,-4l2784,3033r-2,-4l2779,3025r-3,-3l2773,3018r-3,-3l2766,3012r-3,-4l2759,3005r-3,-2l2751,3000r-4,-2l2743,2995r-5,-2l2734,2991r-5,-1l2725,2988r-5,-1l2715,2986r-5,-1l2705,2984r-6,l2694,2984r-5,l2683,2984r-5,1l2673,2986r-5,1l2663,2988r-4,2l2654,2991r-4,2l2645,2995r-4,3l2637,3000r-4,3l2629,3005r-4,3l2622,3012r-4,3l2615,3018r-3,4l2609,3025r-3,4l2604,3033r-2,4l2600,3041r-2,5l2596,3050r-1,4l2594,3059r-1,4l2592,3068r,5l2591,3078r1,5l2592,3087r1,5l2594,3097r1,4l2596,3105r2,5l2600,3114r2,4l2604,3122r2,4l2609,3130r3,4l2615,3137r3,4l2622,3144r3,3l2629,3150r4,3l2637,3156r4,2l2645,3160r5,2l2654,3164r5,2l2663,3167r5,1l2673,3170r5,1l2683,3171r6,l2694,3171t716,-512l3615,2659r,-188l3410,2471r,188xe" filled="f" strokecolor="#1f1a17" strokeweight=".06897mm">
              <v:stroke joinstyle="round"/>
              <v:formulas/>
              <v:path arrowok="t" o:connecttype="segments"/>
            </v:shape>
            <v:shape id="docshape184" o:spid="_x0000_s2231" style="position:absolute;left:3409;top:2469;width:206;height:188" coordorigin="3409,2470" coordsize="206,188" path="m3517,2470r-10,l3501,2470r-5,1l3491,2472r-58,32l3409,2559r,10l3439,2630r62,27l3517,2657r5,l3584,2630r10,-10l3597,2616r2,-4l3602,2608r2,-4l3606,2600r2,-4l3612,2582r1,-4l3614,2569r,-10l3613,2550r-1,-5l3608,2531r-2,-4l3604,2523r-2,-4l3599,2515r-2,-4l3594,2508r-3,-4l3584,2497r-56,-26l3522,2470r-5,xe" stroked="f">
              <v:path arrowok="t"/>
            </v:shape>
            <v:shape id="docshape185" o:spid="_x0000_s2232" style="position:absolute;left:3409;top:2469;width:206;height:188" coordorigin="3409,2470" coordsize="206,188" path="m3512,2657r40,-7l3556,2648r25,-15l3584,2630r3,-3l3591,2623r3,-3l3597,2616r2,-4l3602,2608r2,-4l3606,2600r2,-4l3610,2591r1,-4l3612,2582r1,-4l3614,2573r,-4l3614,2564r,-5l3614,2554r-1,-4l3612,2545r-1,-5l3610,2536r-2,-5l3606,2527r-2,-4l3602,2519r-3,-4l3597,2511r-3,-3l3591,2504r-4,-3l3584,2497r-3,-3l3577,2491r-4,-2l3569,2486r-4,-2l3528,2471r-6,-1l3517,2470r-5,l3507,2470r-6,l3496,2471r-5,1l3486,2473r-5,1l3477,2476r-22,10l3450,2489r-3,2l3443,2494r-4,3l3436,2501r-3,3l3430,2508r-3,3l3424,2515r-3,4l3419,2523r-2,4l3416,2531r-2,5l3412,2540r-1,5l3411,2550r-1,4l3409,2559r,5l3409,2569r1,4l3411,2578r,4l3412,2587r2,4l3416,2596r1,4l3419,2604r2,4l3424,2612r3,4l3430,2620r17,16l3450,2639r27,13l3481,2653r5,1l3491,2655r5,1l3501,2657r6,l3512,2657e" filled="f" strokecolor="#1f1a17" strokeweight=".06869mm">
              <v:path arrowok="t"/>
            </v:shape>
            <v:shape id="docshape186" o:spid="_x0000_s2233" style="position:absolute;left:4624;top:2018;width:1554;height:1177" coordorigin="4625,2018" coordsize="1554,1177" path="m6179,2019r-11,l6168,2018r-10,l6158,2028r,1l6158,2038r,1138l4646,3176r,-1138l6158,2038r,-9l4646,2029r,-1l6158,2028r,-10l4635,2018r-10,l4625,2037r,1140l4625,3194r10,l6168,3194r,1l6179,3195r,-18l6179,3176r,-1138l6179,2037r,-18xe" fillcolor="#1f1a17" stroked="f">
              <v:path arrowok="t"/>
            </v:shape>
            <v:shape id="docshape187" o:spid="_x0000_s2234" type="#_x0000_t75" style="position:absolute;left:4803;top:2096;width:760;height:126">
              <v:imagedata r:id="rId75" o:title=""/>
            </v:shape>
            <v:shape id="docshape188" o:spid="_x0000_s2235" type="#_x0000_t75" style="position:absolute;left:5639;top:2096;width:363;height:126">
              <v:imagedata r:id="rId76" o:title=""/>
            </v:shape>
            <v:shape id="docshape189" o:spid="_x0000_s2236" type="#_x0000_t75" style="position:absolute;left:5086;top:2355;width:375;height:101">
              <v:imagedata r:id="rId77" o:title=""/>
            </v:shape>
            <v:shape id="docshape190" o:spid="_x0000_s2237" style="position:absolute;left:5492;top:2356;width:48;height:100" coordorigin="5492,2356" coordsize="48,100" path="m5540,2356r-18,l5492,2386r8,7l5528,2365r,90l5540,2455r,-99xe" fillcolor="#1f1a17" stroked="f">
              <v:path arrowok="t"/>
            </v:shape>
            <v:shape id="docshape191" o:spid="_x0000_s2238" type="#_x0000_t75" style="position:absolute;left:5054;top:2869;width:485;height:101">
              <v:imagedata r:id="rId78" o:title=""/>
            </v:shape>
            <v:shape id="docshape192" o:spid="_x0000_s2239" style="position:absolute;left:5656;top:2779;width:309;height:282" coordorigin="5657,2779" coordsize="309,282" path="m5819,2779r-61,9l5702,2820r-36,51l5657,2920r1,14l5683,2998r48,42l5795,3060r16,1l5826,3060r64,-20l5939,2998r24,-57l5965,2920r-1,-15l5939,2841r-49,-41l5826,2780r-7,-1xe" fillcolor="#1f1a17" stroked="f">
              <v:path arrowok="t"/>
            </v:shape>
            <v:shape id="docshape193" o:spid="_x0000_s2240" style="position:absolute;left:5656;top:2779;width:309;height:282" coordorigin="5657,2779" coordsize="309,282" path="m5811,3061r38,-5l5856,3054r58,-30l5934,3004r5,-6l5942,2993r4,-6l5949,2981r15,-54l5965,2920r-1,-8l5964,2905r-1,-7l5949,2859r-3,-6l5942,2847r-3,-6l5934,2836r-5,-6l5924,2825r-5,-5l5914,2816r-5,-5l5903,2807r-61,-25l5834,2781r-8,-1l5819,2779r-8,l5803,2779r-8,1l5787,2781r-7,1l5719,2807r-11,9l5702,2820r-5,5l5692,2830r-4,6l5683,2841r-4,6l5675,2853r-3,6l5669,2865r-3,6l5664,2878r-2,7l5660,2892r-1,6l5658,2905r-1,7l5657,2920r,7l5658,2934r1,7l5660,2948r2,7l5664,2961r2,7l5669,2975r3,6l5675,2987r4,6l5683,2998r5,6l5692,3009r5,6l5702,3019r6,5l5713,3028r6,4l5725,3037r47,19l5780,3058r7,1l5795,3060r8,l5811,3061e" filled="f" strokecolor="#1f1a17" strokeweight=".06869mm">
              <v:path arrowok="t"/>
            </v:shape>
            <v:shape id="docshape194" o:spid="_x0000_s2241" type="#_x0000_t75" style="position:absolute;left:5654;top:2263;width:312;height:286">
              <v:imagedata r:id="rId79" o:title=""/>
            </v:shape>
            <v:shape id="docshape195" o:spid="_x0000_s2242" style="position:absolute;left:5711;top:2826;width:205;height:188" coordorigin="5712,2827" coordsize="205,188" path="m5820,2827r-67,18l5714,2902r-2,13l5712,2925r30,62l5799,3013r21,1l5830,3013r57,-26l5916,2930r1,-5l5917,2915r-30,-61l5825,2827r-5,xe" stroked="f">
              <v:path arrowok="t"/>
            </v:shape>
            <v:shape id="docshape196" o:spid="_x0000_s2243" style="position:absolute;left:5711;top:2826;width:205;height:188" coordorigin="5712,2827" coordsize="205,188" path="m5814,3014r26,-3l5845,3010r22,-10l5871,2998r19,-15l5893,2980r3,-4l5899,2973r3,-4l5904,2965r3,-4l5909,2957r1,-4l5912,2948r2,-4l5914,2939r1,-5l5916,2930r1,-5l5917,2920r,-5l5916,2911r-1,-5l5914,2902r,-5l5912,2893r-2,-5l5909,2884r-2,-4l5904,2876r-2,-4l5899,2868r-3,-4l5893,2861r-3,-4l5887,2854r-4,-3l5879,2848r-4,-3l5871,2843r-4,-3l5863,2838r-4,-2l5854,2834r-4,-2l5845,2831r-5,-1l5835,2829r-5,-1l5825,2827r-5,l5814,2827r-5,l5804,2827r-5,1l5793,2829r-32,11l5757,2843r-19,14l5735,2861r-3,3l5729,2868r-2,4l5724,2876r-2,4l5720,2884r-2,4l5712,2915r,5l5712,2925r8,32l5722,2961r2,4l5727,2969r2,4l5732,2976r3,4l5738,2983r4,4l5761,3000r4,3l5770,3005r4,2l5779,3008r5,2l5789,3011r4,1l5799,3013r5,1l5809,3014r5,e" filled="f" strokecolor="#1f1a17" strokeweight=".06869mm">
              <v:path arrowok="t"/>
            </v:shape>
            <v:shape id="docshape197" o:spid="_x0000_s2244" type="#_x0000_t202" style="position:absolute;left:3168;top:1241;width:920;height:189" filled="f" stroked="f">
              <v:textbox inset="0,0,0,0">
                <w:txbxContent>
                  <w:p w14:paraId="7003B706" w14:textId="77777777" w:rsidR="003E4039" w:rsidRDefault="00000000">
                    <w:pPr>
                      <w:spacing w:line="188" w:lineRule="exact"/>
                      <w:rPr>
                        <w:rFonts w:hint="eastAsia"/>
                        <w:sz w:val="18"/>
                      </w:rPr>
                    </w:pPr>
                    <w:proofErr w:type="spellStart"/>
                    <w:r>
                      <w:rPr>
                        <w:spacing w:val="-1"/>
                        <w:sz w:val="18"/>
                      </w:rPr>
                      <w:t>函数发生器</w:t>
                    </w:r>
                    <w:proofErr w:type="spellEnd"/>
                  </w:p>
                </w:txbxContent>
              </v:textbox>
            </v:shape>
            <v:shape id="docshape198" o:spid="_x0000_s2245" type="#_x0000_t202" style="position:absolute;left:5525;top:1750;width:740;height:188" filled="f" stroked="f">
              <v:textbox inset="0,0,0,0">
                <w:txbxContent>
                  <w:p w14:paraId="355B0C14" w14:textId="77777777" w:rsidR="003E4039" w:rsidRDefault="00000000">
                    <w:pPr>
                      <w:spacing w:line="188" w:lineRule="exact"/>
                      <w:rPr>
                        <w:rFonts w:hint="eastAsia"/>
                        <w:sz w:val="18"/>
                      </w:rPr>
                    </w:pPr>
                    <w:proofErr w:type="spellStart"/>
                    <w:r>
                      <w:rPr>
                        <w:sz w:val="18"/>
                      </w:rPr>
                      <w:t>模拟输出</w:t>
                    </w:r>
                    <w:proofErr w:type="spellEnd"/>
                  </w:p>
                </w:txbxContent>
              </v:textbox>
            </v:shape>
            <w10:wrap anchorx="page"/>
          </v:group>
        </w:pict>
      </w:r>
      <w:r>
        <w:rPr>
          <w:rFonts w:ascii="宋体" w:eastAsia="宋体" w:hint="eastAsia"/>
          <w:lang w:eastAsia="zh-CN"/>
        </w:rPr>
        <w:t>图</w:t>
      </w:r>
      <w:r>
        <w:rPr>
          <w:rFonts w:ascii="宋体" w:eastAsia="宋体" w:hint="eastAsia"/>
          <w:spacing w:val="-52"/>
          <w:lang w:eastAsia="zh-CN"/>
        </w:rPr>
        <w:t xml:space="preserve"> </w:t>
      </w:r>
      <w:r>
        <w:rPr>
          <w:rFonts w:ascii="Times New Roman" w:eastAsia="Times New Roman"/>
          <w:lang w:eastAsia="zh-CN"/>
        </w:rPr>
        <w:t>1</w:t>
      </w:r>
      <w:r>
        <w:rPr>
          <w:rFonts w:ascii="Times New Roman" w:eastAsia="Times New Roman"/>
          <w:lang w:eastAsia="zh-CN"/>
        </w:rPr>
        <w:tab/>
      </w:r>
      <w:r>
        <w:rPr>
          <w:rFonts w:ascii="宋体" w:eastAsia="宋体" w:hint="eastAsia"/>
          <w:lang w:eastAsia="zh-CN"/>
        </w:rPr>
        <w:t>窄脉冲采样的方块图</w:t>
      </w:r>
    </w:p>
    <w:p w14:paraId="19A79E15" w14:textId="77777777" w:rsidR="003E4039" w:rsidRDefault="003E4039" w:rsidP="00D94D64">
      <w:pPr>
        <w:pStyle w:val="a3"/>
        <w:rPr>
          <w:rFonts w:ascii="宋体" w:hint="eastAsia"/>
          <w:sz w:val="22"/>
          <w:lang w:eastAsia="zh-CN"/>
        </w:rPr>
      </w:pPr>
    </w:p>
    <w:p w14:paraId="4E684C11" w14:textId="77777777" w:rsidR="003E4039" w:rsidRDefault="003E4039" w:rsidP="00D94D64">
      <w:pPr>
        <w:pStyle w:val="a3"/>
        <w:rPr>
          <w:rFonts w:ascii="宋体" w:hint="eastAsia"/>
          <w:sz w:val="22"/>
          <w:lang w:eastAsia="zh-CN"/>
        </w:rPr>
      </w:pPr>
    </w:p>
    <w:p w14:paraId="123B0A1C" w14:textId="77777777" w:rsidR="003E4039" w:rsidRDefault="003E4039" w:rsidP="00D94D64">
      <w:pPr>
        <w:pStyle w:val="a3"/>
        <w:rPr>
          <w:rFonts w:ascii="宋体" w:hint="eastAsia"/>
          <w:sz w:val="22"/>
          <w:lang w:eastAsia="zh-CN"/>
        </w:rPr>
      </w:pPr>
    </w:p>
    <w:p w14:paraId="7DFF9728" w14:textId="77777777" w:rsidR="003E4039" w:rsidRDefault="003E4039" w:rsidP="00D94D64">
      <w:pPr>
        <w:pStyle w:val="a3"/>
        <w:rPr>
          <w:rFonts w:ascii="宋体" w:hint="eastAsia"/>
          <w:sz w:val="22"/>
          <w:lang w:eastAsia="zh-CN"/>
        </w:rPr>
      </w:pPr>
    </w:p>
    <w:p w14:paraId="5156C235" w14:textId="77777777" w:rsidR="003E4039" w:rsidRDefault="003E4039" w:rsidP="00D94D64">
      <w:pPr>
        <w:pStyle w:val="a3"/>
        <w:rPr>
          <w:rFonts w:ascii="宋体" w:hint="eastAsia"/>
          <w:sz w:val="22"/>
          <w:lang w:eastAsia="zh-CN"/>
        </w:rPr>
      </w:pPr>
    </w:p>
    <w:p w14:paraId="08653BA8" w14:textId="77777777" w:rsidR="003E4039" w:rsidRDefault="003E4039" w:rsidP="00D94D64">
      <w:pPr>
        <w:pStyle w:val="a3"/>
        <w:rPr>
          <w:rFonts w:ascii="宋体" w:hint="eastAsia"/>
          <w:sz w:val="22"/>
          <w:lang w:eastAsia="zh-CN"/>
        </w:rPr>
      </w:pPr>
    </w:p>
    <w:p w14:paraId="2EAE4BB0" w14:textId="77777777" w:rsidR="003E4039" w:rsidRDefault="003E4039" w:rsidP="00D94D64">
      <w:pPr>
        <w:pStyle w:val="a3"/>
        <w:rPr>
          <w:rFonts w:ascii="宋体" w:hint="eastAsia"/>
          <w:sz w:val="22"/>
          <w:lang w:eastAsia="zh-CN"/>
        </w:rPr>
      </w:pPr>
    </w:p>
    <w:p w14:paraId="6F9A667E" w14:textId="77777777" w:rsidR="003E4039" w:rsidRDefault="003E4039" w:rsidP="00D94D64">
      <w:pPr>
        <w:pStyle w:val="a3"/>
        <w:rPr>
          <w:rFonts w:ascii="宋体" w:hint="eastAsia"/>
          <w:sz w:val="22"/>
          <w:lang w:eastAsia="zh-CN"/>
        </w:rPr>
      </w:pPr>
    </w:p>
    <w:p w14:paraId="115ADB86" w14:textId="77777777" w:rsidR="003E4039" w:rsidRDefault="003E4039" w:rsidP="00D94D64">
      <w:pPr>
        <w:pStyle w:val="a3"/>
        <w:rPr>
          <w:rFonts w:ascii="宋体" w:hint="eastAsia"/>
          <w:sz w:val="22"/>
          <w:lang w:eastAsia="zh-CN"/>
        </w:rPr>
      </w:pPr>
    </w:p>
    <w:p w14:paraId="65A45EF2" w14:textId="77777777" w:rsidR="003E4039" w:rsidRDefault="003E4039" w:rsidP="00D94D64">
      <w:pPr>
        <w:pStyle w:val="a3"/>
        <w:rPr>
          <w:rFonts w:ascii="宋体" w:hint="eastAsia"/>
          <w:sz w:val="22"/>
          <w:lang w:eastAsia="zh-CN"/>
        </w:rPr>
      </w:pPr>
    </w:p>
    <w:p w14:paraId="6DDB5DC0" w14:textId="77777777" w:rsidR="003E4039" w:rsidRDefault="003E4039" w:rsidP="00D94D64">
      <w:pPr>
        <w:pStyle w:val="a3"/>
        <w:rPr>
          <w:rFonts w:ascii="宋体" w:hint="eastAsia"/>
          <w:sz w:val="22"/>
          <w:lang w:eastAsia="zh-CN"/>
        </w:rPr>
      </w:pPr>
    </w:p>
    <w:p w14:paraId="13A887E9" w14:textId="77777777" w:rsidR="003E4039" w:rsidRDefault="003E4039" w:rsidP="00D94D64">
      <w:pPr>
        <w:pStyle w:val="a3"/>
        <w:rPr>
          <w:rFonts w:ascii="宋体" w:hint="eastAsia"/>
          <w:sz w:val="22"/>
          <w:lang w:eastAsia="zh-CN"/>
        </w:rPr>
      </w:pPr>
    </w:p>
    <w:p w14:paraId="4372C48B" w14:textId="77777777" w:rsidR="003E4039" w:rsidRDefault="003E4039" w:rsidP="00D94D64">
      <w:pPr>
        <w:pStyle w:val="a3"/>
        <w:spacing w:before="8"/>
        <w:rPr>
          <w:rFonts w:ascii="宋体" w:hint="eastAsia"/>
          <w:sz w:val="16"/>
          <w:lang w:eastAsia="zh-CN"/>
        </w:rPr>
      </w:pPr>
    </w:p>
    <w:p w14:paraId="24EAEC9A" w14:textId="77777777" w:rsidR="003E4039" w:rsidRDefault="00000000" w:rsidP="00D94D64">
      <w:pPr>
        <w:pStyle w:val="a3"/>
        <w:tabs>
          <w:tab w:val="left" w:pos="2801"/>
        </w:tabs>
        <w:ind w:left="2223"/>
        <w:rPr>
          <w:rFonts w:ascii="宋体" w:eastAsia="宋体" w:hint="eastAsia"/>
          <w:lang w:eastAsia="zh-CN"/>
        </w:rPr>
      </w:pPr>
      <w:r>
        <w:rPr>
          <w:rFonts w:ascii="宋体" w:eastAsia="宋体" w:hint="eastAsia"/>
          <w:lang w:eastAsia="zh-CN"/>
        </w:rPr>
        <w:t>图</w:t>
      </w:r>
      <w:r>
        <w:rPr>
          <w:rFonts w:ascii="宋体" w:eastAsia="宋体" w:hint="eastAsia"/>
          <w:spacing w:val="-53"/>
          <w:lang w:eastAsia="zh-CN"/>
        </w:rPr>
        <w:t xml:space="preserve"> </w:t>
      </w:r>
      <w:r>
        <w:rPr>
          <w:rFonts w:ascii="Times New Roman" w:eastAsia="Times New Roman"/>
          <w:lang w:eastAsia="zh-CN"/>
        </w:rPr>
        <w:t>2</w:t>
      </w:r>
      <w:r>
        <w:rPr>
          <w:rFonts w:ascii="Times New Roman" w:eastAsia="Times New Roman"/>
          <w:lang w:eastAsia="zh-CN"/>
        </w:rPr>
        <w:tab/>
      </w:r>
      <w:r>
        <w:rPr>
          <w:rFonts w:ascii="宋体" w:eastAsia="宋体" w:hint="eastAsia"/>
          <w:lang w:eastAsia="zh-CN"/>
        </w:rPr>
        <w:t>窄脉冲采样</w:t>
      </w:r>
      <w:r>
        <w:rPr>
          <w:rFonts w:ascii="宋体" w:eastAsia="宋体" w:hint="eastAsia"/>
          <w:spacing w:val="50"/>
          <w:lang w:eastAsia="zh-CN"/>
        </w:rPr>
        <w:t>的</w:t>
      </w:r>
      <w:r>
        <w:rPr>
          <w:rFonts w:ascii="Times New Roman" w:eastAsia="Times New Roman"/>
          <w:lang w:eastAsia="zh-CN"/>
        </w:rPr>
        <w:t>SIGEx</w:t>
      </w:r>
      <w:r>
        <w:rPr>
          <w:rFonts w:ascii="Times New Roman" w:eastAsia="Times New Roman"/>
          <w:spacing w:val="-10"/>
          <w:lang w:eastAsia="zh-CN"/>
        </w:rPr>
        <w:t xml:space="preserve"> </w:t>
      </w:r>
      <w:r>
        <w:rPr>
          <w:rFonts w:ascii="宋体" w:eastAsia="宋体" w:hint="eastAsia"/>
          <w:lang w:eastAsia="zh-CN"/>
        </w:rPr>
        <w:t>模型</w:t>
      </w:r>
    </w:p>
    <w:p w14:paraId="63839D32" w14:textId="77777777" w:rsidR="003E4039" w:rsidRDefault="00000000" w:rsidP="00D94D64">
      <w:pPr>
        <w:spacing w:before="137"/>
        <w:ind w:left="1059"/>
        <w:rPr>
          <w:rFonts w:hint="eastAsia"/>
          <w:sz w:val="18"/>
          <w:lang w:eastAsia="zh-CN"/>
        </w:rPr>
      </w:pPr>
      <w:r>
        <w:rPr>
          <w:lang w:eastAsia="zh-CN"/>
        </w:rPr>
        <w:br w:type="column"/>
      </w:r>
      <w:r>
        <w:rPr>
          <w:sz w:val="18"/>
          <w:lang w:eastAsia="zh-CN"/>
        </w:rPr>
        <w:t>乘法器</w:t>
      </w:r>
    </w:p>
    <w:p w14:paraId="4B326B6B" w14:textId="77777777" w:rsidR="003E4039" w:rsidRDefault="00000000" w:rsidP="00D94D64">
      <w:pPr>
        <w:pStyle w:val="a3"/>
        <w:spacing w:before="10"/>
        <w:rPr>
          <w:rFonts w:hint="eastAsia"/>
          <w:lang w:eastAsia="zh-CN"/>
        </w:rPr>
      </w:pPr>
      <w:r>
        <w:rPr>
          <w:noProof/>
        </w:rPr>
        <w:drawing>
          <wp:anchor distT="0" distB="0" distL="0" distR="0" simplePos="0" relativeHeight="251622912" behindDoc="0" locked="0" layoutInCell="1" allowOverlap="1" wp14:anchorId="5FE1C214" wp14:editId="4249FD1A">
            <wp:simplePos x="0" y="0"/>
            <wp:positionH relativeFrom="page">
              <wp:posOffset>4677410</wp:posOffset>
            </wp:positionH>
            <wp:positionV relativeFrom="paragraph">
              <wp:posOffset>222250</wp:posOffset>
            </wp:positionV>
            <wp:extent cx="428625" cy="190500"/>
            <wp:effectExtent l="0" t="0" r="0" b="0"/>
            <wp:wrapTopAndBottom/>
            <wp:docPr id="71" name="image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86.png"/>
                    <pic:cNvPicPr>
                      <a:picLocks noChangeAspect="1"/>
                    </pic:cNvPicPr>
                  </pic:nvPicPr>
                  <pic:blipFill>
                    <a:blip r:embed="rId80" cstate="print"/>
                    <a:stretch>
                      <a:fillRect/>
                    </a:stretch>
                  </pic:blipFill>
                  <pic:spPr>
                    <a:xfrm>
                      <a:off x="0" y="0"/>
                      <a:ext cx="428836" cy="190500"/>
                    </a:xfrm>
                    <a:prstGeom prst="rect">
                      <a:avLst/>
                    </a:prstGeom>
                  </pic:spPr>
                </pic:pic>
              </a:graphicData>
            </a:graphic>
          </wp:anchor>
        </w:drawing>
      </w:r>
    </w:p>
    <w:p w14:paraId="684FC30F" w14:textId="77777777" w:rsidR="003E4039" w:rsidRDefault="003E4039" w:rsidP="00D94D64">
      <w:pPr>
        <w:rPr>
          <w:rFonts w:hint="eastAsia"/>
          <w:lang w:eastAsia="zh-CN"/>
        </w:rPr>
        <w:sectPr w:rsidR="003E4039" w:rsidSect="002B23F2">
          <w:type w:val="continuous"/>
          <w:pgSz w:w="11910" w:h="16840"/>
          <w:pgMar w:top="1580" w:right="420" w:bottom="280" w:left="1680" w:header="0" w:footer="1198" w:gutter="0"/>
          <w:cols w:num="2" w:space="720" w:equalWidth="0">
            <w:col w:w="5162" w:space="40"/>
            <w:col w:w="4608"/>
          </w:cols>
        </w:sectPr>
      </w:pPr>
    </w:p>
    <w:p w14:paraId="56FAF276" w14:textId="77777777" w:rsidR="003E4039" w:rsidRDefault="003E4039" w:rsidP="00D94D64">
      <w:pPr>
        <w:pStyle w:val="a3"/>
        <w:spacing w:before="9"/>
        <w:rPr>
          <w:rFonts w:hint="eastAsia"/>
          <w:sz w:val="7"/>
          <w:lang w:eastAsia="zh-CN"/>
        </w:rPr>
      </w:pPr>
    </w:p>
    <w:p w14:paraId="743474CD" w14:textId="77777777" w:rsidR="003E4039" w:rsidRDefault="00000000" w:rsidP="00D94D64">
      <w:pPr>
        <w:pStyle w:val="a3"/>
        <w:spacing w:before="52" w:line="288" w:lineRule="auto"/>
        <w:ind w:left="120" w:right="1268" w:firstLine="419"/>
        <w:rPr>
          <w:rFonts w:hint="eastAsia"/>
          <w:lang w:eastAsia="zh-CN"/>
        </w:rPr>
      </w:pPr>
      <w:r>
        <w:rPr>
          <w:lang w:eastAsia="zh-CN"/>
        </w:rPr>
        <w:t>采样信号通过函数发生器的方波输出而得，进行特殊设置使乘法器模块就像一个开关。</w:t>
      </w:r>
      <w:r>
        <w:rPr>
          <w:spacing w:val="-3"/>
          <w:lang w:eastAsia="zh-CN"/>
        </w:rPr>
        <w:t xml:space="preserve">当采样信号为非零，即 </w:t>
      </w:r>
      <w:r>
        <w:rPr>
          <w:rFonts w:ascii="Times New Roman" w:eastAsia="Times New Roman"/>
          <w:lang w:eastAsia="zh-CN"/>
        </w:rPr>
        <w:t>1V</w:t>
      </w:r>
      <w:r>
        <w:rPr>
          <w:rFonts w:ascii="Times New Roman" w:eastAsia="Times New Roman"/>
          <w:spacing w:val="-10"/>
          <w:lang w:eastAsia="zh-CN"/>
        </w:rPr>
        <w:t xml:space="preserve"> </w:t>
      </w:r>
      <w:r>
        <w:rPr>
          <w:lang w:eastAsia="zh-CN"/>
        </w:rPr>
        <w:t>时，输入正弦波通过。然而，当采样信号为零伏时，输入信号不</w:t>
      </w:r>
      <w:r>
        <w:rPr>
          <w:spacing w:val="-1"/>
          <w:lang w:eastAsia="zh-CN"/>
        </w:rPr>
        <w:t xml:space="preserve">通过，输出为 </w:t>
      </w:r>
      <w:r>
        <w:rPr>
          <w:rFonts w:ascii="Times New Roman" w:eastAsia="Times New Roman"/>
          <w:lang w:eastAsia="zh-CN"/>
        </w:rPr>
        <w:t>0V</w:t>
      </w:r>
      <w:r>
        <w:rPr>
          <w:lang w:eastAsia="zh-CN"/>
        </w:rPr>
        <w:t>。这就像是一个打开/关闭开关。</w:t>
      </w:r>
    </w:p>
    <w:p w14:paraId="1B71D7CF" w14:textId="77777777" w:rsidR="003E4039" w:rsidRPr="009217C0" w:rsidRDefault="00000000" w:rsidP="00D94D64">
      <w:pPr>
        <w:pStyle w:val="5"/>
        <w:spacing w:before="160"/>
        <w:ind w:left="540"/>
        <w:rPr>
          <w:rFonts w:hint="eastAsia"/>
          <w:b w:val="0"/>
          <w:bCs w:val="0"/>
          <w:lang w:eastAsia="zh-CN"/>
        </w:rPr>
      </w:pPr>
      <w:r w:rsidRPr="009217C0">
        <w:rPr>
          <w:b w:val="0"/>
          <w:bCs w:val="0"/>
          <w:lang w:eastAsia="zh-CN"/>
        </w:rPr>
        <w:t>设置如下：</w:t>
      </w:r>
    </w:p>
    <w:p w14:paraId="7970D313" w14:textId="77777777" w:rsidR="003E4039" w:rsidRPr="009217C0" w:rsidRDefault="00000000" w:rsidP="00D94D64">
      <w:pPr>
        <w:pStyle w:val="a3"/>
        <w:spacing w:before="63"/>
        <w:ind w:left="540"/>
        <w:rPr>
          <w:rFonts w:ascii="Times New Roman" w:eastAsia="Times New Roman"/>
          <w:lang w:eastAsia="zh-CN"/>
        </w:rPr>
      </w:pPr>
      <w:r w:rsidRPr="009217C0">
        <w:rPr>
          <w:spacing w:val="3"/>
          <w:lang w:eastAsia="zh-CN"/>
        </w:rPr>
        <w:t xml:space="preserve">函数发生器：选择方波；频率 </w:t>
      </w:r>
      <w:r w:rsidRPr="009217C0">
        <w:rPr>
          <w:rFonts w:ascii="Times New Roman" w:eastAsia="Times New Roman"/>
          <w:lang w:eastAsia="zh-CN"/>
        </w:rPr>
        <w:t>= 5000Hz</w:t>
      </w:r>
      <w:r w:rsidRPr="009217C0">
        <w:rPr>
          <w:lang w:eastAsia="zh-CN"/>
        </w:rPr>
        <w:t>；</w:t>
      </w:r>
      <w:r w:rsidRPr="009217C0">
        <w:rPr>
          <w:rFonts w:ascii="Times New Roman" w:eastAsia="Times New Roman"/>
          <w:lang w:eastAsia="zh-CN"/>
        </w:rPr>
        <w:t>1Vpp</w:t>
      </w:r>
      <w:r w:rsidRPr="009217C0">
        <w:rPr>
          <w:spacing w:val="-2"/>
          <w:lang w:eastAsia="zh-CN"/>
        </w:rPr>
        <w:t xml:space="preserve">，偏移 </w:t>
      </w:r>
      <w:r w:rsidRPr="009217C0">
        <w:rPr>
          <w:rFonts w:ascii="Times New Roman" w:eastAsia="Times New Roman"/>
          <w:lang w:eastAsia="zh-CN"/>
        </w:rPr>
        <w:t>0.50V</w:t>
      </w:r>
      <w:r w:rsidRPr="009217C0">
        <w:rPr>
          <w:spacing w:val="8"/>
          <w:lang w:eastAsia="zh-CN"/>
        </w:rPr>
        <w:t xml:space="preserve">，占空比 </w:t>
      </w:r>
      <w:r w:rsidRPr="009217C0">
        <w:rPr>
          <w:rFonts w:ascii="Times New Roman" w:eastAsia="Times New Roman"/>
          <w:spacing w:val="-1"/>
          <w:lang w:eastAsia="zh-CN"/>
        </w:rPr>
        <w:t xml:space="preserve">= </w:t>
      </w:r>
      <w:r w:rsidRPr="009217C0">
        <w:rPr>
          <w:rFonts w:ascii="Times New Roman" w:eastAsia="Times New Roman"/>
          <w:lang w:eastAsia="zh-CN"/>
        </w:rPr>
        <w:t>50%</w:t>
      </w:r>
    </w:p>
    <w:p w14:paraId="785E668D" w14:textId="77777777" w:rsidR="003E4039" w:rsidRPr="009217C0" w:rsidRDefault="00000000" w:rsidP="00D94D64">
      <w:pPr>
        <w:pStyle w:val="a3"/>
        <w:spacing w:before="63"/>
        <w:ind w:left="540"/>
        <w:rPr>
          <w:rFonts w:ascii="Times New Roman" w:eastAsia="Times New Roman"/>
          <w:lang w:eastAsia="zh-CN"/>
        </w:rPr>
      </w:pPr>
      <w:r w:rsidRPr="009217C0">
        <w:rPr>
          <w:spacing w:val="-2"/>
          <w:lang w:eastAsia="zh-CN"/>
        </w:rPr>
        <w:t xml:space="preserve">示波器：时基 </w:t>
      </w:r>
      <w:r w:rsidRPr="009217C0">
        <w:rPr>
          <w:rFonts w:ascii="Times New Roman" w:eastAsia="Times New Roman"/>
          <w:lang w:eastAsia="zh-CN"/>
        </w:rPr>
        <w:t>20ms</w:t>
      </w:r>
      <w:r w:rsidRPr="009217C0">
        <w:rPr>
          <w:lang w:eastAsia="zh-CN"/>
        </w:rPr>
        <w:t>；</w:t>
      </w:r>
      <w:r w:rsidRPr="009217C0">
        <w:rPr>
          <w:rFonts w:ascii="Times New Roman" w:eastAsia="Times New Roman"/>
          <w:lang w:eastAsia="zh-CN"/>
        </w:rPr>
        <w:t>CH0</w:t>
      </w:r>
      <w:r w:rsidRPr="009217C0">
        <w:rPr>
          <w:rFonts w:ascii="Times New Roman" w:eastAsia="Times New Roman"/>
          <w:spacing w:val="-5"/>
          <w:lang w:eastAsia="zh-CN"/>
        </w:rPr>
        <w:t xml:space="preserve"> </w:t>
      </w:r>
      <w:r w:rsidRPr="009217C0">
        <w:rPr>
          <w:lang w:eastAsia="zh-CN"/>
        </w:rPr>
        <w:t>上升沿触发；触发电平</w:t>
      </w:r>
      <w:r w:rsidRPr="009217C0">
        <w:rPr>
          <w:rFonts w:ascii="Times New Roman" w:eastAsia="Times New Roman"/>
          <w:spacing w:val="-1"/>
          <w:lang w:eastAsia="zh-CN"/>
        </w:rPr>
        <w:t xml:space="preserve">= </w:t>
      </w:r>
      <w:r w:rsidRPr="009217C0">
        <w:rPr>
          <w:rFonts w:ascii="Times New Roman" w:eastAsia="Times New Roman"/>
          <w:lang w:eastAsia="zh-CN"/>
        </w:rPr>
        <w:t>0V</w:t>
      </w:r>
    </w:p>
    <w:p w14:paraId="589129BB" w14:textId="77777777" w:rsidR="003E4039" w:rsidRPr="009217C0" w:rsidRDefault="00000000" w:rsidP="00D94D64">
      <w:pPr>
        <w:pStyle w:val="a3"/>
        <w:spacing w:before="66"/>
        <w:ind w:left="540"/>
        <w:rPr>
          <w:rFonts w:ascii="Times New Roman" w:eastAsia="Times New Roman"/>
          <w:lang w:eastAsia="zh-CN"/>
        </w:rPr>
      </w:pPr>
      <w:r w:rsidRPr="009217C0">
        <w:rPr>
          <w:spacing w:val="-1"/>
          <w:lang w:eastAsia="zh-CN"/>
        </w:rPr>
        <w:t>模拟输出</w:t>
      </w:r>
      <w:r w:rsidRPr="009217C0">
        <w:rPr>
          <w:spacing w:val="-3"/>
          <w:lang w:eastAsia="zh-CN"/>
        </w:rPr>
        <w:t>（</w:t>
      </w:r>
      <w:r w:rsidRPr="009217C0">
        <w:rPr>
          <w:rFonts w:ascii="Times New Roman" w:eastAsia="Times New Roman"/>
          <w:spacing w:val="-2"/>
          <w:lang w:eastAsia="zh-CN"/>
        </w:rPr>
        <w:t>DA</w:t>
      </w:r>
      <w:r w:rsidRPr="009217C0">
        <w:rPr>
          <w:rFonts w:ascii="Times New Roman" w:eastAsia="Times New Roman"/>
          <w:spacing w:val="1"/>
          <w:lang w:eastAsia="zh-CN"/>
        </w:rPr>
        <w:t>C</w:t>
      </w:r>
      <w:r w:rsidRPr="009217C0">
        <w:rPr>
          <w:rFonts w:ascii="Times New Roman" w:eastAsia="Times New Roman"/>
          <w:spacing w:val="-1"/>
          <w:lang w:eastAsia="zh-CN"/>
        </w:rPr>
        <w:t>-</w:t>
      </w:r>
      <w:r w:rsidRPr="009217C0">
        <w:rPr>
          <w:rFonts w:ascii="Times New Roman" w:eastAsia="Times New Roman"/>
          <w:lang w:eastAsia="zh-CN"/>
        </w:rPr>
        <w:t>1</w:t>
      </w:r>
      <w:r w:rsidRPr="009217C0">
        <w:rPr>
          <w:spacing w:val="-108"/>
          <w:lang w:eastAsia="zh-CN"/>
        </w:rPr>
        <w:t>）</w:t>
      </w:r>
      <w:r w:rsidRPr="009217C0">
        <w:rPr>
          <w:lang w:eastAsia="zh-CN"/>
        </w:rPr>
        <w:t>：</w:t>
      </w:r>
      <w:r w:rsidRPr="009217C0">
        <w:rPr>
          <w:rFonts w:ascii="Times New Roman" w:eastAsia="Times New Roman"/>
          <w:spacing w:val="-3"/>
          <w:lang w:eastAsia="zh-CN"/>
        </w:rPr>
        <w:t>4</w:t>
      </w:r>
      <w:r w:rsidRPr="009217C0">
        <w:rPr>
          <w:rFonts w:ascii="Times New Roman" w:eastAsia="Times New Roman"/>
          <w:lang w:eastAsia="zh-CN"/>
        </w:rPr>
        <w:t>V</w:t>
      </w:r>
      <w:r w:rsidRPr="009217C0">
        <w:rPr>
          <w:rFonts w:ascii="Times New Roman" w:eastAsia="Times New Roman"/>
          <w:spacing w:val="-3"/>
          <w:lang w:eastAsia="zh-CN"/>
        </w:rPr>
        <w:t>p</w:t>
      </w:r>
      <w:r w:rsidRPr="009217C0">
        <w:rPr>
          <w:rFonts w:ascii="Times New Roman" w:eastAsia="Times New Roman"/>
          <w:lang w:eastAsia="zh-CN"/>
        </w:rPr>
        <w:t xml:space="preserve">p </w:t>
      </w:r>
      <w:r w:rsidRPr="009217C0">
        <w:rPr>
          <w:spacing w:val="-3"/>
          <w:lang w:eastAsia="zh-CN"/>
        </w:rPr>
        <w:t>正弦波，频率为</w:t>
      </w:r>
      <w:r w:rsidRPr="009217C0">
        <w:rPr>
          <w:spacing w:val="-5"/>
          <w:lang w:eastAsia="zh-CN"/>
        </w:rPr>
        <w:t xml:space="preserve"> </w:t>
      </w:r>
      <w:r w:rsidRPr="009217C0">
        <w:rPr>
          <w:rFonts w:ascii="Times New Roman" w:eastAsia="Times New Roman"/>
          <w:lang w:eastAsia="zh-CN"/>
        </w:rPr>
        <w:t>5</w:t>
      </w:r>
      <w:r w:rsidRPr="009217C0">
        <w:rPr>
          <w:rFonts w:ascii="Times New Roman" w:eastAsia="Times New Roman"/>
          <w:spacing w:val="-3"/>
          <w:lang w:eastAsia="zh-CN"/>
        </w:rPr>
        <w:t>0</w:t>
      </w:r>
      <w:r w:rsidRPr="009217C0">
        <w:rPr>
          <w:rFonts w:ascii="Times New Roman" w:eastAsia="Times New Roman"/>
          <w:lang w:eastAsia="zh-CN"/>
        </w:rPr>
        <w:t>0</w:t>
      </w:r>
      <w:r w:rsidRPr="009217C0">
        <w:rPr>
          <w:rFonts w:ascii="Times New Roman" w:eastAsia="Times New Roman"/>
          <w:spacing w:val="-2"/>
          <w:lang w:eastAsia="zh-CN"/>
        </w:rPr>
        <w:t>H</w:t>
      </w:r>
      <w:r w:rsidRPr="009217C0">
        <w:rPr>
          <w:rFonts w:ascii="Times New Roman" w:eastAsia="Times New Roman"/>
          <w:lang w:eastAsia="zh-CN"/>
        </w:rPr>
        <w:t>z</w:t>
      </w:r>
    </w:p>
    <w:p w14:paraId="53FAC42C" w14:textId="77777777" w:rsidR="003E4039" w:rsidRPr="009217C0" w:rsidRDefault="00000000" w:rsidP="00D94D64">
      <w:pPr>
        <w:pStyle w:val="a3"/>
        <w:spacing w:before="63"/>
        <w:ind w:left="540"/>
        <w:jc w:val="both"/>
        <w:rPr>
          <w:rFonts w:hint="eastAsia"/>
          <w:lang w:eastAsia="zh-CN"/>
        </w:rPr>
      </w:pPr>
      <w:r w:rsidRPr="009217C0">
        <w:rPr>
          <w:spacing w:val="7"/>
          <w:lang w:eastAsia="zh-CN"/>
        </w:rPr>
        <w:t xml:space="preserve">⒒ 观察 </w:t>
      </w:r>
      <w:r w:rsidRPr="009217C0">
        <w:rPr>
          <w:rFonts w:ascii="Times New Roman" w:eastAsia="Times New Roman" w:hAnsi="Times New Roman"/>
          <w:lang w:eastAsia="zh-CN"/>
        </w:rPr>
        <w:t>CH0</w:t>
      </w:r>
      <w:r w:rsidRPr="009217C0">
        <w:rPr>
          <w:rFonts w:ascii="Times New Roman" w:eastAsia="Times New Roman" w:hAnsi="Times New Roman"/>
          <w:spacing w:val="-1"/>
          <w:lang w:eastAsia="zh-CN"/>
        </w:rPr>
        <w:t xml:space="preserve"> </w:t>
      </w:r>
      <w:r w:rsidRPr="009217C0">
        <w:rPr>
          <w:spacing w:val="-1"/>
          <w:lang w:eastAsia="zh-CN"/>
        </w:rPr>
        <w:t xml:space="preserve">的乘法器正弦波输入，以及 </w:t>
      </w:r>
      <w:r w:rsidRPr="009217C0">
        <w:rPr>
          <w:rFonts w:ascii="Times New Roman" w:eastAsia="Times New Roman" w:hAnsi="Times New Roman"/>
          <w:lang w:eastAsia="zh-CN"/>
        </w:rPr>
        <w:t>CH1</w:t>
      </w:r>
      <w:r w:rsidRPr="009217C0">
        <w:rPr>
          <w:rFonts w:ascii="Times New Roman" w:eastAsia="Times New Roman" w:hAnsi="Times New Roman"/>
          <w:spacing w:val="-3"/>
          <w:lang w:eastAsia="zh-CN"/>
        </w:rPr>
        <w:t xml:space="preserve"> </w:t>
      </w:r>
      <w:r w:rsidRPr="009217C0">
        <w:rPr>
          <w:lang w:eastAsia="zh-CN"/>
        </w:rPr>
        <w:t>的乘法器采样信号。确认与预期相符。</w:t>
      </w:r>
    </w:p>
    <w:p w14:paraId="5644B2A3" w14:textId="77777777" w:rsidR="003E4039" w:rsidRPr="009217C0" w:rsidRDefault="00000000" w:rsidP="00D94D64">
      <w:pPr>
        <w:pStyle w:val="a3"/>
        <w:spacing w:before="63" w:line="288" w:lineRule="auto"/>
        <w:ind w:left="120" w:right="1371" w:firstLine="419"/>
        <w:jc w:val="both"/>
        <w:rPr>
          <w:rFonts w:hint="eastAsia"/>
          <w:lang w:eastAsia="zh-CN"/>
        </w:rPr>
      </w:pPr>
      <w:r w:rsidRPr="009217C0">
        <w:rPr>
          <w:spacing w:val="-1"/>
          <w:lang w:eastAsia="zh-CN"/>
        </w:rPr>
        <w:t xml:space="preserve">⒓ 显示模拟输入和输出，采样率为 </w:t>
      </w:r>
      <w:r w:rsidRPr="009217C0">
        <w:rPr>
          <w:rFonts w:ascii="Times New Roman" w:eastAsia="Times New Roman" w:hAnsi="Times New Roman"/>
          <w:lang w:eastAsia="zh-CN"/>
        </w:rPr>
        <w:t>1000</w:t>
      </w:r>
      <w:r w:rsidRPr="009217C0">
        <w:rPr>
          <w:rFonts w:ascii="Times New Roman" w:eastAsia="Times New Roman" w:hAnsi="Times New Roman"/>
          <w:spacing w:val="3"/>
          <w:lang w:eastAsia="zh-CN"/>
        </w:rPr>
        <w:t xml:space="preserve"> </w:t>
      </w:r>
      <w:proofErr w:type="gramStart"/>
      <w:r w:rsidRPr="009217C0">
        <w:rPr>
          <w:lang w:eastAsia="zh-CN"/>
        </w:rPr>
        <w:t>个</w:t>
      </w:r>
      <w:proofErr w:type="gramEnd"/>
      <w:r w:rsidRPr="009217C0">
        <w:rPr>
          <w:lang w:eastAsia="zh-CN"/>
        </w:rPr>
        <w:t>样本</w:t>
      </w:r>
      <w:r w:rsidRPr="009217C0">
        <w:rPr>
          <w:rFonts w:ascii="宋体" w:eastAsia="宋体" w:hAnsi="宋体" w:hint="eastAsia"/>
          <w:lang w:eastAsia="zh-CN"/>
        </w:rPr>
        <w:t>/</w:t>
      </w:r>
      <w:r w:rsidRPr="009217C0">
        <w:rPr>
          <w:lang w:eastAsia="zh-CN"/>
        </w:rPr>
        <w:t>秒。尝试一两个其他采样率并改变占</w:t>
      </w:r>
      <w:r w:rsidRPr="009217C0">
        <w:rPr>
          <w:spacing w:val="-3"/>
          <w:lang w:eastAsia="zh-CN"/>
        </w:rPr>
        <w:t>空比设置。这些参数通过函数发生器仪器面板进行控制。由于信号之间缺乏同步，所以会发</w:t>
      </w:r>
      <w:r w:rsidRPr="009217C0">
        <w:rPr>
          <w:lang w:eastAsia="zh-CN"/>
        </w:rPr>
        <w:t>生移位。</w:t>
      </w:r>
    </w:p>
    <w:p w14:paraId="409D41D8" w14:textId="77777777" w:rsidR="003E4039" w:rsidRPr="009217C0" w:rsidRDefault="00000000" w:rsidP="00D94D64">
      <w:pPr>
        <w:spacing w:before="162" w:line="288" w:lineRule="auto"/>
        <w:ind w:left="120" w:right="1373" w:firstLine="419"/>
        <w:jc w:val="both"/>
        <w:rPr>
          <w:rFonts w:hint="eastAsia"/>
          <w:sz w:val="21"/>
          <w:lang w:eastAsia="zh-CN"/>
        </w:rPr>
      </w:pPr>
      <w:r w:rsidRPr="009217C0">
        <w:rPr>
          <w:spacing w:val="-2"/>
          <w:sz w:val="21"/>
          <w:lang w:eastAsia="zh-CN"/>
        </w:rPr>
        <w:t xml:space="preserve">⒔ 利用采样和保持，重复第 </w:t>
      </w:r>
      <w:r w:rsidRPr="009217C0">
        <w:rPr>
          <w:rFonts w:ascii="Times New Roman" w:eastAsia="Times New Roman" w:hAnsi="Times New Roman"/>
          <w:spacing w:val="-1"/>
          <w:sz w:val="21"/>
          <w:lang w:eastAsia="zh-CN"/>
        </w:rPr>
        <w:t>12</w:t>
      </w:r>
      <w:r w:rsidRPr="009217C0">
        <w:rPr>
          <w:spacing w:val="-1"/>
          <w:sz w:val="21"/>
          <w:lang w:eastAsia="zh-CN"/>
        </w:rPr>
        <w:t>，</w:t>
      </w:r>
      <w:r w:rsidRPr="009217C0">
        <w:rPr>
          <w:rFonts w:ascii="Times New Roman" w:eastAsia="Times New Roman" w:hAnsi="Times New Roman"/>
          <w:spacing w:val="-1"/>
          <w:sz w:val="21"/>
          <w:lang w:eastAsia="zh-CN"/>
        </w:rPr>
        <w:t>SIGEx</w:t>
      </w:r>
      <w:r w:rsidRPr="009217C0">
        <w:rPr>
          <w:rFonts w:ascii="Times New Roman" w:eastAsia="Times New Roman" w:hAnsi="Times New Roman"/>
          <w:spacing w:val="-7"/>
          <w:sz w:val="21"/>
          <w:lang w:eastAsia="zh-CN"/>
        </w:rPr>
        <w:t xml:space="preserve"> </w:t>
      </w:r>
      <w:r w:rsidRPr="009217C0">
        <w:rPr>
          <w:spacing w:val="-3"/>
          <w:sz w:val="21"/>
          <w:lang w:eastAsia="zh-CN"/>
        </w:rPr>
        <w:t xml:space="preserve">模型参见图 </w:t>
      </w:r>
      <w:r w:rsidRPr="009217C0">
        <w:rPr>
          <w:rFonts w:ascii="Times New Roman" w:eastAsia="Times New Roman" w:hAnsi="Times New Roman"/>
          <w:spacing w:val="-1"/>
          <w:sz w:val="21"/>
          <w:lang w:eastAsia="zh-CN"/>
        </w:rPr>
        <w:t>4</w:t>
      </w:r>
      <w:r w:rsidRPr="009217C0">
        <w:rPr>
          <w:spacing w:val="-1"/>
          <w:sz w:val="21"/>
          <w:lang w:eastAsia="zh-CN"/>
        </w:rPr>
        <w:t>（</w:t>
      </w:r>
      <w:r w:rsidRPr="009217C0">
        <w:rPr>
          <w:spacing w:val="-3"/>
          <w:sz w:val="21"/>
          <w:lang w:eastAsia="zh-CN"/>
        </w:rPr>
        <w:t xml:space="preserve">其中：可将图 </w:t>
      </w:r>
      <w:r w:rsidRPr="009217C0">
        <w:rPr>
          <w:rFonts w:ascii="Times New Roman" w:eastAsia="Times New Roman" w:hAnsi="Times New Roman"/>
          <w:sz w:val="21"/>
          <w:lang w:eastAsia="zh-CN"/>
        </w:rPr>
        <w:t>2</w:t>
      </w:r>
      <w:r w:rsidRPr="009217C0">
        <w:rPr>
          <w:rFonts w:ascii="Times New Roman" w:eastAsia="Times New Roman" w:hAnsi="Times New Roman"/>
          <w:spacing w:val="-7"/>
          <w:sz w:val="21"/>
          <w:lang w:eastAsia="zh-CN"/>
        </w:rPr>
        <w:t xml:space="preserve"> </w:t>
      </w:r>
      <w:r w:rsidRPr="009217C0">
        <w:rPr>
          <w:sz w:val="21"/>
          <w:lang w:eastAsia="zh-CN"/>
        </w:rPr>
        <w:t>中乘法器的输</w:t>
      </w:r>
      <w:r w:rsidRPr="009217C0">
        <w:rPr>
          <w:spacing w:val="-2"/>
          <w:sz w:val="21"/>
          <w:lang w:eastAsia="zh-CN"/>
        </w:rPr>
        <w:t xml:space="preserve">出代替图 </w:t>
      </w:r>
      <w:r w:rsidRPr="009217C0">
        <w:rPr>
          <w:rFonts w:ascii="Times New Roman" w:eastAsia="Times New Roman" w:hAnsi="Times New Roman"/>
          <w:sz w:val="21"/>
          <w:lang w:eastAsia="zh-CN"/>
        </w:rPr>
        <w:t>4</w:t>
      </w:r>
      <w:r w:rsidRPr="009217C0">
        <w:rPr>
          <w:rFonts w:ascii="Times New Roman" w:eastAsia="Times New Roman" w:hAnsi="Times New Roman"/>
          <w:spacing w:val="-3"/>
          <w:sz w:val="21"/>
          <w:lang w:eastAsia="zh-CN"/>
        </w:rPr>
        <w:t xml:space="preserve"> </w:t>
      </w:r>
      <w:r w:rsidRPr="009217C0">
        <w:rPr>
          <w:spacing w:val="-1"/>
          <w:sz w:val="21"/>
          <w:lang w:eastAsia="zh-CN"/>
        </w:rPr>
        <w:t xml:space="preserve">中“模拟输出”的 </w:t>
      </w:r>
      <w:r w:rsidRPr="009217C0">
        <w:rPr>
          <w:rFonts w:ascii="Times New Roman" w:eastAsia="Times New Roman" w:hAnsi="Times New Roman"/>
          <w:sz w:val="21"/>
          <w:lang w:eastAsia="zh-CN"/>
        </w:rPr>
        <w:t>DAC-1</w:t>
      </w:r>
      <w:r w:rsidRPr="009217C0">
        <w:rPr>
          <w:rFonts w:ascii="Times New Roman" w:eastAsia="Times New Roman" w:hAnsi="Times New Roman"/>
          <w:spacing w:val="-3"/>
          <w:sz w:val="21"/>
          <w:lang w:eastAsia="zh-CN"/>
        </w:rPr>
        <w:t xml:space="preserve"> </w:t>
      </w:r>
      <w:r w:rsidRPr="009217C0">
        <w:rPr>
          <w:sz w:val="21"/>
          <w:lang w:eastAsia="zh-CN"/>
        </w:rPr>
        <w:t>信号</w:t>
      </w:r>
      <w:r w:rsidRPr="009217C0">
        <w:rPr>
          <w:spacing w:val="-108"/>
          <w:sz w:val="21"/>
          <w:lang w:eastAsia="zh-CN"/>
        </w:rPr>
        <w:t>）</w:t>
      </w:r>
      <w:r w:rsidRPr="009217C0">
        <w:rPr>
          <w:spacing w:val="-1"/>
          <w:sz w:val="21"/>
          <w:lang w:eastAsia="zh-CN"/>
        </w:rPr>
        <w:t xml:space="preserve">。将结果与第 </w:t>
      </w:r>
      <w:r w:rsidRPr="009217C0">
        <w:rPr>
          <w:rFonts w:ascii="Times New Roman" w:eastAsia="Times New Roman" w:hAnsi="Times New Roman"/>
          <w:sz w:val="21"/>
          <w:lang w:eastAsia="zh-CN"/>
        </w:rPr>
        <w:t xml:space="preserve">12 </w:t>
      </w:r>
      <w:r w:rsidRPr="009217C0">
        <w:rPr>
          <w:sz w:val="21"/>
          <w:lang w:eastAsia="zh-CN"/>
        </w:rPr>
        <w:t>步进行比较。</w:t>
      </w:r>
    </w:p>
    <w:p w14:paraId="06677110" w14:textId="77777777" w:rsidR="003E4039" w:rsidRPr="009217C0" w:rsidRDefault="00000000" w:rsidP="00D94D64">
      <w:pPr>
        <w:pStyle w:val="a3"/>
        <w:ind w:left="3142"/>
        <w:rPr>
          <w:rFonts w:hint="eastAsia"/>
          <w:sz w:val="20"/>
        </w:rPr>
      </w:pPr>
      <w:r>
        <w:rPr>
          <w:rFonts w:hint="eastAsia"/>
          <w:sz w:val="20"/>
        </w:rPr>
      </w:r>
      <w:r>
        <w:rPr>
          <w:sz w:val="20"/>
        </w:rPr>
        <w:pict w14:anchorId="243DECDE">
          <v:group id="docshapegroup199" o:spid="_x0000_s2246" style="width:112.9pt;height:74.2pt;mso-position-horizontal-relative:char;mso-position-vertical-relative:line" coordsize="2258,1484">
            <v:shape id="docshape200" o:spid="_x0000_s2247" style="position:absolute;left:25;top:57;width:1748;height:1426" coordorigin="25,58" coordsize="1748,1426" path="m1773,58r-20,l1753,58r-20,l1733,713r-552,l1181,713r,-626l1733,87r,-14l1181,73r,-1l1733,72r,-14l1161,58r-20,l1141,87r,146l961,160r,62l641,222r,30l961,252r,62l1141,241r,333l961,501r,62l806,563r-20,l786,578r,664l657,1242r,-193l657,1048r,-28l637,1020r,l617,1020r,29l617,1454r,l617,1468r,1l65,1469r,-1l617,1468r,-14l65,1454r,l65,1049r552,l617,1020r-572,l25,1020r,28l25,1454r,28l45,1482r592,l637,1483r20,l657,1454r-20,l637,1454r20,l657,1271r149,l826,1271r,-14l826,593r135,l961,655r180,-73l1141,713r,30l1161,743r592,l1753,743r20,l1773,713r-20,l1753,713r20,l1773,87r,l1773,58xe" fillcolor="#1f1a17" stroked="f">
              <v:path arrowok="t"/>
            </v:shape>
            <v:shape id="docshape201" o:spid="_x0000_s2248" type="#_x0000_t75" style="position:absolute;left:128;top:184;width:391;height:108">
              <v:imagedata r:id="rId81" o:title=""/>
            </v:shape>
            <v:shape id="docshape202" o:spid="_x0000_s2249" style="position:absolute;width:2258;height:1380" coordsize="2258,1380" o:spt="100" adj="0,,0" path="m498,1148r-42,l456,1349r,l362,1349r,l362,1164r,l362,1133r-21,l341,1133r-21,l320,1148r,1l226,1149r,-1l320,1148r,-15l205,1133r-21,l184,1164r,200l226,1364r,-200l320,1164r,185l320,1379r21,l477,1379r,1l498,1380r,-31l477,1349r,l498,1349r,-201xm646,232r-1,-12l644,214r-2,-12l639,190r-1,-6l636,178r-2,-4l629,162r-3,-6l623,152r-2,-6l617,140r-3,-4l607,126r-3,-4l604,232r,12l604,248r,6l602,264r-1,6l600,274r-2,6l597,284r-2,6l594,294r-2,6l587,308r-2,6l582,318r-6,10l570,336r-6,8l560,350r-8,8l544,366r-8,8l531,376r-5,4l522,384r-10,6l507,394r-10,6l491,404r-5,2l480,410r-11,4l463,418r-6,2l451,422r-6,2l432,428r-6,2l420,432r-7,2l406,436r-6,l386,440r-6,l373,442r-14,l345,444r-22,l301,444r-14,-2l273,442r-7,-2l259,440r-13,-4l239,436r-6,-2l226,432r-6,-2l214,428r-13,-4l189,420r-12,-6l171,412r-5,-2l160,406r-5,-2l149,400r-5,-2l134,390r-10,-6l115,376r-5,-2l102,366r-8,-8l86,350r-4,-6l76,336r-7,-8l64,318r-3,-4l59,308r-3,-4l52,294,49,284r-2,-4l46,274r-1,-4l44,264,42,254r,-6l42,244r,-12l42,228r,-6l44,212r1,-6l46,202r1,-6l49,192r3,-10l54,176r5,-8l61,162r3,-4l69,148r7,-8l82,132r4,-6l94,118r8,-8l106,106r4,-2l119,96r5,-4l129,88r5,-2l139,82r10,-6l155,72r5,-2l171,64r6,-2l183,58r6,-2l195,54r6,-2l214,48r6,-2l226,44r7,-2l239,40r14,-2l259,36r14,-2l294,32r29,l323,32r29,l373,34r7,2l386,36r7,2l406,40r14,4l426,46r6,2l445,52r6,2l457,56r6,2l469,62r5,2l486,70r5,2l497,76r5,2l512,86r5,2l522,92r4,4l536,104r4,2l544,110r8,8l560,126r4,4l567,136r3,4l576,148r6,10l585,162r2,6l592,176r2,6l597,192r3,10l601,206r1,6l604,222r,6l604,232r,-110l603,120r-4,-4l595,110r-9,-10l581,96r-4,-4l567,84r-5,-6l557,74r-6,-4l546,66,534,58,522,52,503,42r-6,-4l490,36r-6,-4l477,30r-7,-4l456,22,404,8r-8,l380,4,364,2r-24,l323,r,l306,2r-24,l266,4,250,8r-15,2l205,18r-29,8l169,30r-7,2l156,36r-7,2l142,42r-12,6l124,52r-6,4l112,58r-12,8l95,70r-6,4l84,78r-5,6l69,92r-5,4l60,100r-9,10l47,116r-4,4l39,126r-7,10l28,140r-3,6l22,152r-2,4l17,162r-5,12l10,178r-2,6l5,196,3,208r-1,6l1,220,,232r,12l1,256r1,6l3,268r2,12l6,286r4,12l12,302r5,12l20,320r5,10l28,336r4,4l35,346r4,4l43,356r8,10l55,370r5,6l64,380r5,4l79,392r5,6l89,402r6,4l100,410r12,8l118,420r6,4l136,432r13,6l156,440r6,4l169,446r14,6l227,464r23,6l258,470r32,4l323,474r33,l388,470r8,l419,464r37,-10l463,452r7,-2l497,438r6,-4l510,432r6,-4l522,424r6,-4l534,418r6,-4l551,406r6,-4l567,392r5,-4l582,380r4,-4l591,370r4,-4l603,356r4,-6l610,346r4,-6l617,336r4,-6l623,324r3,-4l629,314r5,-12l636,298r3,-12l642,274r2,-12l645,256r1,-12l646,232xm2257,578l2067,501r,62l1762,563r,30l2067,593r,62l2257,578xe" fillcolor="#1f1a17" stroked="f">
              <v:stroke joinstyle="round"/>
              <v:formulas/>
              <v:path arrowok="t" o:connecttype="segments"/>
            </v:shape>
            <v:shape id="docshape203" o:spid="_x0000_s2250" type="#_x0000_t75" style="position:absolute;left:1158;top:506;width:143;height:145">
              <v:imagedata r:id="rId82" o:title=""/>
            </v:shape>
            <v:shape id="docshape204" o:spid="_x0000_s2251" type="#_x0000_t75" style="position:absolute;left:1260;top:300;width:394;height:170">
              <v:imagedata r:id="rId83" o:title=""/>
            </v:shape>
            <w10:anchorlock/>
          </v:group>
        </w:pict>
      </w:r>
    </w:p>
    <w:p w14:paraId="49691E7F" w14:textId="77777777" w:rsidR="003E4039" w:rsidRDefault="003E4039" w:rsidP="00D94D64">
      <w:pPr>
        <w:pStyle w:val="a3"/>
        <w:rPr>
          <w:rFonts w:hint="eastAsia"/>
          <w:sz w:val="18"/>
        </w:rPr>
      </w:pPr>
    </w:p>
    <w:p w14:paraId="60C3C401" w14:textId="77777777" w:rsidR="003E4039" w:rsidRDefault="00000000" w:rsidP="00D94D64">
      <w:pPr>
        <w:pStyle w:val="a3"/>
        <w:tabs>
          <w:tab w:val="left" w:pos="2619"/>
        </w:tabs>
        <w:spacing w:before="101"/>
        <w:ind w:left="2041"/>
        <w:rPr>
          <w:rFonts w:ascii="宋体" w:eastAsia="宋体" w:hint="eastAsia"/>
          <w:lang w:eastAsia="zh-CN"/>
        </w:rPr>
      </w:pPr>
      <w:r>
        <w:rPr>
          <w:rFonts w:ascii="宋体" w:eastAsia="宋体" w:hint="eastAsia"/>
          <w:lang w:eastAsia="zh-CN"/>
        </w:rPr>
        <w:t>图</w:t>
      </w:r>
      <w:r>
        <w:rPr>
          <w:rFonts w:ascii="宋体" w:eastAsia="宋体" w:hint="eastAsia"/>
          <w:spacing w:val="-53"/>
          <w:lang w:eastAsia="zh-CN"/>
        </w:rPr>
        <w:t xml:space="preserve"> </w:t>
      </w:r>
      <w:r>
        <w:rPr>
          <w:rFonts w:ascii="Times New Roman" w:eastAsia="Times New Roman"/>
          <w:lang w:eastAsia="zh-CN"/>
        </w:rPr>
        <w:t>3</w:t>
      </w:r>
      <w:r>
        <w:rPr>
          <w:rFonts w:ascii="Times New Roman" w:eastAsia="Times New Roman"/>
          <w:lang w:eastAsia="zh-CN"/>
        </w:rPr>
        <w:tab/>
      </w:r>
      <w:r>
        <w:rPr>
          <w:rFonts w:ascii="宋体" w:eastAsia="宋体" w:hint="eastAsia"/>
          <w:lang w:eastAsia="zh-CN"/>
        </w:rPr>
        <w:t>全宽度脉冲采样方块图（使用采样</w:t>
      </w:r>
      <w:r>
        <w:rPr>
          <w:rFonts w:ascii="Comic Sans MS" w:eastAsia="Comic Sans MS"/>
          <w:lang w:eastAsia="zh-CN"/>
        </w:rPr>
        <w:t>/</w:t>
      </w:r>
      <w:r>
        <w:rPr>
          <w:rFonts w:ascii="宋体" w:eastAsia="宋体" w:hint="eastAsia"/>
          <w:lang w:eastAsia="zh-CN"/>
        </w:rPr>
        <w:t>保持）</w:t>
      </w:r>
    </w:p>
    <w:p w14:paraId="51433A58" w14:textId="77777777" w:rsidR="003E4039" w:rsidRDefault="003E4039" w:rsidP="00D94D64">
      <w:pPr>
        <w:pStyle w:val="a3"/>
        <w:spacing w:before="6"/>
        <w:rPr>
          <w:rFonts w:ascii="宋体" w:hint="eastAsia"/>
          <w:sz w:val="19"/>
          <w:lang w:eastAsia="zh-CN"/>
        </w:rPr>
      </w:pPr>
    </w:p>
    <w:p w14:paraId="1B2235F6" w14:textId="77777777" w:rsidR="003E4039" w:rsidRDefault="00000000" w:rsidP="00D94D64">
      <w:pPr>
        <w:spacing w:before="59" w:after="4"/>
        <w:ind w:left="1373"/>
        <w:rPr>
          <w:rFonts w:hint="eastAsia"/>
          <w:sz w:val="18"/>
        </w:rPr>
      </w:pPr>
      <w:proofErr w:type="spellStart"/>
      <w:r>
        <w:rPr>
          <w:sz w:val="18"/>
        </w:rPr>
        <w:t>函数发生器</w:t>
      </w:r>
      <w:proofErr w:type="spellEnd"/>
    </w:p>
    <w:p w14:paraId="0A7CD8BD" w14:textId="77777777" w:rsidR="003E4039" w:rsidRDefault="00000000" w:rsidP="00D94D64">
      <w:pPr>
        <w:pStyle w:val="a3"/>
        <w:ind w:left="451"/>
        <w:rPr>
          <w:rFonts w:hint="eastAsia"/>
          <w:sz w:val="20"/>
        </w:rPr>
      </w:pPr>
      <w:r>
        <w:rPr>
          <w:rFonts w:hint="eastAsia"/>
          <w:sz w:val="20"/>
        </w:rPr>
      </w:r>
      <w:r>
        <w:rPr>
          <w:sz w:val="20"/>
        </w:rPr>
        <w:pict w14:anchorId="1245F7F2">
          <v:group id="docshapegroup205" o:spid="_x0000_s2252" style="width:382.15pt;height:129.65pt;mso-position-horizontal-relative:char;mso-position-vertical-relative:line" coordsize="7643,2593">
            <v:shape id="docshape206" o:spid="_x0000_s2253" style="position:absolute;left:-1;width:5407;height:2593" coordsize="5407,2593" o:spt="100" adj="0,,0" path="m5392,1060r-1590,l3802,1083r1590,l5392,1060xm5407,1693r-777,l4618,1693r,22l4618,2568r,1l2110,2569r,-1l2110,1281r-11,l2099,1281r11,l2110,1257r-11,l2099,1257r-410,l1689,24r-11,l1678,23r11,l1689,1r-11,l1678,r-11,l1667,12r,l1667,23r,1l1667,1257r-384,l1283,1269r,12l1667,1281r,839l22,2120,22,24r,-1l1667,23r,-11l22,12r,l1667,12r,-12l11,,,,,24,,2120r,22l11,2142r1667,l1678,2143r11,l1689,2120r,l1689,1281r398,l2087,2568r,24l2099,2592r2531,l4630,2592r12,l4642,2569r-12,l4630,2568r12,l4642,1715r765,l5407,1705r,-1l5407,1693xe" fillcolor="#1f1a17" stroked="f">
              <v:stroke joinstyle="round"/>
              <v:formulas/>
              <v:path arrowok="t" o:connecttype="segments"/>
            </v:shape>
            <v:shape id="docshape207" o:spid="_x0000_s2254" type="#_x0000_t75" style="position:absolute;left:1093;top:895;width:412;height:120">
              <v:imagedata r:id="rId84" o:title=""/>
            </v:shape>
            <v:shape id="docshape208" o:spid="_x0000_s2255" type="#_x0000_t75" style="position:absolute;left:349;top:113;width:233;height:148">
              <v:imagedata r:id="rId85" o:title=""/>
            </v:shape>
            <v:shape id="docshape209" o:spid="_x0000_s2256" type="#_x0000_t75" style="position:absolute;left:615;top:112;width:735;height:149">
              <v:imagedata r:id="rId86" o:title=""/>
            </v:shape>
            <v:shape id="docshape210" o:spid="_x0000_s2257" style="position:absolute;left:255;top:307;width:1188;height:149" coordorigin="255,308" coordsize="1188,149" o:spt="100" adj="0,,0" path="m376,341r-1,-11l374,326r-3,-5l368,318r-5,-4l361,313r-7,-3l351,309r-9,-1l293,308r-5,l284,309r-8,3l273,314r-4,2l267,319r-5,7l260,330r-2,5l256,345r-1,13l255,406r1,14l257,426r3,9l262,440r2,3l267,446r2,2l275,452r3,1l284,455r10,1l298,456r4,1l330,457r5,-1l340,456r7,-1l353,454r4,-1l360,452r5,-4l370,443r2,-4l375,431r1,-5l376,421r,-6l376,382r-63,l313,397r47,l360,415r,8l359,429r-2,5l354,437r-2,1l347,440r-4,1l336,442r-5,l322,442r-5,l312,442r-8,l292,441r-6,-2l283,438r-4,-4l277,432r-1,-2l274,426r-1,-3l272,415r,-63l274,338r1,-3l276,332r2,-2l280,328r2,-2l289,324r6,-1l306,323r4,-1l324,322r4,1l342,323r5,1l352,325r4,3l357,331r2,4l360,340r,12l376,352r,-11xm492,309r-94,l398,455r94,l492,441r-78,l414,387r75,l489,374r-75,l414,324r78,l492,309xm647,309r-17,l630,443r,l547,309r-27,l520,455r16,l536,323r1,l619,455r28,l647,309xm769,309r-94,l675,455r94,l769,441r-78,l691,387r75,l766,374r-75,l691,324r78,l769,309xm910,347r,-5l909,337r-1,-4l907,329r-2,-5l904,322r-5,-5l896,315r-2,-1l894,362r-1,5l891,372r-1,2l888,375r-2,2l884,379r-2,1l879,381r-6,1l814,382r,-58l872,324r3,l878,325r3,l884,326r2,1l888,329r2,1l892,334r1,3l893,342r1,20l894,314r-2,-1l888,312r-9,-2l873,309r-76,l797,455r16,l813,397r60,l879,399r2,1l885,402r1,1l888,405r1,2l890,409r,2l892,416r,39l909,455r,-39l908,410r-1,-3l906,403r-4,-4l901,397r-1,-1l897,394r-2,-1l892,392r-4,-1l885,390r,l888,389r3,l894,388r3,-2l899,385r4,-3l905,380r1,-2l907,375r1,-3l909,369r1,-7l910,347xm1061,455r-11,-30l1044,411r-17,-45l1027,411r-65,l994,323r33,88l1027,366r-16,-43l1006,309r-24,l929,455r17,l958,425r74,l1044,455r17,xm1170,309r-112,l1058,324r47,l1105,455r17,l1122,324r48,l1170,309xm1300,351r,-8l1299,337r-2,-5l1296,328r-1,-3l1294,323r-1,-1l1292,322r-2,-3l1287,316r-3,-2l1284,411r-1,7l1282,425r-1,3l1280,433r-2,2l1273,439r-3,1l1267,441r-5,1l1257,442r-29,l1224,442r-5,-1l1216,440r-3,-1l1210,438r-2,-2l1206,433r-2,-4l1203,423r-1,-6l1202,351r,-6l1203,342r,-4l1204,335r2,-3l1208,328r2,-1l1212,326r5,-2l1222,323r6,l1236,322r6,l1246,323r13,l1263,323r5,1l1271,325r4,2l1277,329r2,2l1280,334r1,2l1282,339r1,7l1284,351r,60l1284,314r-4,-2l1276,311r-4,-1l1268,309r-5,-1l1259,308r-5,l1227,308r-4,l1218,309r-3,l1211,310r-4,1l1204,313r-4,1l1197,316r-2,3l1192,322r-3,5l1187,333r-1,5l1185,351r,67l1185,422r1,5l1187,431r2,5l1190,439r3,3l1195,445r3,3l1202,451r4,2l1211,454r5,1l1222,456r5,1l1255,457r4,-1l1263,456r4,l1271,455r4,-1l1278,453r4,-1l1285,450r3,-2l1291,445r2,-3l1294,440r2,-5l1297,433r1,-3l1299,426r1,-4l1300,418r,-67xm1442,347r-1,-10l1441,333r-2,-4l1438,325r-1,-1l1436,322r-2,-2l1431,317r-3,-2l1426,314r,29l1426,362r-1,5l1423,372r-1,2l1420,375r-1,2l1416,379r-2,1l1411,381r-6,1l1346,382r,-58l1404,324r3,l1410,325r3,l1416,326r3,1l1420,329r2,1l1424,334r1,3l1426,343r,-29l1424,313r-4,-1l1411,310r-6,-1l1329,309r,146l1345,455r,-58l1405,397r6,2l1413,400r4,2l1419,403r1,2l1421,407r1,2l1422,411r2,5l1424,455r17,l1441,416r-1,-6l1439,407r-1,-4l1436,401r-2,-2l1433,397r-1,-1l1430,394r-3,-1l1424,392r-4,-1l1417,390r,l1420,389r3,l1426,388r3,-2l1431,385r2,-1l1435,382r2,-2l1438,378r2,-3l1441,372r,-3l1442,362r,-15xe" fillcolor="#1f1a17" stroked="f">
              <v:stroke joinstyle="round"/>
              <v:formulas/>
              <v:path arrowok="t" o:connecttype="segments"/>
            </v:shape>
            <v:shape id="docshape211" o:spid="_x0000_s2258" type="#_x0000_t75" style="position:absolute;left:73;top:1507;width:305;height:120">
              <v:imagedata r:id="rId87" o:title=""/>
            </v:shape>
            <v:shape id="docshape212" o:spid="_x0000_s2259" style="position:absolute;left:444;top:1508;width:136;height:118" coordorigin="444,1508" coordsize="136,118" o:spt="100" adj="0,,0" path="m457,1508r-13,l444,1625r13,l457,1508xm579,1508r-13,l566,1615r,l504,1508r-21,l483,1625r12,l495,1519r1,l559,1625r20,l579,1508xe" fillcolor="#1f1a17" stroked="f">
              <v:stroke joinstyle="round"/>
              <v:formulas/>
              <v:path arrowok="t" o:connecttype="segments"/>
            </v:shape>
            <v:shape id="docshape213" o:spid="_x0000_s2260" type="#_x0000_t75" style="position:absolute;left:819;top:1507;width:410;height:120">
              <v:imagedata r:id="rId88" o:title=""/>
            </v:shape>
            <v:shape id="docshape214" o:spid="_x0000_s2261" type="#_x0000_t75" style="position:absolute;left:1289;top:1507;width:300;height:120">
              <v:imagedata r:id="rId89" o:title=""/>
            </v:shape>
            <v:shape id="docshape215" o:spid="_x0000_s2262" style="position:absolute;left:576;top:507;width:402;height:173" coordorigin="577,507" coordsize="402,173" path="m979,518r-23,l956,654r-1,l955,656r,10l955,668r,-2l955,656r-158,l797,654r-9,l788,531r1,l789,507r-1,l788,654r,l788,656r,-2l788,654r,-147l777,507r,1l777,666r,2l776,668r,-2l776,654r1,12l777,508r-12,l765,525r,5l765,525r,-17l588,508r-11,l577,530r,138l600,668r,-137l765,531r,123l765,654r,24l929,678r,2l967,680r,-12l967,680r12,l979,656r,-2l979,654r,-136xe" fillcolor="#1f1a17" stroked="f">
              <v:path arrowok="t"/>
            </v:shape>
            <v:shape id="docshape216" o:spid="_x0000_s2263" type="#_x0000_t75" style="position:absolute;left:578;top:728;width:399;height:173">
              <v:imagedata r:id="rId90" o:title=""/>
            </v:shape>
            <v:shape id="docshape217" o:spid="_x0000_s2264" style="position:absolute;left:1121;top:1700;width:335;height:334" coordorigin="1122,1700" coordsize="335,334" path="m1289,1700r-65,14l1165,1755r-33,55l1122,1859r,17l1142,1947r47,54l1248,2029r8,1l1264,2032r8,1l1289,2034r17,-1l1314,2032r9,-2l1331,2029r65,-33l1436,1947r20,-71l1456,1859r-16,-64l1401,1744r-62,-36l1306,1701r-17,-1xe" fillcolor="#1f1a17" stroked="f">
              <v:path arrowok="t"/>
            </v:shape>
            <v:shape id="docshape218" o:spid="_x0000_s2265" style="position:absolute;left:1121;top:1700;width:335;height:334" coordorigin="1122,1700" coordsize="335,334" path="m1289,2034r9,l1306,2033r8,-1l1323,2030r8,-1l1339,2027r7,-3l1354,2021r8,-3l1401,1990r6,-5l1443,1932r6,-15l1451,1909r2,-8l1454,1893r1,-9l1456,1876r,-9l1456,1859r-1,-9l1454,1842r-1,-8l1451,1826r-2,-8l1446,1810r-33,-55l1407,1750r-6,-6l1396,1739r-7,-5l1383,1729r-37,-18l1339,1708r-41,-7l1289,1700r-8,1l1272,1701r-8,1l1203,1725r-32,25l1165,1755r-33,55l1130,1818r-3,8l1125,1834r-1,8l1123,1850r-1,9l1122,1867r,9l1123,1884r1,9l1125,1901r2,8l1130,1917r2,8l1165,1980r52,38l1232,2024r7,3l1248,2029r8,1l1264,2032r8,1l1281,2034r8,xe" filled="f" strokecolor="#1f1a17" strokeweight=".07578mm">
              <v:path arrowok="t"/>
            </v:shape>
            <v:shape id="docshape219" o:spid="_x0000_s2266" style="position:absolute;left:233;top:1700;width:335;height:334" coordorigin="233,1700" coordsize="335,334" path="m400,1700r-65,14l277,1755r-34,55l233,1859r,17l249,1939r45,57l351,2027r49,7l417,2033r9,-1l434,2030r8,-1l500,2001r43,-47l566,1893r1,-17l567,1859r-20,-71l500,1734r-58,-28l417,1701r-17,-1xe" fillcolor="#1f1a17" stroked="f">
              <v:path arrowok="t"/>
            </v:shape>
            <v:shape id="docshape220" o:spid="_x0000_s2267" style="position:absolute;left:233;top:1700;width:335;height:334" coordorigin="233,1700" coordsize="335,334" path="m400,2034r9,l417,2033r9,-1l434,2030r8,-1l450,2027r8,-3l465,2021r7,-3l524,1980r27,-41l554,1932r3,-7l560,1917r2,-8l564,1901r2,-8l566,1884r1,-8l567,1867r,-8l566,1850r,-8l564,1834r-2,-8l560,1818r-3,-8l554,1802r-3,-7l547,1788r-29,-38l512,1744r-54,-33l409,1701r-9,-1l392,1701r-9,l375,1702r-61,23l300,1734r-6,5l262,1774r-5,7l241,1818r-3,8l236,1834r-1,8l234,1850r-1,9l233,1867r,9l234,1884r1,9l236,1901r2,8l241,1917r2,8l262,1960r4,7l271,1973r6,7l282,1985r6,5l294,1996r49,28l351,2027r8,2l366,2030r9,2l383,2033r9,1l400,2034xe" filled="f" strokecolor="#1f1a17" strokeweight=".07578mm">
              <v:path arrowok="t"/>
            </v:shape>
            <v:rect id="docshape221" o:spid="_x0000_s2268" style="position:absolute;left:1121;top:1091;width:335;height:334" fillcolor="#1f1a17" stroked="f"/>
            <v:rect id="docshape222" o:spid="_x0000_s2269" style="position:absolute;left:1121;top:1091;width:335;height:334" filled="f" strokecolor="#1f1a17" strokeweight=".07578mm"/>
            <v:shape id="docshape223" o:spid="_x0000_s2270" style="position:absolute;left:288;top:1756;width:224;height:223" coordorigin="288,1756" coordsize="224,223" path="m406,1756r-11,l389,1757r-16,3l367,1761r-5,2l308,1805r-20,62l290,1884r35,65l367,1973r6,2l389,1978r6,1l400,1979r6,l412,1978r16,-3l433,1973r5,-1l490,1934r22,-61l512,1861r-22,-60l438,1763r-5,-2l428,1760r-16,-3l406,1756xe" stroked="f">
              <v:path arrowok="t"/>
            </v:shape>
            <v:shape id="docshape224" o:spid="_x0000_s2271" style="position:absolute;left:288;top:1148;width:1113;height:831" coordorigin="288,1148" coordsize="1113,831" o:spt="100" adj="0,,0" path="m400,1979r6,l412,1978r5,-1l423,1976r5,-1l433,1973r5,-1l444,1970r4,-2l453,1965r5,-3l462,1959r5,-3l471,1953r4,-4l479,1946r4,-4l486,1938r4,-4l492,1929r3,-4l498,1920r3,-4l503,1910r2,-4l507,1900r1,-5l510,1890r1,-6l511,1879r1,-6l512,1867r,-6l511,1856r,-6l510,1845r-2,-5l507,1834r-2,-5l503,1824r-2,-5l498,1814r-3,-4l492,1805r-2,-4l486,1797r-3,-4l479,1789r-4,-4l471,1781r-4,-3l462,1775r-4,-3l453,1770r-5,-3l444,1765r-6,-2l433,1761r-5,-1l423,1759r-6,-1l412,1757r-6,-1l400,1756r-5,l389,1757r-6,1l378,1759r-5,1l367,1761r-5,2l357,1765r-5,2l347,1770r-5,2l338,1775r-5,3l330,1781r-5,4l321,1789r-3,4l314,1797r-3,4l308,1805r-3,5l302,1814r-2,5l298,1824r-2,5l294,1834r-2,6l291,1845r-1,5l289,1856r,5l288,1867r1,6l289,1879r1,5l291,1890r1,5l294,1900r2,6l298,1910r2,6l302,1920r3,5l308,1929r3,5l314,1938r4,4l321,1946r4,3l330,1953r3,3l338,1959r4,3l347,1965r5,3l357,1970r5,2l367,1973r6,2l378,1976r5,1l389,1978r6,1l400,1979xm1178,1371r223,l1401,1148r-223,l1178,1371xe" filled="f" strokecolor="#1f1a17" strokeweight=".07578mm">
              <v:stroke joinstyle="round"/>
              <v:formulas/>
              <v:path arrowok="t" o:connecttype="segments"/>
            </v:shape>
            <v:shape id="docshape225" o:spid="_x0000_s2272" style="position:absolute;left:1177;top:1752;width:223;height:223" coordorigin="1178,1753" coordsize="223,223" path="m1295,1753r-59,13l1191,1811r-13,47l1178,1870r22,60l1256,1970r33,5l1306,1974r58,-28l1399,1886r1,-16l1400,1858r-28,-69l1312,1755r-17,-2xe" stroked="f">
              <v:path arrowok="t"/>
            </v:shape>
            <v:shape id="docshape226" o:spid="_x0000_s2273" style="position:absolute;left:1177;top:1752;width:223;height:223" coordorigin="1178,1753" coordsize="223,223" path="m1289,1975r6,l1301,1974r5,l1312,1973r5,-2l1322,1970r5,-2l1333,1966r4,-2l1342,1961r5,-2l1351,1956r5,-3l1360,1949r4,-3l1368,1942r4,-3l1375,1934r14,-22l1392,1907r2,-5l1396,1897r1,-6l1399,1886r,-5l1400,1875r,-5l1400,1864r-3,-28l1396,1831r-2,-5l1392,1820r-3,-4l1387,1811r-2,-5l1382,1802r-4,-4l1375,1793r-3,-4l1368,1785r-4,-4l1360,1778r-4,-3l1351,1772r-4,-3l1342,1766r-5,-2l1333,1761r-32,-8l1295,1753r-6,l1283,1753r-5,l1241,1764r-5,2l1231,1769r-4,3l1223,1775r-38,51l1178,1858r,6l1178,1870r,5l1179,1881r10,31l1191,1917r3,4l1197,1926r3,4l1203,1934r3,5l1210,1942r4,4l1218,1949r5,4l1227,1956r4,3l1236,1961r5,3l1246,1966r5,2l1256,1970r5,1l1267,1973r5,1l1278,1974r5,1l1289,1975xe" filled="f" strokecolor="#1f1a17" strokeweight=".07578mm">
              <v:path arrowok="t"/>
            </v:shape>
            <v:shape id="docshape227" o:spid="_x0000_s2274" style="position:absolute;left:2499;top:612;width:1690;height:1394" coordorigin="2499,613" coordsize="1690,1394" o:spt="100" adj="0,,0" path="m2826,852r-12,-31l2809,807r-17,-45l2792,807r-65,l2759,719r33,88l2792,762r-17,-43l2770,705r-23,l2693,852r18,l2722,821r75,l2809,852r17,xm2974,705r-17,l2957,839r-1,l2874,705r-28,l2846,852r17,l2863,719r1,l2947,852r27,l2974,705xm3127,852r-12,-31l3110,807r-17,-45l3093,807r-65,l3060,719r33,88l3093,762r-16,-43l3072,705r-24,l2995,852r17,l3023,821r75,l3110,852r17,xm3241,837r-75,l3166,705r-16,l3150,852r91,l3241,837xm3374,747r,-7l3373,733r-2,-5l3370,724r-1,-3l3367,719r,-1l3364,715r-2,-3l3358,710r,97l3358,814r-1,7l3355,827r-1,2l3353,831r-3,2l3348,835r-4,1l3341,837r-5,1l3331,838r-7,1l3308,839r-6,-1l3298,838r-4,-1l3290,837r-3,-1l3285,834r-3,-2l3281,830r-3,-5l3277,819r-1,-6l3276,807r-1,-55l3276,748r,-6l3276,738r1,-4l3278,732r2,-3l3281,726r2,-1l3285,723r2,-1l3291,720r6,-1l3303,719r23,l3332,719r5,l3342,720r4,2l3349,723r3,2l3353,727r1,3l3356,735r2,7l3358,747r,60l3358,710r-4,-2l3350,707r-4,-1l3333,704r-5,l3322,704r-16,l3301,704r-4,l3293,705r-4,l3285,706r-4,1l3278,709r-3,2l3272,712r-3,3l3266,718r-2,5l3262,729r-2,5l3260,735r,6l3259,747r,66l3260,818r1,5l3262,827r1,5l3265,835r1,4l3269,842r4,3l3276,847r5,2l3286,851r4,1l3296,852r6,1l3333,853r12,-1l3349,851r4,-1l3356,848r3,-2l3362,844r3,-2l3367,839r,l3369,836r2,-7l3372,826r1,-4l3374,818r,-4l3374,747xm3520,779r-64,l3456,793r47,l3503,820r-1,5l3501,828r-2,4l3492,836r-2,1l3468,839r-3,l3455,839r-4,l3435,837r-6,-2l3424,832r-2,-1l3420,828r-2,-2l3415,816r,-4l3415,748r,-5l3417,734r1,-3l3419,728r2,-2l3423,724r4,-2l3430,721r8,-2l3445,719r33,l3484,719r6,1l3493,721r4,2l3499,725r2,2l3503,736r,6l3503,748r16,l3519,733r,-3l3518,726r-3,-6l3509,712r-6,-3l3501,707r-11,-3l3485,704r-4,l3441,704r-9,1l3423,707r-8,4l3413,712r-6,7l3405,722r-2,5l3400,736r-1,6l3398,748r,62l3399,816r1,6l3403,832r2,4l3407,840r6,5l3415,846r3,2l3427,851r7,1l3437,852r4,1l3478,853r12,-1l3496,851r4,-2l3503,848r5,-4l3511,842r2,-3l3515,836r2,-4l3519,822r1,-11l3520,779xm4189,613r-12,l4177,614r-11,l4166,624r,l4166,635r,1l4166,1983r,l2522,1983r,l2522,636r,-1l4166,635r,-11l2522,624r,l4166,624r,-10l2511,614r-12,l2499,636r,1347l2499,2007r12,l4177,2007r,-1l4189,2006r,-23l4177,1983r,l4189,1983r,-1347l4177,636r,-1l4189,635r,-22xe" fillcolor="#1f1a17" stroked="f">
              <v:stroke joinstyle="round"/>
              <v:formulas/>
              <v:path arrowok="t" o:connecttype="segments"/>
            </v:shape>
            <v:shape id="docshape228" o:spid="_x0000_s2275" type="#_x0000_t75" style="position:absolute;left:3602;top:703;width:394;height:150">
              <v:imagedata r:id="rId91" o:title=""/>
            </v:shape>
            <v:shape id="docshape229" o:spid="_x0000_s2276" type="#_x0000_t75" style="position:absolute;left:3000;top:1011;width:407;height:120">
              <v:imagedata r:id="rId92" o:title=""/>
            </v:shape>
            <v:shape id="docshape230" o:spid="_x0000_s2277" style="position:absolute;left:3442;top:1012;width:52;height:118" coordorigin="3442,1012" coordsize="52,118" path="m3494,1012r-19,l3442,1048r9,7l3481,1022r,108l3494,1130r,-118xe" fillcolor="#1f1a17" stroked="f">
              <v:path arrowok="t"/>
            </v:shape>
            <v:shape id="docshape231" o:spid="_x0000_s2278" type="#_x0000_t75" style="position:absolute;left:2967;top:1620;width:527;height:120">
              <v:imagedata r:id="rId93" o:title=""/>
            </v:shape>
            <v:shape id="docshape232" o:spid="_x0000_s2279" style="position:absolute;left:3621;top:1513;width:335;height:334" coordorigin="3621,1513" coordsize="335,334" path="m3789,1513r-66,14l3676,1557r-6,5l3634,1615r-13,57l3621,1689r20,71l3676,1803r6,6l3739,1840r16,3l3763,1845r8,1l3789,1847r17,-1l3814,1845r8,-2l3830,1842r65,-33l3936,1760r20,-71l3956,1672r-20,-71l3895,1551r-57,-30l3806,1514r-17,-1xe" fillcolor="#1f1a17" stroked="f">
              <v:path arrowok="t"/>
            </v:shape>
            <v:shape id="docshape233" o:spid="_x0000_s2280" style="position:absolute;left:3621;top:1513;width:335;height:334" coordorigin="3621,1513" coordsize="335,334" path="m3789,1847r8,l3806,1846r8,-1l3822,1843r8,-1l3838,1840r8,-3l3854,1834r7,-4l3912,1792r27,-40l3942,1745r4,-7l3948,1730r3,-8l3952,1714r2,-8l3955,1697r1,-8l3956,1680r,-8l3955,1663r-1,-8l3952,1647r-1,-8l3948,1631r-2,-8l3912,1568r-51,-38l3846,1524r-8,-3l3797,1514r-8,-1l3780,1514r-9,l3763,1515r-8,2l3747,1519r-8,2l3731,1524r-8,3l3689,1547r-7,4l3676,1557r-6,5l3665,1568r-34,55l3629,1631r-2,8l3625,1647r-2,8l3622,1663r-1,9l3629,1730r2,8l3665,1792r11,11l3682,1809r7,5l3695,1819r7,4l3709,1827r7,3l3723,1834r8,3l3739,1840r8,2l3755,1843r8,2l3771,1846r9,1l3789,1847xe" filled="f" strokecolor="#1f1a17" strokeweight=".07578mm">
              <v:path arrowok="t"/>
            </v:shape>
            <v:shape id="docshape234" o:spid="_x0000_s2281" type="#_x0000_t75" style="position:absolute;left:3619;top:902;width:339;height:338">
              <v:imagedata r:id="rId94" o:title=""/>
            </v:shape>
            <v:shape id="docshape235" o:spid="_x0000_s2282" style="position:absolute;left:3680;top:1569;width:223;height:223" coordorigin="3681,1570" coordsize="223,223" path="m3792,1570r-62,19l3687,1643r-6,32l3681,1687r29,69l3717,1763r4,4l3770,1790r5,1l3787,1792r5,l3798,1792r11,-1l3815,1790r5,-1l3867,1763r4,-3l3898,1714r2,-5l3903,1692r1,-17l3903,1670r-3,-17l3898,1648r-1,-5l3874,1606r-3,-4l3815,1572r-6,-1l3792,1570xe" stroked="f">
              <v:path arrowok="t"/>
            </v:shape>
            <v:shape id="docshape236" o:spid="_x0000_s2283" style="position:absolute;left:3680;top:1569;width:223;height:223" coordorigin="3681,1570" coordsize="223,223" path="m3792,1792r6,l3803,1791r6,l3815,1790r5,-1l3825,1787r25,-11l3855,1773r4,-3l3863,1767r4,-4l3871,1760r3,-4l3878,1751r4,-4l3898,1714r2,-5l3901,1703r1,-5l3903,1692r1,-5l3904,1681r,-6l3903,1670r-1,-6l3901,1659r-1,-6l3898,1648r-1,-5l3895,1638r-2,-5l3890,1628r-3,-5l3885,1619r-3,-5l3878,1610r-4,-4l3871,1602r-4,-3l3863,1595r-4,-3l3855,1589r-5,-3l3845,1583r-4,-3l3835,1579r-4,-2l3825,1575r-5,-2l3815,1572r-6,-1l3803,1571r-5,-1l3792,1570r-5,l3781,1571r-6,l3725,1592r-4,3l3697,1623r-3,5l3692,1633r-2,5l3687,1643r-1,5l3684,1653r-1,6l3682,1664r-1,6l3681,1675r,6l3681,1687r,5l3682,1698r1,5l3684,1709r2,5l3687,1719r3,5l3692,1729r2,5l3697,1739r3,4l3703,1747r3,4l3710,1756r4,4l3717,1763r4,4l3725,1770r5,3l3735,1776r4,3l3744,1781r5,2l3754,1785r5,2l3764,1789r6,1l3775,1791r6,l3787,1792r5,xe" filled="f" strokecolor="#1f1a17" strokeweight=".07578mm">
              <v:path arrowok="t"/>
            </v:shape>
            <v:shape id="docshape237" o:spid="_x0000_s2284" type="#_x0000_t75" style="position:absolute;left:5360;top:1975;width:304;height:120">
              <v:imagedata r:id="rId95" o:title=""/>
            </v:shape>
            <v:shape id="docshape238" o:spid="_x0000_s2285" style="position:absolute;left:5588;top:1139;width:1156;height:460" coordorigin="5589,1140" coordsize="1156,460" path="m6744,1360r-303,l6441,1166r,-1l6441,1143r-12,l6429,1143r-11,l6418,1166r,411l6418,1588r,1l6006,1589r,-1l6418,1588r,-11l6006,1577r,-411l6418,1166r,-23l5995,1143r-11,l5984,1165r,195l5777,1360,5606,1140r-17,13l5763,1378r3,4l5772,1382r212,1l5984,1577r,22l5995,1599r434,l6429,1600r12,l6441,1577r,-194l6744,1383r,-23xe" fillcolor="#1f1a17" stroked="f">
              <v:path arrowok="t"/>
            </v:shape>
            <v:shape id="docshape239" o:spid="_x0000_s2286" type="#_x0000_t75" style="position:absolute;left:6087;top:1282;width:251;height:170">
              <v:imagedata r:id="rId96" o:title=""/>
            </v:shape>
            <v:shape id="docshape240" o:spid="_x0000_s2287" style="position:absolute;left:5657;top:1692;width:545;height:22" coordorigin="5658,1693" coordsize="545,22" path="m6202,1705r-11,l6191,1693r-533,l5658,1705r,10l6202,1715r,-10xe" fillcolor="#1f1a17" stroked="f">
              <v:path arrowok="t"/>
            </v:shape>
            <v:shape id="docshape241" o:spid="_x0000_s2288" type="#_x0000_t75" style="position:absolute;left:6134;top:1507;width:137;height:209">
              <v:imagedata r:id="rId97" o:title=""/>
            </v:shape>
            <v:shape id="docshape242" o:spid="_x0000_s2289" type="#_x0000_t75" style="position:absolute;left:5341;top:870;width:339;height:338">
              <v:imagedata r:id="rId98" o:title=""/>
            </v:shape>
            <v:shape id="docshape243" o:spid="_x0000_s2290" style="position:absolute;left:6861;top:1298;width:781;height:144" coordorigin="6862,1299" coordsize="781,144" path="m7642,1370r-144,-71l7498,1359r-636,l6862,1382r636,l7498,1442r144,-72xe" fillcolor="#1f1a17" stroked="f">
              <v:path arrowok="t"/>
            </v:shape>
            <v:shape id="docshape244" o:spid="_x0000_s2291" type="#_x0000_t75" style="position:absolute;left:6730;top:1202;width:339;height:338">
              <v:imagedata r:id="rId99" o:title=""/>
            </v:shape>
            <v:rect id="docshape245" o:spid="_x0000_s2292" style="position:absolute;left:5343;top:1537;width:335;height:334" fillcolor="#1f1a17" stroked="f"/>
            <v:shape id="docshape246" o:spid="_x0000_s2293" style="position:absolute;left:5343;top:1537;width:335;height:334" coordorigin="5343,1537" coordsize="335,334" o:spt="100" adj="0,,0" path="m5343,1870r335,l5678,1537r-335,l5343,1870xm5400,1816r223,l5623,1594r-223,l5400,1816xe" filled="f" strokecolor="#1f1a17" strokeweight=".07578mm">
              <v:stroke joinstyle="round"/>
              <v:formulas/>
              <v:path arrowok="t" o:connecttype="segments"/>
            </v:shape>
            <v:shape id="docshape247" o:spid="_x0000_s2294" type="#_x0000_t202" style="position:absolute;left:3507;top:386;width:740;height:188" filled="f" stroked="f">
              <v:textbox inset="0,0,0,0">
                <w:txbxContent>
                  <w:p w14:paraId="5630EEB8" w14:textId="77777777" w:rsidR="003E4039" w:rsidRDefault="00000000">
                    <w:pPr>
                      <w:spacing w:line="188" w:lineRule="exact"/>
                      <w:rPr>
                        <w:rFonts w:hint="eastAsia"/>
                        <w:sz w:val="18"/>
                      </w:rPr>
                    </w:pPr>
                    <w:proofErr w:type="spellStart"/>
                    <w:r>
                      <w:rPr>
                        <w:sz w:val="18"/>
                      </w:rPr>
                      <w:t>模拟输出</w:t>
                    </w:r>
                    <w:proofErr w:type="spellEnd"/>
                  </w:p>
                </w:txbxContent>
              </v:textbox>
            </v:shape>
            <w10:anchorlock/>
          </v:group>
        </w:pict>
      </w:r>
    </w:p>
    <w:p w14:paraId="7293913D" w14:textId="77777777" w:rsidR="003E4039" w:rsidRDefault="003E4039" w:rsidP="00D94D64">
      <w:pPr>
        <w:pStyle w:val="a3"/>
        <w:spacing w:before="9"/>
        <w:rPr>
          <w:rFonts w:hint="eastAsia"/>
          <w:sz w:val="8"/>
        </w:rPr>
      </w:pPr>
    </w:p>
    <w:p w14:paraId="2237D569" w14:textId="77777777" w:rsidR="003E4039" w:rsidRDefault="00000000" w:rsidP="00D94D64">
      <w:pPr>
        <w:pStyle w:val="a3"/>
        <w:tabs>
          <w:tab w:val="left" w:pos="578"/>
        </w:tabs>
        <w:spacing w:before="102"/>
        <w:ind w:right="545"/>
        <w:jc w:val="center"/>
        <w:rPr>
          <w:rFonts w:ascii="宋体" w:eastAsia="宋体" w:hint="eastAsia"/>
          <w:lang w:eastAsia="zh-CN"/>
        </w:rPr>
      </w:pPr>
      <w:r>
        <w:rPr>
          <w:rFonts w:hint="eastAsia"/>
        </w:rPr>
        <w:pict w14:anchorId="2145C81F">
          <v:group id="docshapegroup248" o:spid="_x0000_s2295" style="position:absolute;left:0;text-align:left;margin-left:140.1pt;margin-top:22.55pt;width:314.8pt;height:119.1pt;z-index:251664896;mso-position-horizontal-relative:page" coordorigin="2803,452" coordsize="6296,2382">
            <v:shape id="docshape249" o:spid="_x0000_s2296" type="#_x0000_t75" style="position:absolute;left:2803;top:451;width:6296;height:2382">
              <v:imagedata r:id="rId100" o:title=""/>
            </v:shape>
            <v:rect id="docshape250" o:spid="_x0000_s2297" style="position:absolute;left:3162;top:1027;width:160;height:912" stroked="f"/>
            <v:shape id="docshape251" o:spid="_x0000_s2298" type="#_x0000_t202" style="position:absolute;left:4598;top:2653;width:759;height:135" filled="f" stroked="f">
              <v:textbox inset="0,0,0,0">
                <w:txbxContent>
                  <w:p w14:paraId="57528CF5" w14:textId="77777777" w:rsidR="003E4039" w:rsidRDefault="00000000">
                    <w:pPr>
                      <w:tabs>
                        <w:tab w:val="left" w:pos="250"/>
                        <w:tab w:val="left" w:pos="738"/>
                      </w:tabs>
                      <w:spacing w:line="135" w:lineRule="exact"/>
                      <w:rPr>
                        <w:rFonts w:hint="eastAsia"/>
                        <w:sz w:val="12"/>
                      </w:rPr>
                    </w:pPr>
                    <w:r>
                      <w:rPr>
                        <w:rFonts w:ascii="Times New Roman" w:eastAsia="Times New Roman"/>
                        <w:color w:val="000000"/>
                        <w:sz w:val="12"/>
                        <w:shd w:val="clear" w:color="auto" w:fill="FFFFFF"/>
                      </w:rPr>
                      <w:t xml:space="preserve"> </w:t>
                    </w:r>
                    <w:r>
                      <w:rPr>
                        <w:rFonts w:ascii="Times New Roman" w:eastAsia="Times New Roman"/>
                        <w:color w:val="000000"/>
                        <w:sz w:val="12"/>
                        <w:shd w:val="clear" w:color="auto" w:fill="FFFFFF"/>
                      </w:rPr>
                      <w:tab/>
                    </w:r>
                    <w:proofErr w:type="spellStart"/>
                    <w:r>
                      <w:rPr>
                        <w:color w:val="000000"/>
                        <w:sz w:val="12"/>
                        <w:shd w:val="clear" w:color="auto" w:fill="FFFFFF"/>
                      </w:rPr>
                      <w:t>时间</w:t>
                    </w:r>
                    <w:proofErr w:type="spellEnd"/>
                    <w:r>
                      <w:rPr>
                        <w:color w:val="000000"/>
                        <w:sz w:val="12"/>
                        <w:shd w:val="clear" w:color="auto" w:fill="FFFFFF"/>
                      </w:rPr>
                      <w:tab/>
                    </w:r>
                  </w:p>
                </w:txbxContent>
              </v:textbox>
            </v:shape>
            <v:shape id="docshape252" o:spid="_x0000_s2299" type="#_x0000_t202" style="position:absolute;left:7736;top:2662;width:759;height:135" filled="f" stroked="f">
              <v:textbox inset="0,0,0,0">
                <w:txbxContent>
                  <w:p w14:paraId="508BC02B" w14:textId="77777777" w:rsidR="003E4039" w:rsidRDefault="00000000">
                    <w:pPr>
                      <w:tabs>
                        <w:tab w:val="left" w:pos="250"/>
                        <w:tab w:val="left" w:pos="738"/>
                      </w:tabs>
                      <w:spacing w:line="135" w:lineRule="exact"/>
                      <w:rPr>
                        <w:rFonts w:hint="eastAsia"/>
                        <w:sz w:val="12"/>
                      </w:rPr>
                    </w:pPr>
                    <w:r>
                      <w:rPr>
                        <w:rFonts w:ascii="Times New Roman" w:eastAsia="Times New Roman"/>
                        <w:color w:val="000000"/>
                        <w:sz w:val="12"/>
                        <w:shd w:val="clear" w:color="auto" w:fill="FFFFFF"/>
                      </w:rPr>
                      <w:t xml:space="preserve"> </w:t>
                    </w:r>
                    <w:r>
                      <w:rPr>
                        <w:rFonts w:ascii="Times New Roman" w:eastAsia="Times New Roman"/>
                        <w:color w:val="000000"/>
                        <w:sz w:val="12"/>
                        <w:shd w:val="clear" w:color="auto" w:fill="FFFFFF"/>
                      </w:rPr>
                      <w:tab/>
                    </w:r>
                    <w:proofErr w:type="spellStart"/>
                    <w:r>
                      <w:rPr>
                        <w:color w:val="000000"/>
                        <w:sz w:val="12"/>
                        <w:shd w:val="clear" w:color="auto" w:fill="FFFFFF"/>
                      </w:rPr>
                      <w:t>时间</w:t>
                    </w:r>
                    <w:proofErr w:type="spellEnd"/>
                    <w:r>
                      <w:rPr>
                        <w:color w:val="000000"/>
                        <w:sz w:val="12"/>
                        <w:shd w:val="clear" w:color="auto" w:fill="FFFFFF"/>
                      </w:rPr>
                      <w:tab/>
                    </w:r>
                  </w:p>
                </w:txbxContent>
              </v:textbox>
            </v:shape>
            <w10:wrap anchorx="page"/>
          </v:group>
        </w:pict>
      </w:r>
      <w:r>
        <w:rPr>
          <w:rFonts w:hint="eastAsia"/>
        </w:rPr>
        <w:pict w14:anchorId="0D1B1280">
          <v:shape id="docshape253" o:spid="_x0000_s2300" type="#_x0000_t202" style="position:absolute;left:0;text-align:left;margin-left:157.95pt;margin-top:67.15pt;width:8.3pt;height:14pt;z-index:251665920;mso-position-horizontal-relative:page;mso-width-relative:page;mso-height-relative:page" filled="f" stroked="f">
            <v:textbox style="layout-flow:vertical;mso-layout-flow-alt:bottom-to-top" inset="0,0,0,0">
              <w:txbxContent>
                <w:p w14:paraId="7B68A0C2" w14:textId="77777777" w:rsidR="003E4039" w:rsidRDefault="00000000">
                  <w:pPr>
                    <w:spacing w:line="165" w:lineRule="exact"/>
                    <w:ind w:left="20"/>
                    <w:rPr>
                      <w:rFonts w:hint="eastAsia"/>
                      <w:sz w:val="12"/>
                    </w:rPr>
                  </w:pPr>
                  <w:proofErr w:type="spellStart"/>
                  <w:r>
                    <w:rPr>
                      <w:sz w:val="12"/>
                    </w:rPr>
                    <w:t>幅值</w:t>
                  </w:r>
                  <w:proofErr w:type="spellEnd"/>
                </w:p>
              </w:txbxContent>
            </v:textbox>
            <w10:wrap anchorx="page"/>
          </v:shape>
        </w:pict>
      </w:r>
      <w:r>
        <w:rPr>
          <w:rFonts w:hint="eastAsia"/>
        </w:rPr>
        <w:pict w14:anchorId="62A165AE">
          <v:shape id="docshape254" o:spid="_x0000_s2301" type="#_x0000_t202" style="position:absolute;left:0;text-align:left;margin-left:314.45pt;margin-top:69.05pt;width:8.3pt;height:14pt;z-index:251666944;mso-position-horizontal-relative:page;mso-width-relative:page;mso-height-relative:page" filled="f" stroked="f">
            <v:textbox style="layout-flow:vertical;mso-layout-flow-alt:bottom-to-top" inset="0,0,0,0">
              <w:txbxContent>
                <w:p w14:paraId="380E353D" w14:textId="77777777" w:rsidR="003E4039" w:rsidRDefault="00000000">
                  <w:pPr>
                    <w:spacing w:line="165" w:lineRule="exact"/>
                    <w:ind w:left="20"/>
                    <w:rPr>
                      <w:rFonts w:hint="eastAsia"/>
                      <w:sz w:val="12"/>
                    </w:rPr>
                  </w:pPr>
                  <w:proofErr w:type="spellStart"/>
                  <w:r>
                    <w:rPr>
                      <w:sz w:val="12"/>
                    </w:rPr>
                    <w:t>幅值</w:t>
                  </w:r>
                  <w:proofErr w:type="spellEnd"/>
                </w:p>
              </w:txbxContent>
            </v:textbox>
            <w10:wrap anchorx="page"/>
          </v:shape>
        </w:pict>
      </w:r>
      <w:r>
        <w:rPr>
          <w:rFonts w:ascii="宋体" w:eastAsia="宋体" w:hint="eastAsia"/>
          <w:lang w:eastAsia="zh-CN"/>
        </w:rPr>
        <w:t>图</w:t>
      </w:r>
      <w:r>
        <w:rPr>
          <w:rFonts w:ascii="宋体" w:eastAsia="宋体" w:hint="eastAsia"/>
          <w:spacing w:val="-53"/>
          <w:lang w:eastAsia="zh-CN"/>
        </w:rPr>
        <w:t xml:space="preserve"> </w:t>
      </w:r>
      <w:r>
        <w:rPr>
          <w:rFonts w:ascii="Times New Roman" w:eastAsia="Times New Roman"/>
          <w:lang w:eastAsia="zh-CN"/>
        </w:rPr>
        <w:t>4</w:t>
      </w:r>
      <w:r>
        <w:rPr>
          <w:rFonts w:ascii="Times New Roman" w:eastAsia="Times New Roman"/>
          <w:lang w:eastAsia="zh-CN"/>
        </w:rPr>
        <w:tab/>
      </w:r>
      <w:r>
        <w:rPr>
          <w:rFonts w:ascii="宋体" w:eastAsia="宋体" w:hint="eastAsia"/>
          <w:lang w:eastAsia="zh-CN"/>
        </w:rPr>
        <w:t>全宽度脉冲采样</w:t>
      </w:r>
      <w:r>
        <w:rPr>
          <w:rFonts w:ascii="宋体" w:eastAsia="宋体" w:hint="eastAsia"/>
          <w:spacing w:val="50"/>
          <w:lang w:eastAsia="zh-CN"/>
        </w:rPr>
        <w:t>的</w:t>
      </w:r>
      <w:r>
        <w:rPr>
          <w:rFonts w:ascii="Times New Roman" w:eastAsia="Times New Roman"/>
          <w:lang w:eastAsia="zh-CN"/>
        </w:rPr>
        <w:t>SIGEx</w:t>
      </w:r>
      <w:r>
        <w:rPr>
          <w:rFonts w:ascii="Times New Roman" w:eastAsia="Times New Roman"/>
          <w:spacing w:val="-1"/>
          <w:lang w:eastAsia="zh-CN"/>
        </w:rPr>
        <w:t xml:space="preserve"> </w:t>
      </w:r>
      <w:r>
        <w:rPr>
          <w:rFonts w:ascii="宋体" w:eastAsia="宋体" w:hint="eastAsia"/>
          <w:lang w:eastAsia="zh-CN"/>
        </w:rPr>
        <w:t>模型（使用采样</w:t>
      </w:r>
      <w:r>
        <w:rPr>
          <w:rFonts w:ascii="Comic Sans MS" w:eastAsia="Comic Sans MS"/>
          <w:lang w:eastAsia="zh-CN"/>
        </w:rPr>
        <w:t>/</w:t>
      </w:r>
      <w:r>
        <w:rPr>
          <w:rFonts w:ascii="宋体" w:eastAsia="宋体" w:hint="eastAsia"/>
          <w:lang w:eastAsia="zh-CN"/>
        </w:rPr>
        <w:t>保持）</w:t>
      </w:r>
    </w:p>
    <w:p w14:paraId="5302E78C" w14:textId="77777777" w:rsidR="003E4039" w:rsidRDefault="003E4039" w:rsidP="00D94D64">
      <w:pPr>
        <w:pStyle w:val="a3"/>
        <w:rPr>
          <w:rFonts w:ascii="宋体" w:hint="eastAsia"/>
          <w:sz w:val="28"/>
          <w:lang w:eastAsia="zh-CN"/>
        </w:rPr>
      </w:pPr>
    </w:p>
    <w:p w14:paraId="3179CDDC" w14:textId="77777777" w:rsidR="003E4039" w:rsidRDefault="003E4039" w:rsidP="00D94D64">
      <w:pPr>
        <w:pStyle w:val="a3"/>
        <w:rPr>
          <w:rFonts w:ascii="宋体" w:hint="eastAsia"/>
          <w:sz w:val="28"/>
          <w:lang w:eastAsia="zh-CN"/>
        </w:rPr>
      </w:pPr>
    </w:p>
    <w:p w14:paraId="28DB4F42" w14:textId="77777777" w:rsidR="003E4039" w:rsidRDefault="003E4039" w:rsidP="00D94D64">
      <w:pPr>
        <w:pStyle w:val="a3"/>
        <w:rPr>
          <w:rFonts w:ascii="宋体" w:hint="eastAsia"/>
          <w:sz w:val="28"/>
          <w:lang w:eastAsia="zh-CN"/>
        </w:rPr>
      </w:pPr>
    </w:p>
    <w:p w14:paraId="007C64C2" w14:textId="77777777" w:rsidR="003E4039" w:rsidRDefault="003E4039" w:rsidP="00D94D64">
      <w:pPr>
        <w:pStyle w:val="a3"/>
        <w:rPr>
          <w:rFonts w:ascii="宋体" w:hint="eastAsia"/>
          <w:sz w:val="28"/>
          <w:lang w:eastAsia="zh-CN"/>
        </w:rPr>
      </w:pPr>
    </w:p>
    <w:p w14:paraId="605348FB" w14:textId="77777777" w:rsidR="00D94D64" w:rsidRDefault="00D94D64" w:rsidP="00D94D64">
      <w:pPr>
        <w:pStyle w:val="a3"/>
        <w:rPr>
          <w:rFonts w:ascii="宋体" w:hint="eastAsia"/>
          <w:sz w:val="28"/>
          <w:lang w:eastAsia="zh-CN"/>
        </w:rPr>
      </w:pPr>
    </w:p>
    <w:p w14:paraId="5286B919" w14:textId="77777777" w:rsidR="00D94D64" w:rsidRDefault="00D94D64" w:rsidP="00D94D64">
      <w:pPr>
        <w:pStyle w:val="a3"/>
        <w:rPr>
          <w:rFonts w:ascii="宋体" w:hint="eastAsia"/>
          <w:sz w:val="28"/>
          <w:lang w:eastAsia="zh-CN"/>
        </w:rPr>
      </w:pPr>
    </w:p>
    <w:p w14:paraId="2FDEAB83" w14:textId="77777777" w:rsidR="00D94D64" w:rsidRDefault="00D94D64" w:rsidP="00D94D64">
      <w:pPr>
        <w:pStyle w:val="a3"/>
        <w:rPr>
          <w:rFonts w:ascii="宋体" w:hint="eastAsia"/>
          <w:sz w:val="28"/>
          <w:lang w:eastAsia="zh-CN"/>
        </w:rPr>
      </w:pPr>
    </w:p>
    <w:p w14:paraId="0880DA23" w14:textId="77777777" w:rsidR="003E4039" w:rsidRDefault="00000000" w:rsidP="00D94D64">
      <w:pPr>
        <w:pStyle w:val="a3"/>
        <w:tabs>
          <w:tab w:val="left" w:pos="3185"/>
        </w:tabs>
        <w:ind w:left="2607"/>
        <w:rPr>
          <w:rFonts w:ascii="宋体" w:eastAsia="宋体" w:hint="eastAsia"/>
          <w:lang w:eastAsia="zh-CN"/>
        </w:rPr>
      </w:pPr>
      <w:r>
        <w:rPr>
          <w:rFonts w:ascii="宋体" w:eastAsia="宋体" w:hint="eastAsia"/>
          <w:lang w:eastAsia="zh-CN"/>
        </w:rPr>
        <w:t>图</w:t>
      </w:r>
      <w:r>
        <w:rPr>
          <w:rFonts w:ascii="宋体" w:eastAsia="宋体" w:hint="eastAsia"/>
          <w:spacing w:val="-53"/>
          <w:lang w:eastAsia="zh-CN"/>
        </w:rPr>
        <w:t xml:space="preserve"> </w:t>
      </w:r>
      <w:r>
        <w:rPr>
          <w:rFonts w:ascii="Times New Roman" w:eastAsia="Times New Roman"/>
          <w:lang w:eastAsia="zh-CN"/>
        </w:rPr>
        <w:t>5</w:t>
      </w:r>
      <w:r>
        <w:rPr>
          <w:rFonts w:ascii="Times New Roman" w:eastAsia="Times New Roman"/>
          <w:lang w:eastAsia="zh-CN"/>
        </w:rPr>
        <w:tab/>
      </w:r>
      <w:r>
        <w:rPr>
          <w:rFonts w:ascii="宋体" w:eastAsia="宋体" w:hint="eastAsia"/>
          <w:lang w:eastAsia="zh-CN"/>
        </w:rPr>
        <w:t>图</w:t>
      </w:r>
      <w:r>
        <w:rPr>
          <w:rFonts w:ascii="宋体" w:eastAsia="宋体" w:hint="eastAsia"/>
          <w:spacing w:val="-53"/>
          <w:lang w:eastAsia="zh-CN"/>
        </w:rPr>
        <w:t xml:space="preserve"> </w:t>
      </w:r>
      <w:r>
        <w:rPr>
          <w:rFonts w:ascii="Times New Roman" w:eastAsia="Times New Roman"/>
          <w:lang w:eastAsia="zh-CN"/>
        </w:rPr>
        <w:t>2</w:t>
      </w:r>
      <w:r>
        <w:rPr>
          <w:rFonts w:ascii="Times New Roman" w:eastAsia="Times New Roman"/>
          <w:spacing w:val="-3"/>
          <w:lang w:eastAsia="zh-CN"/>
        </w:rPr>
        <w:t xml:space="preserve"> </w:t>
      </w:r>
      <w:r>
        <w:rPr>
          <w:rFonts w:ascii="宋体" w:eastAsia="宋体" w:hint="eastAsia"/>
          <w:lang w:eastAsia="zh-CN"/>
        </w:rPr>
        <w:t>及图</w:t>
      </w:r>
      <w:r>
        <w:rPr>
          <w:rFonts w:ascii="宋体" w:eastAsia="宋体" w:hint="eastAsia"/>
          <w:spacing w:val="-55"/>
          <w:lang w:eastAsia="zh-CN"/>
        </w:rPr>
        <w:t xml:space="preserve"> </w:t>
      </w:r>
      <w:r>
        <w:rPr>
          <w:rFonts w:ascii="Times New Roman" w:eastAsia="Times New Roman"/>
          <w:lang w:eastAsia="zh-CN"/>
        </w:rPr>
        <w:t>4</w:t>
      </w:r>
      <w:r>
        <w:rPr>
          <w:rFonts w:ascii="Times New Roman" w:eastAsia="Times New Roman"/>
          <w:spacing w:val="1"/>
          <w:lang w:eastAsia="zh-CN"/>
        </w:rPr>
        <w:t xml:space="preserve"> </w:t>
      </w:r>
      <w:r>
        <w:rPr>
          <w:rFonts w:ascii="宋体" w:eastAsia="宋体" w:hint="eastAsia"/>
          <w:lang w:eastAsia="zh-CN"/>
        </w:rPr>
        <w:t>的各</w:t>
      </w:r>
      <w:r>
        <w:rPr>
          <w:rFonts w:ascii="宋体" w:eastAsia="宋体" w:hint="eastAsia"/>
          <w:spacing w:val="48"/>
          <w:lang w:eastAsia="zh-CN"/>
        </w:rPr>
        <w:t>种</w:t>
      </w:r>
      <w:r>
        <w:rPr>
          <w:rFonts w:ascii="Times New Roman" w:eastAsia="Times New Roman"/>
          <w:lang w:eastAsia="zh-CN"/>
        </w:rPr>
        <w:t xml:space="preserve">SIGEx </w:t>
      </w:r>
      <w:r>
        <w:rPr>
          <w:rFonts w:ascii="宋体" w:eastAsia="宋体" w:hint="eastAsia"/>
          <w:lang w:eastAsia="zh-CN"/>
        </w:rPr>
        <w:t>信号</w:t>
      </w:r>
    </w:p>
    <w:p w14:paraId="523D17D4" w14:textId="77777777" w:rsidR="003E4039" w:rsidRPr="009217C0" w:rsidRDefault="00000000" w:rsidP="00D94D64">
      <w:pPr>
        <w:spacing w:before="166" w:line="288" w:lineRule="auto"/>
        <w:ind w:left="120" w:right="1371" w:firstLine="419"/>
        <w:jc w:val="both"/>
        <w:rPr>
          <w:rFonts w:hint="eastAsia"/>
          <w:sz w:val="21"/>
          <w:lang w:eastAsia="zh-CN"/>
        </w:rPr>
      </w:pPr>
      <w:r>
        <w:rPr>
          <w:spacing w:val="-10"/>
          <w:sz w:val="21"/>
          <w:lang w:eastAsia="zh-CN"/>
        </w:rPr>
        <w:lastRenderedPageBreak/>
        <w:t>然后，我们考虑恢复样本序列中的原始模拟波形。我们将使用低通滤波器来平滑通过采</w:t>
      </w:r>
      <w:r>
        <w:rPr>
          <w:sz w:val="21"/>
          <w:lang w:eastAsia="zh-CN"/>
        </w:rPr>
        <w:t>样/保持产生</w:t>
      </w:r>
      <w:proofErr w:type="gramStart"/>
      <w:r w:rsidRPr="009217C0">
        <w:rPr>
          <w:sz w:val="21"/>
          <w:lang w:eastAsia="zh-CN"/>
        </w:rPr>
        <w:t>的阶跃信号</w:t>
      </w:r>
      <w:proofErr w:type="gramEnd"/>
      <w:r w:rsidRPr="009217C0">
        <w:rPr>
          <w:sz w:val="21"/>
          <w:lang w:eastAsia="zh-CN"/>
        </w:rPr>
        <w:t>的锯齿状拐角。当样本之间的差异相对较小时，这会是一个的很成功选择。（</w:t>
      </w:r>
      <w:r w:rsidRPr="009217C0">
        <w:rPr>
          <w:spacing w:val="-2"/>
          <w:sz w:val="21"/>
          <w:lang w:eastAsia="zh-CN"/>
        </w:rPr>
        <w:t xml:space="preserve">将图 </w:t>
      </w:r>
      <w:r w:rsidRPr="009217C0">
        <w:rPr>
          <w:rFonts w:ascii="Times New Roman" w:eastAsia="Times New Roman"/>
          <w:sz w:val="21"/>
          <w:lang w:eastAsia="zh-CN"/>
        </w:rPr>
        <w:t xml:space="preserve">4 </w:t>
      </w:r>
      <w:r w:rsidRPr="009217C0">
        <w:rPr>
          <w:spacing w:val="-1"/>
          <w:sz w:val="21"/>
          <w:lang w:eastAsia="zh-CN"/>
        </w:rPr>
        <w:t>的输出</w:t>
      </w:r>
      <w:proofErr w:type="gramStart"/>
      <w:r w:rsidRPr="009217C0">
        <w:rPr>
          <w:spacing w:val="-1"/>
          <w:sz w:val="21"/>
          <w:lang w:eastAsia="zh-CN"/>
        </w:rPr>
        <w:t>端接到图</w:t>
      </w:r>
      <w:proofErr w:type="gramEnd"/>
      <w:r w:rsidRPr="009217C0">
        <w:rPr>
          <w:spacing w:val="-1"/>
          <w:sz w:val="21"/>
          <w:lang w:eastAsia="zh-CN"/>
        </w:rPr>
        <w:t xml:space="preserve"> </w:t>
      </w:r>
      <w:r w:rsidRPr="009217C0">
        <w:rPr>
          <w:rFonts w:ascii="Times New Roman" w:eastAsia="Times New Roman"/>
          <w:sz w:val="21"/>
          <w:lang w:eastAsia="zh-CN"/>
        </w:rPr>
        <w:t>6</w:t>
      </w:r>
      <w:r w:rsidRPr="009217C0">
        <w:rPr>
          <w:rFonts w:ascii="Times New Roman" w:eastAsia="Times New Roman"/>
          <w:spacing w:val="-3"/>
          <w:sz w:val="21"/>
          <w:lang w:eastAsia="zh-CN"/>
        </w:rPr>
        <w:t xml:space="preserve"> </w:t>
      </w:r>
      <w:r w:rsidRPr="009217C0">
        <w:rPr>
          <w:sz w:val="21"/>
          <w:lang w:eastAsia="zh-CN"/>
        </w:rPr>
        <w:t>的输入端）</w:t>
      </w:r>
    </w:p>
    <w:p w14:paraId="0CC7F2D1" w14:textId="77777777" w:rsidR="003E4039" w:rsidRPr="009217C0" w:rsidRDefault="00000000" w:rsidP="00D94D64">
      <w:pPr>
        <w:pStyle w:val="a3"/>
        <w:rPr>
          <w:rFonts w:hint="eastAsia"/>
          <w:sz w:val="7"/>
          <w:lang w:eastAsia="zh-CN"/>
        </w:rPr>
      </w:pPr>
      <w:r>
        <w:rPr>
          <w:rFonts w:hint="eastAsia"/>
        </w:rPr>
        <w:pict w14:anchorId="64C6B25B">
          <v:group id="docshapegroup255" o:spid="_x0000_s2302" style="position:absolute;margin-left:181.85pt;margin-top:6.45pt;width:204.95pt;height:150.15pt;z-index:-251637248;mso-position-horizontal-relative:page" coordorigin="3638,129" coordsize="4099,3003">
            <v:shape id="docshape256" o:spid="_x0000_s2303" type="#_x0000_t75" style="position:absolute;left:3638;top:129;width:4099;height:3003">
              <v:imagedata r:id="rId101" o:title=""/>
            </v:shape>
            <v:shape id="docshape257" o:spid="_x0000_s2304" type="#_x0000_t202" style="position:absolute;left:5074;top:178;width:810;height:221" filled="f" stroked="f">
              <v:textbox inset="0,0,0,0">
                <w:txbxContent>
                  <w:p w14:paraId="40D8B6BE" w14:textId="77777777" w:rsidR="003E4039" w:rsidRDefault="00000000">
                    <w:pPr>
                      <w:spacing w:line="220" w:lineRule="exact"/>
                      <w:rPr>
                        <w:rFonts w:hint="eastAsia"/>
                        <w:sz w:val="21"/>
                      </w:rPr>
                    </w:pPr>
                    <w:proofErr w:type="spellStart"/>
                    <w:r>
                      <w:rPr>
                        <w:spacing w:val="-1"/>
                        <w:sz w:val="21"/>
                      </w:rPr>
                      <w:t>可调</w:t>
                    </w:r>
                    <w:proofErr w:type="spellEnd"/>
                    <w:r>
                      <w:rPr>
                        <w:spacing w:val="-1"/>
                        <w:sz w:val="21"/>
                      </w:rPr>
                      <w:t xml:space="preserve"> </w:t>
                    </w:r>
                    <w:r>
                      <w:rPr>
                        <w:sz w:val="21"/>
                      </w:rPr>
                      <w:t>LPF</w:t>
                    </w:r>
                  </w:p>
                </w:txbxContent>
              </v:textbox>
            </v:shape>
            <v:shape id="docshape258" o:spid="_x0000_s2305" type="#_x0000_t202" style="position:absolute;left:3898;top:2565;width:443;height:461" filled="f" stroked="f">
              <v:textbox inset="0,0,0,0">
                <w:txbxContent>
                  <w:p w14:paraId="4C32735B" w14:textId="77777777" w:rsidR="003E4039" w:rsidRDefault="00000000">
                    <w:pPr>
                      <w:spacing w:before="1" w:line="182" w:lineRule="auto"/>
                      <w:ind w:right="18"/>
                      <w:rPr>
                        <w:rFonts w:hint="eastAsia"/>
                        <w:sz w:val="21"/>
                      </w:rPr>
                    </w:pPr>
                    <w:proofErr w:type="spellStart"/>
                    <w:r>
                      <w:rPr>
                        <w:spacing w:val="-1"/>
                        <w:sz w:val="21"/>
                      </w:rPr>
                      <w:t>采样信号</w:t>
                    </w:r>
                    <w:proofErr w:type="spellEnd"/>
                  </w:p>
                </w:txbxContent>
              </v:textbox>
            </v:shape>
            <w10:wrap type="topAndBottom" anchorx="page"/>
          </v:group>
        </w:pict>
      </w:r>
    </w:p>
    <w:p w14:paraId="35D8871A" w14:textId="77777777" w:rsidR="003E4039" w:rsidRDefault="00000000" w:rsidP="00D94D64">
      <w:pPr>
        <w:pStyle w:val="a3"/>
        <w:tabs>
          <w:tab w:val="left" w:pos="1019"/>
        </w:tabs>
        <w:spacing w:before="64"/>
        <w:ind w:left="441"/>
        <w:jc w:val="center"/>
        <w:rPr>
          <w:rFonts w:ascii="宋体" w:eastAsia="宋体" w:hint="eastAsia"/>
          <w:lang w:eastAsia="zh-CN"/>
        </w:rPr>
      </w:pPr>
      <w:r>
        <w:rPr>
          <w:rFonts w:ascii="宋体" w:eastAsia="宋体" w:hint="eastAsia"/>
          <w:lang w:eastAsia="zh-CN"/>
        </w:rPr>
        <w:t>图</w:t>
      </w:r>
      <w:r>
        <w:rPr>
          <w:rFonts w:ascii="宋体" w:eastAsia="宋体" w:hint="eastAsia"/>
          <w:spacing w:val="-53"/>
          <w:lang w:eastAsia="zh-CN"/>
        </w:rPr>
        <w:t xml:space="preserve"> </w:t>
      </w:r>
      <w:r>
        <w:rPr>
          <w:rFonts w:ascii="Times New Roman" w:eastAsia="Times New Roman"/>
          <w:lang w:eastAsia="zh-CN"/>
        </w:rPr>
        <w:t>6</w:t>
      </w:r>
      <w:r>
        <w:rPr>
          <w:rFonts w:ascii="Times New Roman" w:eastAsia="Times New Roman"/>
          <w:lang w:eastAsia="zh-CN"/>
        </w:rPr>
        <w:tab/>
      </w:r>
      <w:r>
        <w:rPr>
          <w:rFonts w:ascii="宋体" w:eastAsia="宋体" w:hint="eastAsia"/>
          <w:lang w:eastAsia="zh-CN"/>
        </w:rPr>
        <w:t>模拟信号恢复方块图</w:t>
      </w:r>
    </w:p>
    <w:p w14:paraId="4EC3C1E4" w14:textId="77777777" w:rsidR="003E4039" w:rsidRDefault="00000000" w:rsidP="00D94D64">
      <w:pPr>
        <w:pStyle w:val="a3"/>
        <w:spacing w:before="107" w:line="288" w:lineRule="auto"/>
        <w:ind w:left="120" w:right="1371" w:firstLine="419"/>
        <w:jc w:val="both"/>
        <w:rPr>
          <w:rFonts w:hint="eastAsia"/>
          <w:lang w:eastAsia="zh-CN"/>
        </w:rPr>
      </w:pPr>
      <w:r>
        <w:rPr>
          <w:spacing w:val="-2"/>
          <w:lang w:eastAsia="zh-CN"/>
        </w:rPr>
        <w:t>⒕ 尝试利用可调低通滤波器，恢复通过采样</w:t>
      </w:r>
      <w:r>
        <w:rPr>
          <w:rFonts w:ascii="宋体" w:eastAsia="宋体" w:hAnsi="宋体" w:hint="eastAsia"/>
          <w:spacing w:val="-2"/>
          <w:lang w:eastAsia="zh-CN"/>
        </w:rPr>
        <w:t>/</w:t>
      </w:r>
      <w:r>
        <w:rPr>
          <w:spacing w:val="-1"/>
          <w:lang w:eastAsia="zh-CN"/>
        </w:rPr>
        <w:t>保持得到</w:t>
      </w:r>
      <w:proofErr w:type="gramStart"/>
      <w:r>
        <w:rPr>
          <w:spacing w:val="-1"/>
          <w:lang w:eastAsia="zh-CN"/>
        </w:rPr>
        <w:t>的阶跃样本</w:t>
      </w:r>
      <w:proofErr w:type="gramEnd"/>
      <w:r>
        <w:rPr>
          <w:spacing w:val="-1"/>
          <w:lang w:eastAsia="zh-CN"/>
        </w:rPr>
        <w:t>序列的模拟信号（参</w:t>
      </w:r>
      <w:r>
        <w:rPr>
          <w:lang w:eastAsia="zh-CN"/>
        </w:rPr>
        <w:t>见图</w:t>
      </w:r>
      <w:r>
        <w:rPr>
          <w:spacing w:val="-5"/>
          <w:lang w:eastAsia="zh-CN"/>
        </w:rPr>
        <w:t xml:space="preserve"> </w:t>
      </w:r>
      <w:r>
        <w:rPr>
          <w:rFonts w:ascii="Times New Roman" w:eastAsia="Times New Roman" w:hAnsi="Times New Roman"/>
          <w:spacing w:val="-3"/>
          <w:lang w:eastAsia="zh-CN"/>
        </w:rPr>
        <w:t>6</w:t>
      </w:r>
      <w:r>
        <w:rPr>
          <w:spacing w:val="-106"/>
          <w:lang w:eastAsia="zh-CN"/>
        </w:rPr>
        <w:t>）</w:t>
      </w:r>
      <w:r>
        <w:rPr>
          <w:spacing w:val="-8"/>
          <w:lang w:eastAsia="zh-CN"/>
        </w:rPr>
        <w:t>。将</w:t>
      </w:r>
      <w:r>
        <w:rPr>
          <w:spacing w:val="-5"/>
          <w:lang w:eastAsia="zh-CN"/>
        </w:rPr>
        <w:t xml:space="preserve"> </w:t>
      </w:r>
      <w:r>
        <w:rPr>
          <w:rFonts w:ascii="Times New Roman" w:eastAsia="Times New Roman" w:hAnsi="Times New Roman"/>
          <w:spacing w:val="-1"/>
          <w:lang w:eastAsia="zh-CN"/>
        </w:rPr>
        <w:t>f</w:t>
      </w:r>
      <w:r>
        <w:rPr>
          <w:rFonts w:ascii="Times New Roman" w:eastAsia="Times New Roman" w:hAnsi="Times New Roman"/>
          <w:lang w:eastAsia="zh-CN"/>
        </w:rPr>
        <w:t xml:space="preserve">c </w:t>
      </w:r>
      <w:r>
        <w:rPr>
          <w:spacing w:val="-4"/>
          <w:lang w:eastAsia="zh-CN"/>
        </w:rPr>
        <w:t>调节旋钮设定至顺时针极限位置。设置增益为</w:t>
      </w:r>
      <w:r>
        <w:rPr>
          <w:spacing w:val="-5"/>
          <w:lang w:eastAsia="zh-CN"/>
        </w:rPr>
        <w:t xml:space="preserve"> </w:t>
      </w:r>
      <w:r>
        <w:rPr>
          <w:rFonts w:ascii="Times New Roman" w:eastAsia="Times New Roman" w:hAnsi="Times New Roman"/>
          <w:spacing w:val="-15"/>
          <w:lang w:eastAsia="zh-CN"/>
        </w:rPr>
        <w:t>1</w:t>
      </w:r>
      <w:r>
        <w:rPr>
          <w:lang w:eastAsia="zh-CN"/>
        </w:rPr>
        <w:t>（</w:t>
      </w:r>
      <w:r>
        <w:rPr>
          <w:spacing w:val="-3"/>
          <w:lang w:eastAsia="zh-CN"/>
        </w:rPr>
        <w:t>旋钮在中间位置</w:t>
      </w:r>
      <w:r>
        <w:rPr>
          <w:spacing w:val="-106"/>
          <w:lang w:eastAsia="zh-CN"/>
        </w:rPr>
        <w:t>）</w:t>
      </w:r>
      <w:r>
        <w:rPr>
          <w:spacing w:val="-6"/>
          <w:lang w:eastAsia="zh-CN"/>
        </w:rPr>
        <w:t>。从较高</w:t>
      </w:r>
      <w:r>
        <w:rPr>
          <w:spacing w:val="-4"/>
          <w:lang w:eastAsia="zh-CN"/>
        </w:rPr>
        <w:t xml:space="preserve">的采样率开始，例如 </w:t>
      </w:r>
      <w:r>
        <w:rPr>
          <w:rFonts w:ascii="Times New Roman" w:eastAsia="Times New Roman" w:hAnsi="Times New Roman"/>
          <w:spacing w:val="-2"/>
          <w:lang w:eastAsia="zh-CN"/>
        </w:rPr>
        <w:t>1000</w:t>
      </w:r>
      <w:r>
        <w:rPr>
          <w:rFonts w:ascii="Times New Roman" w:eastAsia="Times New Roman" w:hAnsi="Times New Roman"/>
          <w:spacing w:val="-8"/>
          <w:lang w:eastAsia="zh-CN"/>
        </w:rPr>
        <w:t xml:space="preserve"> </w:t>
      </w:r>
      <w:proofErr w:type="gramStart"/>
      <w:r>
        <w:rPr>
          <w:spacing w:val="-2"/>
          <w:lang w:eastAsia="zh-CN"/>
        </w:rPr>
        <w:t>个</w:t>
      </w:r>
      <w:proofErr w:type="gramEnd"/>
      <w:r>
        <w:rPr>
          <w:spacing w:val="-2"/>
          <w:lang w:eastAsia="zh-CN"/>
        </w:rPr>
        <w:t>样本</w:t>
      </w:r>
      <w:r>
        <w:rPr>
          <w:rFonts w:ascii="宋体" w:eastAsia="宋体" w:hAnsi="宋体" w:hint="eastAsia"/>
          <w:spacing w:val="-2"/>
          <w:lang w:eastAsia="zh-CN"/>
        </w:rPr>
        <w:t>/</w:t>
      </w:r>
      <w:r>
        <w:rPr>
          <w:spacing w:val="-2"/>
          <w:lang w:eastAsia="zh-CN"/>
        </w:rPr>
        <w:t>秒。显示滤波器输出，并观察降低滤波器带宽的效果。将</w:t>
      </w:r>
      <w:r>
        <w:rPr>
          <w:lang w:eastAsia="zh-CN"/>
        </w:rPr>
        <w:t>此输出与原始模拟信号进行比较。</w:t>
      </w:r>
    </w:p>
    <w:p w14:paraId="46F232AD" w14:textId="77777777" w:rsidR="003E4039" w:rsidRPr="009217C0" w:rsidRDefault="00000000" w:rsidP="00D94D64">
      <w:pPr>
        <w:pStyle w:val="a3"/>
        <w:spacing w:before="1" w:line="290" w:lineRule="auto"/>
        <w:ind w:left="120" w:right="1374" w:firstLine="419"/>
        <w:jc w:val="both"/>
        <w:rPr>
          <w:rFonts w:hint="eastAsia"/>
          <w:lang w:eastAsia="zh-CN"/>
        </w:rPr>
      </w:pPr>
      <w:r>
        <w:rPr>
          <w:lang w:eastAsia="zh-CN"/>
        </w:rPr>
        <w:t>⒖ 由</w:t>
      </w:r>
      <w:r w:rsidRPr="009217C0">
        <w:rPr>
          <w:lang w:eastAsia="zh-CN"/>
        </w:rPr>
        <w:t>于通过时钟信号来设置采样率，所以我们也可以将采样率称为时钟速率，并采用单位“</w:t>
      </w:r>
      <w:r w:rsidRPr="009217C0">
        <w:rPr>
          <w:rFonts w:ascii="Times New Roman" w:eastAsia="Times New Roman" w:hAnsi="Times New Roman"/>
          <w:lang w:eastAsia="zh-CN"/>
        </w:rPr>
        <w:t>Hz</w:t>
      </w:r>
      <w:r w:rsidRPr="009217C0">
        <w:rPr>
          <w:lang w:eastAsia="zh-CN"/>
        </w:rPr>
        <w:t>”而非“</w:t>
      </w:r>
      <w:proofErr w:type="gramStart"/>
      <w:r w:rsidRPr="009217C0">
        <w:rPr>
          <w:lang w:eastAsia="zh-CN"/>
        </w:rPr>
        <w:t>个</w:t>
      </w:r>
      <w:proofErr w:type="gramEnd"/>
      <w:r w:rsidRPr="009217C0">
        <w:rPr>
          <w:lang w:eastAsia="zh-CN"/>
        </w:rPr>
        <w:t>样本</w:t>
      </w:r>
      <w:r w:rsidRPr="009217C0">
        <w:rPr>
          <w:rFonts w:ascii="宋体" w:eastAsia="宋体" w:hAnsi="宋体" w:hint="eastAsia"/>
          <w:lang w:eastAsia="zh-CN"/>
        </w:rPr>
        <w:t>/</w:t>
      </w:r>
      <w:r w:rsidRPr="009217C0">
        <w:rPr>
          <w:lang w:eastAsia="zh-CN"/>
        </w:rPr>
        <w:t>秒”。</w:t>
      </w:r>
    </w:p>
    <w:p w14:paraId="548EF16F" w14:textId="77777777" w:rsidR="003E4039" w:rsidRPr="009217C0" w:rsidRDefault="00000000" w:rsidP="00D94D64">
      <w:pPr>
        <w:pStyle w:val="5"/>
        <w:spacing w:before="149"/>
        <w:ind w:left="540"/>
        <w:jc w:val="both"/>
        <w:rPr>
          <w:rFonts w:hint="eastAsia"/>
          <w:b w:val="0"/>
          <w:bCs w:val="0"/>
          <w:lang w:eastAsia="zh-CN"/>
        </w:rPr>
      </w:pPr>
      <w:r w:rsidRPr="009217C0">
        <w:rPr>
          <w:b w:val="0"/>
          <w:bCs w:val="0"/>
          <w:lang w:eastAsia="zh-CN"/>
        </w:rPr>
        <w:t>（</w:t>
      </w:r>
      <w:r w:rsidRPr="009217C0">
        <w:rPr>
          <w:b w:val="0"/>
          <w:bCs w:val="0"/>
          <w:spacing w:val="-2"/>
          <w:lang w:eastAsia="zh-CN"/>
        </w:rPr>
        <w:t xml:space="preserve">观察图 </w:t>
      </w:r>
      <w:r w:rsidRPr="009217C0">
        <w:rPr>
          <w:rFonts w:ascii="Times New Roman" w:eastAsia="Times New Roman"/>
          <w:b w:val="0"/>
          <w:bCs w:val="0"/>
          <w:lang w:eastAsia="zh-CN"/>
        </w:rPr>
        <w:t>2</w:t>
      </w:r>
      <w:r w:rsidRPr="009217C0">
        <w:rPr>
          <w:b w:val="0"/>
          <w:bCs w:val="0"/>
          <w:spacing w:val="-3"/>
          <w:lang w:eastAsia="zh-CN"/>
        </w:rPr>
        <w:t xml:space="preserve">、图 </w:t>
      </w:r>
      <w:r w:rsidRPr="009217C0">
        <w:rPr>
          <w:rFonts w:ascii="Times New Roman" w:eastAsia="Times New Roman"/>
          <w:b w:val="0"/>
          <w:bCs w:val="0"/>
          <w:lang w:eastAsia="zh-CN"/>
        </w:rPr>
        <w:t>4</w:t>
      </w:r>
      <w:r w:rsidRPr="009217C0">
        <w:rPr>
          <w:b w:val="0"/>
          <w:bCs w:val="0"/>
          <w:spacing w:val="-2"/>
          <w:lang w:eastAsia="zh-CN"/>
        </w:rPr>
        <w:t xml:space="preserve">、图 </w:t>
      </w:r>
      <w:r w:rsidRPr="009217C0">
        <w:rPr>
          <w:rFonts w:ascii="Times New Roman" w:eastAsia="Times New Roman"/>
          <w:b w:val="0"/>
          <w:bCs w:val="0"/>
          <w:lang w:eastAsia="zh-CN"/>
        </w:rPr>
        <w:t>6</w:t>
      </w:r>
      <w:r w:rsidRPr="009217C0">
        <w:rPr>
          <w:rFonts w:ascii="Times New Roman" w:eastAsia="Times New Roman"/>
          <w:b w:val="0"/>
          <w:bCs w:val="0"/>
          <w:spacing w:val="-3"/>
          <w:lang w:eastAsia="zh-CN"/>
        </w:rPr>
        <w:t xml:space="preserve"> </w:t>
      </w:r>
      <w:r w:rsidRPr="009217C0">
        <w:rPr>
          <w:b w:val="0"/>
          <w:bCs w:val="0"/>
          <w:spacing w:val="-1"/>
          <w:lang w:eastAsia="zh-CN"/>
        </w:rPr>
        <w:t xml:space="preserve">各输出信号与图 </w:t>
      </w:r>
      <w:r w:rsidRPr="009217C0">
        <w:rPr>
          <w:rFonts w:ascii="Times New Roman" w:eastAsia="Times New Roman"/>
          <w:b w:val="0"/>
          <w:bCs w:val="0"/>
          <w:lang w:eastAsia="zh-CN"/>
        </w:rPr>
        <w:t>2</w:t>
      </w:r>
      <w:r w:rsidRPr="009217C0">
        <w:rPr>
          <w:rFonts w:ascii="Times New Roman" w:eastAsia="Times New Roman"/>
          <w:b w:val="0"/>
          <w:bCs w:val="0"/>
          <w:spacing w:val="-3"/>
          <w:lang w:eastAsia="zh-CN"/>
        </w:rPr>
        <w:t xml:space="preserve"> </w:t>
      </w:r>
      <w:r w:rsidRPr="009217C0">
        <w:rPr>
          <w:b w:val="0"/>
          <w:bCs w:val="0"/>
          <w:spacing w:val="-2"/>
          <w:lang w:eastAsia="zh-CN"/>
        </w:rPr>
        <w:t xml:space="preserve">输入 </w:t>
      </w:r>
      <w:r w:rsidRPr="009217C0">
        <w:rPr>
          <w:rFonts w:ascii="Times New Roman" w:eastAsia="Times New Roman"/>
          <w:b w:val="0"/>
          <w:bCs w:val="0"/>
          <w:lang w:eastAsia="zh-CN"/>
        </w:rPr>
        <w:t xml:space="preserve">DAC-1 </w:t>
      </w:r>
      <w:r w:rsidRPr="009217C0">
        <w:rPr>
          <w:b w:val="0"/>
          <w:bCs w:val="0"/>
          <w:spacing w:val="-18"/>
          <w:lang w:eastAsia="zh-CN"/>
        </w:rPr>
        <w:t>信号的关系。</w:t>
      </w:r>
      <w:r w:rsidRPr="009217C0">
        <w:rPr>
          <w:b w:val="0"/>
          <w:bCs w:val="0"/>
          <w:spacing w:val="-106"/>
          <w:lang w:eastAsia="zh-CN"/>
        </w:rPr>
        <w:t>）</w:t>
      </w:r>
    </w:p>
    <w:p w14:paraId="0AD12052" w14:textId="77777777" w:rsidR="003E4039" w:rsidRDefault="003E4039" w:rsidP="00D94D64">
      <w:pPr>
        <w:pStyle w:val="a3"/>
        <w:spacing w:before="8"/>
        <w:rPr>
          <w:rFonts w:hint="eastAsia"/>
          <w:b/>
          <w:sz w:val="14"/>
          <w:lang w:eastAsia="zh-CN"/>
        </w:rPr>
      </w:pPr>
    </w:p>
    <w:p w14:paraId="13D199F9" w14:textId="77777777" w:rsidR="003E4039" w:rsidRDefault="00000000" w:rsidP="00D94D64">
      <w:pPr>
        <w:pStyle w:val="a3"/>
        <w:spacing w:line="290" w:lineRule="auto"/>
        <w:ind w:left="120" w:right="1371"/>
        <w:jc w:val="both"/>
        <w:rPr>
          <w:rFonts w:hint="eastAsia"/>
          <w:lang w:eastAsia="zh-CN"/>
        </w:rPr>
      </w:pPr>
      <w:r>
        <w:rPr>
          <w:b/>
          <w:spacing w:val="-2"/>
          <w:lang w:eastAsia="zh-CN"/>
        </w:rPr>
        <w:t>问题</w:t>
      </w:r>
      <w:r>
        <w:rPr>
          <w:rFonts w:ascii="Times New Roman" w:eastAsia="Times New Roman"/>
          <w:b/>
          <w:spacing w:val="-2"/>
          <w:lang w:eastAsia="zh-CN"/>
        </w:rPr>
        <w:t>4</w:t>
      </w:r>
      <w:r>
        <w:rPr>
          <w:b/>
          <w:spacing w:val="-2"/>
          <w:lang w:eastAsia="zh-CN"/>
        </w:rPr>
        <w:t>：</w:t>
      </w:r>
      <w:r>
        <w:rPr>
          <w:spacing w:val="-5"/>
          <w:lang w:eastAsia="zh-CN"/>
        </w:rPr>
        <w:t>使用其他几种采样速率重复此操作，例如从</w:t>
      </w:r>
      <w:r>
        <w:rPr>
          <w:rFonts w:ascii="Times New Roman" w:eastAsia="Times New Roman"/>
          <w:spacing w:val="-1"/>
          <w:lang w:eastAsia="zh-CN"/>
        </w:rPr>
        <w:t>5000Hz</w:t>
      </w:r>
      <w:r>
        <w:rPr>
          <w:spacing w:val="-1"/>
          <w:lang w:eastAsia="zh-CN"/>
        </w:rPr>
        <w:t>一直降至</w:t>
      </w:r>
      <w:r>
        <w:rPr>
          <w:rFonts w:ascii="Times New Roman" w:eastAsia="Times New Roman"/>
          <w:spacing w:val="-1"/>
          <w:lang w:eastAsia="zh-CN"/>
        </w:rPr>
        <w:t>500Hz</w:t>
      </w:r>
      <w:r>
        <w:rPr>
          <w:spacing w:val="-9"/>
          <w:lang w:eastAsia="zh-CN"/>
        </w:rPr>
        <w:t>。根据这些观察，</w:t>
      </w:r>
      <w:r>
        <w:rPr>
          <w:spacing w:val="-56"/>
          <w:lang w:eastAsia="zh-CN"/>
        </w:rPr>
        <w:t xml:space="preserve"> </w:t>
      </w:r>
      <w:r>
        <w:rPr>
          <w:spacing w:val="-1"/>
          <w:lang w:eastAsia="zh-CN"/>
        </w:rPr>
        <w:t>你认为对于这种采样格式（即利用采样/保持功能</w:t>
      </w:r>
      <w:r>
        <w:rPr>
          <w:spacing w:val="-72"/>
          <w:lang w:eastAsia="zh-CN"/>
        </w:rPr>
        <w:t>）</w:t>
      </w:r>
      <w:r>
        <w:rPr>
          <w:spacing w:val="-9"/>
          <w:lang w:eastAsia="zh-CN"/>
        </w:rPr>
        <w:t>，采样率至少需要达到多少才能在没有过</w:t>
      </w:r>
      <w:r>
        <w:rPr>
          <w:lang w:eastAsia="zh-CN"/>
        </w:rPr>
        <w:t>多失真的情况下恢复模拟信号。</w:t>
      </w:r>
    </w:p>
    <w:p w14:paraId="6B0C9110" w14:textId="77777777" w:rsidR="003E4039" w:rsidRPr="009217C0" w:rsidRDefault="00000000" w:rsidP="00D94D64">
      <w:pPr>
        <w:pStyle w:val="a3"/>
        <w:spacing w:line="290" w:lineRule="auto"/>
        <w:ind w:left="120" w:right="1371" w:firstLineChars="200" w:firstLine="482"/>
        <w:jc w:val="both"/>
        <w:rPr>
          <w:rFonts w:ascii="楷体" w:eastAsia="楷体" w:hAnsi="楷体" w:cs="楷体" w:hint="eastAsia"/>
          <w:b/>
          <w:bCs/>
          <w:sz w:val="24"/>
          <w:szCs w:val="24"/>
          <w:lang w:eastAsia="zh-CN"/>
        </w:rPr>
      </w:pPr>
      <w:r w:rsidRPr="009217C0">
        <w:rPr>
          <w:rFonts w:ascii="楷体" w:eastAsia="楷体" w:hAnsi="楷体" w:cs="楷体" w:hint="eastAsia"/>
          <w:b/>
          <w:bCs/>
          <w:sz w:val="24"/>
          <w:szCs w:val="24"/>
          <w:lang w:eastAsia="zh-CN"/>
        </w:rPr>
        <w:t>由实验时改变采样频率观测可知，当采样率至少达到2000Hz才能在没有过多失真的情况</w:t>
      </w:r>
      <w:proofErr w:type="gramStart"/>
      <w:r w:rsidRPr="009217C0">
        <w:rPr>
          <w:rFonts w:ascii="楷体" w:eastAsia="楷体" w:hAnsi="楷体" w:cs="楷体" w:hint="eastAsia"/>
          <w:b/>
          <w:bCs/>
          <w:sz w:val="24"/>
          <w:szCs w:val="24"/>
          <w:lang w:eastAsia="zh-CN"/>
        </w:rPr>
        <w:t>侠恢复</w:t>
      </w:r>
      <w:proofErr w:type="gramEnd"/>
      <w:r w:rsidRPr="009217C0">
        <w:rPr>
          <w:rFonts w:ascii="楷体" w:eastAsia="楷体" w:hAnsi="楷体" w:cs="楷体" w:hint="eastAsia"/>
          <w:b/>
          <w:bCs/>
          <w:sz w:val="24"/>
          <w:szCs w:val="24"/>
          <w:lang w:eastAsia="zh-CN"/>
        </w:rPr>
        <w:t>模拟信号。</w:t>
      </w:r>
    </w:p>
    <w:p w14:paraId="5C260813" w14:textId="77777777" w:rsidR="003E4039" w:rsidRDefault="00000000" w:rsidP="00D94D64">
      <w:pPr>
        <w:pStyle w:val="a3"/>
        <w:ind w:left="120" w:right="1371"/>
        <w:jc w:val="both"/>
        <w:rPr>
          <w:rFonts w:hint="eastAsia"/>
          <w:lang w:eastAsia="zh-CN"/>
        </w:rPr>
      </w:pPr>
      <w:r>
        <w:rPr>
          <w:b/>
          <w:spacing w:val="-1"/>
          <w:lang w:eastAsia="zh-CN"/>
        </w:rPr>
        <w:t>问题</w:t>
      </w:r>
      <w:r>
        <w:rPr>
          <w:rFonts w:ascii="Times New Roman" w:eastAsia="Times New Roman"/>
          <w:b/>
          <w:spacing w:val="-1"/>
          <w:lang w:eastAsia="zh-CN"/>
        </w:rPr>
        <w:t>5</w:t>
      </w:r>
      <w:r>
        <w:rPr>
          <w:b/>
          <w:spacing w:val="-1"/>
          <w:lang w:eastAsia="zh-CN"/>
        </w:rPr>
        <w:t>：</w:t>
      </w:r>
      <w:r>
        <w:rPr>
          <w:spacing w:val="-1"/>
          <w:lang w:eastAsia="zh-CN"/>
        </w:rPr>
        <w:t>重复第</w:t>
      </w:r>
      <w:r>
        <w:rPr>
          <w:rFonts w:ascii="Times New Roman" w:eastAsia="Times New Roman"/>
          <w:spacing w:val="-1"/>
          <w:lang w:eastAsia="zh-CN"/>
        </w:rPr>
        <w:t>14</w:t>
      </w:r>
      <w:r>
        <w:rPr>
          <w:spacing w:val="-1"/>
          <w:lang w:eastAsia="zh-CN"/>
        </w:rPr>
        <w:t>步所述程序，使用可调</w:t>
      </w:r>
      <w:r>
        <w:rPr>
          <w:rFonts w:ascii="Times New Roman" w:eastAsia="Times New Roman"/>
          <w:spacing w:val="-1"/>
          <w:lang w:eastAsia="zh-CN"/>
        </w:rPr>
        <w:t>LPF</w:t>
      </w:r>
      <w:r>
        <w:rPr>
          <w:spacing w:val="-1"/>
          <w:lang w:eastAsia="zh-CN"/>
        </w:rPr>
        <w:t>以及图</w:t>
      </w:r>
      <w:r>
        <w:rPr>
          <w:rFonts w:ascii="Times New Roman" w:eastAsia="Times New Roman"/>
          <w:spacing w:val="-1"/>
          <w:lang w:eastAsia="zh-CN"/>
        </w:rPr>
        <w:t>2</w:t>
      </w:r>
      <w:r>
        <w:rPr>
          <w:spacing w:val="-1"/>
          <w:lang w:eastAsia="zh-CN"/>
        </w:rPr>
        <w:t>所示的窄脉冲系统生成的样本序列进行</w:t>
      </w:r>
      <w:r>
        <w:rPr>
          <w:lang w:eastAsia="zh-CN"/>
        </w:rPr>
        <w:t>恢复。将结果与采用采样/保持方法获得的结果进行比较。你预期这些样本格式之一会在模拟插值形式中具有更好的效果吗？你的结果证实了这一点吗？</w:t>
      </w:r>
    </w:p>
    <w:p w14:paraId="3A10A515" w14:textId="77777777" w:rsidR="003E4039" w:rsidRPr="009217C0" w:rsidRDefault="00000000" w:rsidP="00D94D64">
      <w:pPr>
        <w:pStyle w:val="a3"/>
        <w:ind w:left="120" w:right="1371" w:firstLineChars="200" w:firstLine="482"/>
        <w:jc w:val="both"/>
        <w:rPr>
          <w:rFonts w:ascii="楷体" w:eastAsia="楷体" w:hAnsi="楷体" w:cs="楷体" w:hint="eastAsia"/>
          <w:b/>
          <w:bCs/>
          <w:sz w:val="24"/>
          <w:szCs w:val="24"/>
          <w:lang w:eastAsia="zh-CN"/>
        </w:rPr>
      </w:pPr>
      <w:r w:rsidRPr="009217C0">
        <w:rPr>
          <w:rFonts w:ascii="楷体" w:eastAsia="楷体" w:hAnsi="楷体" w:cs="楷体" w:hint="eastAsia"/>
          <w:b/>
          <w:bCs/>
          <w:sz w:val="24"/>
          <w:szCs w:val="24"/>
          <w:lang w:eastAsia="zh-CN"/>
        </w:rPr>
        <w:t>不会变得更好，在实验过程中，使用可调LPF以及图2所示的窄脉冲系统生成的样本序列进行恢复产生结果与采用采样/保持方法获得的结果进行比较发现而这并无明显差距。</w:t>
      </w:r>
    </w:p>
    <w:p w14:paraId="2B99EADA" w14:textId="77777777" w:rsidR="003E4039" w:rsidRDefault="00000000" w:rsidP="00D94D64">
      <w:pPr>
        <w:pStyle w:val="a3"/>
        <w:spacing w:before="150"/>
        <w:ind w:left="540"/>
        <w:jc w:val="both"/>
        <w:rPr>
          <w:rFonts w:hint="eastAsia"/>
          <w:lang w:eastAsia="zh-CN"/>
        </w:rPr>
      </w:pPr>
      <w:r>
        <w:rPr>
          <w:spacing w:val="-1"/>
          <w:lang w:eastAsia="zh-CN"/>
        </w:rPr>
        <w:t xml:space="preserve">⒗ 在下几个问题中，保持 </w:t>
      </w:r>
      <w:r>
        <w:rPr>
          <w:rFonts w:ascii="Times New Roman" w:eastAsia="Times New Roman" w:hAnsi="Times New Roman"/>
          <w:lang w:eastAsia="zh-CN"/>
        </w:rPr>
        <w:t>TLPF</w:t>
      </w:r>
      <w:r>
        <w:rPr>
          <w:rFonts w:ascii="Times New Roman" w:eastAsia="Times New Roman" w:hAnsi="Times New Roman"/>
          <w:spacing w:val="-3"/>
          <w:lang w:eastAsia="zh-CN"/>
        </w:rPr>
        <w:t xml:space="preserve"> </w:t>
      </w:r>
      <w:r>
        <w:rPr>
          <w:rFonts w:ascii="Times New Roman" w:eastAsia="Times New Roman" w:hAnsi="Times New Roman"/>
          <w:lang w:eastAsia="zh-CN"/>
        </w:rPr>
        <w:t>Fc</w:t>
      </w:r>
      <w:r>
        <w:rPr>
          <w:rFonts w:ascii="Times New Roman" w:eastAsia="Times New Roman" w:hAnsi="Times New Roman"/>
          <w:spacing w:val="-2"/>
          <w:lang w:eastAsia="zh-CN"/>
        </w:rPr>
        <w:t xml:space="preserve"> </w:t>
      </w:r>
      <w:r>
        <w:rPr>
          <w:lang w:eastAsia="zh-CN"/>
        </w:rPr>
        <w:t>控制设置与前面几个相同。</w:t>
      </w:r>
    </w:p>
    <w:p w14:paraId="4AD366F7" w14:textId="77777777" w:rsidR="003E4039" w:rsidRDefault="00000000" w:rsidP="00D94D64">
      <w:pPr>
        <w:pStyle w:val="a3"/>
        <w:spacing w:before="142"/>
        <w:ind w:left="120" w:right="1383"/>
        <w:jc w:val="both"/>
        <w:rPr>
          <w:rFonts w:hint="eastAsia"/>
          <w:lang w:eastAsia="zh-CN"/>
        </w:rPr>
      </w:pPr>
      <w:r>
        <w:rPr>
          <w:b/>
          <w:lang w:eastAsia="zh-CN"/>
        </w:rPr>
        <w:t>问题</w:t>
      </w:r>
      <w:r>
        <w:rPr>
          <w:rFonts w:ascii="Times New Roman" w:eastAsia="Times New Roman"/>
          <w:b/>
          <w:lang w:eastAsia="zh-CN"/>
        </w:rPr>
        <w:t>6</w:t>
      </w:r>
      <w:r>
        <w:rPr>
          <w:b/>
          <w:lang w:eastAsia="zh-CN"/>
        </w:rPr>
        <w:t>：</w:t>
      </w:r>
      <w:r>
        <w:rPr>
          <w:lang w:eastAsia="zh-CN"/>
        </w:rPr>
        <w:t>在获得最佳结果的设置下，观察滤波器</w:t>
      </w:r>
      <w:proofErr w:type="gramStart"/>
      <w:r>
        <w:rPr>
          <w:lang w:eastAsia="zh-CN"/>
        </w:rPr>
        <w:t>的阶跃和</w:t>
      </w:r>
      <w:proofErr w:type="gramEnd"/>
      <w:r>
        <w:rPr>
          <w:lang w:eastAsia="zh-CN"/>
        </w:rPr>
        <w:t>冲激响应。测量上升时间和相关性质，并与采样间隔进行比较。</w:t>
      </w:r>
      <w:r>
        <w:rPr>
          <w:position w:val="11"/>
          <w:sz w:val="11"/>
          <w:lang w:eastAsia="zh-CN"/>
        </w:rPr>
        <w:t>1</w:t>
      </w:r>
      <w:r>
        <w:rPr>
          <w:lang w:eastAsia="zh-CN"/>
        </w:rPr>
        <w:t>将脉冲发生器模块设定至</w:t>
      </w:r>
      <w:r>
        <w:rPr>
          <w:rFonts w:ascii="Times New Roman" w:eastAsia="Times New Roman"/>
          <w:lang w:eastAsia="zh-CN"/>
        </w:rPr>
        <w:t>10Hz</w:t>
      </w:r>
      <w:r>
        <w:rPr>
          <w:lang w:eastAsia="zh-CN"/>
        </w:rPr>
        <w:t>，改变占空比设置，来轻松实现这一点。</w:t>
      </w:r>
    </w:p>
    <w:p w14:paraId="2B21ED4B" w14:textId="0A8A3528" w:rsidR="003E4039" w:rsidRPr="009217C0" w:rsidRDefault="00000000" w:rsidP="00D94D64">
      <w:pPr>
        <w:pStyle w:val="a3"/>
        <w:spacing w:before="155"/>
        <w:ind w:left="120" w:right="1373" w:firstLineChars="200" w:firstLine="482"/>
        <w:rPr>
          <w:rFonts w:ascii="楷体" w:eastAsia="楷体" w:hAnsi="楷体" w:cs="楷体" w:hint="eastAsia"/>
          <w:b/>
          <w:bCs/>
          <w:sz w:val="24"/>
          <w:szCs w:val="24"/>
          <w:lang w:eastAsia="zh-CN"/>
        </w:rPr>
      </w:pPr>
      <w:r w:rsidRPr="009217C0">
        <w:rPr>
          <w:rFonts w:ascii="楷体" w:eastAsia="楷体" w:hAnsi="楷体" w:cs="楷体" w:hint="eastAsia"/>
          <w:b/>
          <w:bCs/>
          <w:sz w:val="24"/>
          <w:szCs w:val="24"/>
          <w:lang w:eastAsia="zh-CN"/>
        </w:rPr>
        <w:t>实验结果如</w:t>
      </w:r>
      <w:r w:rsidR="00D94D64" w:rsidRPr="009217C0">
        <w:rPr>
          <w:rFonts w:ascii="楷体" w:eastAsia="楷体" w:hAnsi="楷体" w:cs="楷体" w:hint="eastAsia"/>
          <w:b/>
          <w:bCs/>
          <w:sz w:val="24"/>
          <w:szCs w:val="24"/>
          <w:lang w:eastAsia="zh-CN"/>
        </w:rPr>
        <w:t>下</w:t>
      </w:r>
      <w:r w:rsidRPr="009217C0">
        <w:rPr>
          <w:rFonts w:ascii="楷体" w:eastAsia="楷体" w:hAnsi="楷体" w:cs="楷体" w:hint="eastAsia"/>
          <w:b/>
          <w:bCs/>
          <w:sz w:val="24"/>
          <w:szCs w:val="24"/>
          <w:lang w:eastAsia="zh-CN"/>
        </w:rPr>
        <w:t>图</w:t>
      </w:r>
    </w:p>
    <w:p w14:paraId="4F992EBC" w14:textId="77777777" w:rsidR="003E4039" w:rsidRDefault="00000000" w:rsidP="00D94D64">
      <w:pPr>
        <w:pStyle w:val="a3"/>
        <w:spacing w:before="155"/>
        <w:ind w:left="120" w:right="1373"/>
        <w:rPr>
          <w:rFonts w:hint="eastAsia"/>
          <w:lang w:eastAsia="zh-CN"/>
        </w:rPr>
      </w:pPr>
      <w:r>
        <w:rPr>
          <w:b/>
          <w:spacing w:val="-1"/>
          <w:lang w:eastAsia="zh-CN"/>
        </w:rPr>
        <w:t>问题</w:t>
      </w:r>
      <w:r>
        <w:rPr>
          <w:rFonts w:ascii="Times New Roman" w:eastAsia="Times New Roman"/>
          <w:b/>
          <w:spacing w:val="-25"/>
          <w:lang w:eastAsia="zh-CN"/>
        </w:rPr>
        <w:t>7</w:t>
      </w:r>
      <w:r>
        <w:rPr>
          <w:b/>
          <w:spacing w:val="-25"/>
          <w:lang w:eastAsia="zh-CN"/>
        </w:rPr>
        <w:t>：</w:t>
      </w:r>
      <w:r>
        <w:rPr>
          <w:spacing w:val="-3"/>
          <w:lang w:eastAsia="zh-CN"/>
        </w:rPr>
        <w:t>采用与第</w:t>
      </w:r>
      <w:r>
        <w:rPr>
          <w:spacing w:val="-1"/>
          <w:lang w:eastAsia="zh-CN"/>
        </w:rPr>
        <w:t>17</w:t>
      </w:r>
      <w:r>
        <w:rPr>
          <w:spacing w:val="-11"/>
          <w:lang w:eastAsia="zh-CN"/>
        </w:rPr>
        <w:t>步相同的设置，快速观察滤波器的频率响应。获得并记录</w:t>
      </w:r>
      <w:r>
        <w:rPr>
          <w:spacing w:val="-1"/>
          <w:lang w:eastAsia="zh-CN"/>
        </w:rPr>
        <w:t>3dB</w:t>
      </w:r>
      <w:r>
        <w:rPr>
          <w:spacing w:val="-3"/>
          <w:lang w:eastAsia="zh-CN"/>
        </w:rPr>
        <w:t>截止频率，</w:t>
      </w:r>
      <w:r>
        <w:rPr>
          <w:spacing w:val="1"/>
          <w:lang w:eastAsia="zh-CN"/>
        </w:rPr>
        <w:t xml:space="preserve"> </w:t>
      </w:r>
      <w:r>
        <w:rPr>
          <w:lang w:eastAsia="zh-CN"/>
        </w:rPr>
        <w:t>以及阻带衰减。</w:t>
      </w:r>
    </w:p>
    <w:p w14:paraId="42A2CFFE" w14:textId="1AC4EE5D" w:rsidR="003E4039" w:rsidRPr="009217C0" w:rsidRDefault="00000000" w:rsidP="00D94D64">
      <w:pPr>
        <w:pStyle w:val="a3"/>
        <w:spacing w:before="155" w:line="237" w:lineRule="auto"/>
        <w:ind w:left="120" w:right="1373" w:firstLineChars="200" w:firstLine="482"/>
        <w:rPr>
          <w:rFonts w:ascii="楷体" w:eastAsia="楷体" w:hAnsi="楷体" w:cs="楷体" w:hint="eastAsia"/>
          <w:b/>
          <w:bCs/>
          <w:sz w:val="24"/>
          <w:szCs w:val="24"/>
          <w:lang w:eastAsia="zh-CN"/>
        </w:rPr>
      </w:pPr>
      <w:r w:rsidRPr="009217C0">
        <w:rPr>
          <w:rFonts w:ascii="楷体" w:eastAsia="楷体" w:hAnsi="楷体" w:cs="楷体" w:hint="eastAsia"/>
          <w:b/>
          <w:bCs/>
          <w:sz w:val="24"/>
          <w:szCs w:val="24"/>
          <w:lang w:eastAsia="zh-CN"/>
        </w:rPr>
        <w:t>实验结果如</w:t>
      </w:r>
      <w:r w:rsidR="00D94D64" w:rsidRPr="009217C0">
        <w:rPr>
          <w:rFonts w:ascii="楷体" w:eastAsia="楷体" w:hAnsi="楷体" w:cs="楷体" w:hint="eastAsia"/>
          <w:b/>
          <w:bCs/>
          <w:sz w:val="24"/>
          <w:szCs w:val="24"/>
          <w:lang w:eastAsia="zh-CN"/>
        </w:rPr>
        <w:t>下</w:t>
      </w:r>
      <w:r w:rsidRPr="009217C0">
        <w:rPr>
          <w:rFonts w:ascii="楷体" w:eastAsia="楷体" w:hAnsi="楷体" w:cs="楷体" w:hint="eastAsia"/>
          <w:b/>
          <w:bCs/>
          <w:sz w:val="24"/>
          <w:szCs w:val="24"/>
          <w:lang w:eastAsia="zh-CN"/>
        </w:rPr>
        <w:t>图</w:t>
      </w:r>
    </w:p>
    <w:p w14:paraId="7B121A1D" w14:textId="5A5673DA" w:rsidR="003E4039" w:rsidRDefault="003E4039" w:rsidP="00D94D64">
      <w:pPr>
        <w:pStyle w:val="a3"/>
        <w:spacing w:before="12"/>
        <w:rPr>
          <w:rFonts w:hint="eastAsia"/>
          <w:sz w:val="15"/>
          <w:lang w:eastAsia="zh-CN"/>
        </w:rPr>
      </w:pPr>
    </w:p>
    <w:p w14:paraId="0080B862" w14:textId="091DB1C4" w:rsidR="003E4039" w:rsidRDefault="00000000" w:rsidP="00D94D64">
      <w:pPr>
        <w:pStyle w:val="a3"/>
        <w:spacing w:line="288" w:lineRule="auto"/>
        <w:ind w:left="120" w:right="1371" w:firstLine="419"/>
        <w:jc w:val="both"/>
        <w:rPr>
          <w:rFonts w:hint="eastAsia"/>
          <w:lang w:eastAsia="zh-CN"/>
        </w:rPr>
      </w:pPr>
      <w:r>
        <w:rPr>
          <w:spacing w:val="-7"/>
          <w:lang w:eastAsia="zh-CN"/>
        </w:rPr>
        <w:t>我们前面已经看到，正弦波在线性系统中具有特别重要的作用。正弦波的采样性质使其</w:t>
      </w:r>
      <w:r>
        <w:rPr>
          <w:spacing w:val="-1"/>
          <w:lang w:eastAsia="zh-CN"/>
        </w:rPr>
        <w:t xml:space="preserve">能够确定采样率的精确限值。第 </w:t>
      </w:r>
      <w:r>
        <w:rPr>
          <w:rFonts w:ascii="Times New Roman" w:eastAsia="Times New Roman"/>
          <w:lang w:eastAsia="zh-CN"/>
        </w:rPr>
        <w:t xml:space="preserve">2 </w:t>
      </w:r>
      <w:r>
        <w:rPr>
          <w:lang w:eastAsia="zh-CN"/>
        </w:rPr>
        <w:t>部分详细讨论。</w:t>
      </w:r>
    </w:p>
    <w:p w14:paraId="652E462A" w14:textId="74E3C455" w:rsidR="003E4039" w:rsidRDefault="00000000" w:rsidP="00D94D64">
      <w:pPr>
        <w:pStyle w:val="a3"/>
        <w:spacing w:before="156" w:line="288" w:lineRule="auto"/>
        <w:ind w:left="120" w:right="1371" w:firstLine="419"/>
        <w:jc w:val="both"/>
        <w:rPr>
          <w:rFonts w:hint="eastAsia"/>
          <w:lang w:eastAsia="zh-CN"/>
        </w:rPr>
      </w:pPr>
      <w:r>
        <w:rPr>
          <w:lang w:eastAsia="zh-CN"/>
        </w:rPr>
        <w:t>⒘</w:t>
      </w:r>
      <w:r>
        <w:rPr>
          <w:spacing w:val="-5"/>
          <w:lang w:eastAsia="zh-CN"/>
        </w:rPr>
        <w:t xml:space="preserve">  </w:t>
      </w:r>
      <w:r>
        <w:rPr>
          <w:spacing w:val="-3"/>
          <w:lang w:eastAsia="zh-CN"/>
        </w:rPr>
        <w:t>仔细观察当采样率低于每个周期</w:t>
      </w:r>
      <w:r>
        <w:rPr>
          <w:spacing w:val="-5"/>
          <w:lang w:eastAsia="zh-CN"/>
        </w:rPr>
        <w:t xml:space="preserve"> </w:t>
      </w:r>
      <w:r>
        <w:rPr>
          <w:rFonts w:ascii="Times New Roman" w:eastAsia="Times New Roman" w:hAnsi="Times New Roman"/>
          <w:lang w:eastAsia="zh-CN"/>
        </w:rPr>
        <w:t>2</w:t>
      </w:r>
      <w:r>
        <w:rPr>
          <w:rFonts w:ascii="Times New Roman" w:eastAsia="Times New Roman" w:hAnsi="Times New Roman"/>
          <w:spacing w:val="-3"/>
          <w:lang w:eastAsia="zh-CN"/>
        </w:rPr>
        <w:t xml:space="preserve"> </w:t>
      </w:r>
      <w:proofErr w:type="gramStart"/>
      <w:r>
        <w:rPr>
          <w:spacing w:val="-9"/>
          <w:lang w:eastAsia="zh-CN"/>
        </w:rPr>
        <w:t>个</w:t>
      </w:r>
      <w:proofErr w:type="gramEnd"/>
      <w:r>
        <w:rPr>
          <w:spacing w:val="-9"/>
          <w:lang w:eastAsia="zh-CN"/>
        </w:rPr>
        <w:t>样本时的结果</w:t>
      </w:r>
      <w:r>
        <w:rPr>
          <w:lang w:eastAsia="zh-CN"/>
        </w:rPr>
        <w:t>（</w:t>
      </w:r>
      <w:r>
        <w:rPr>
          <w:spacing w:val="-2"/>
          <w:lang w:eastAsia="zh-CN"/>
        </w:rPr>
        <w:t>即低于</w:t>
      </w:r>
      <w:r>
        <w:rPr>
          <w:spacing w:val="-5"/>
          <w:lang w:eastAsia="zh-CN"/>
        </w:rPr>
        <w:t xml:space="preserve"> </w:t>
      </w:r>
      <w:r>
        <w:rPr>
          <w:rFonts w:ascii="Times New Roman" w:eastAsia="Times New Roman" w:hAnsi="Times New Roman"/>
          <w:lang w:eastAsia="zh-CN"/>
        </w:rPr>
        <w:t>20</w:t>
      </w:r>
      <w:r>
        <w:rPr>
          <w:rFonts w:ascii="Times New Roman" w:eastAsia="Times New Roman" w:hAnsi="Times New Roman"/>
          <w:spacing w:val="-3"/>
          <w:lang w:eastAsia="zh-CN"/>
        </w:rPr>
        <w:t>0</w:t>
      </w:r>
      <w:r>
        <w:rPr>
          <w:rFonts w:ascii="Times New Roman" w:eastAsia="Times New Roman" w:hAnsi="Times New Roman"/>
          <w:lang w:eastAsia="zh-CN"/>
        </w:rPr>
        <w:t>Hz</w:t>
      </w:r>
      <w:r>
        <w:rPr>
          <w:spacing w:val="-108"/>
          <w:lang w:eastAsia="zh-CN"/>
        </w:rPr>
        <w:t>）</w:t>
      </w:r>
      <w:r>
        <w:rPr>
          <w:spacing w:val="-8"/>
          <w:lang w:eastAsia="zh-CN"/>
        </w:rPr>
        <w:t>。在滤波器输出</w:t>
      </w:r>
      <w:r>
        <w:rPr>
          <w:lang w:eastAsia="zh-CN"/>
        </w:rPr>
        <w:t>处，所恢复正弦波的频率将改变（使用滤波器输出作为示波器的触发源</w:t>
      </w:r>
      <w:r>
        <w:rPr>
          <w:spacing w:val="-106"/>
          <w:lang w:eastAsia="zh-CN"/>
        </w:rPr>
        <w:t>）</w:t>
      </w:r>
      <w:r>
        <w:rPr>
          <w:lang w:eastAsia="zh-CN"/>
        </w:rPr>
        <w:t>。所恢复的信号不</w:t>
      </w:r>
      <w:r>
        <w:rPr>
          <w:spacing w:val="-11"/>
          <w:lang w:eastAsia="zh-CN"/>
        </w:rPr>
        <w:t>是采样器输入处的正弦波。这可以通过缓慢降低函数发生器的频率设置来轻松实现。使用“向</w:t>
      </w:r>
      <w:r>
        <w:rPr>
          <w:lang w:eastAsia="zh-CN"/>
        </w:rPr>
        <w:t>下箭头”缓慢地降低频率效果更好。确认两种采样方式都会产生这样的结果。</w:t>
      </w:r>
    </w:p>
    <w:p w14:paraId="3B46ACCD" w14:textId="640E7CFA" w:rsidR="003E4039" w:rsidRDefault="00000000" w:rsidP="00D94D64">
      <w:pPr>
        <w:pStyle w:val="a3"/>
        <w:spacing w:before="64" w:line="288" w:lineRule="auto"/>
        <w:ind w:left="120" w:right="1371" w:firstLine="419"/>
        <w:jc w:val="both"/>
        <w:rPr>
          <w:rFonts w:hint="eastAsia"/>
          <w:lang w:eastAsia="zh-CN"/>
        </w:rPr>
      </w:pPr>
      <w:r>
        <w:rPr>
          <w:spacing w:val="-3"/>
          <w:lang w:eastAsia="zh-CN"/>
        </w:rPr>
        <w:t>一种查看方法是在方格纸上绘出采样点的图形，并通过这些点绘制一条圆滑的曲线。新</w:t>
      </w:r>
      <w:r>
        <w:rPr>
          <w:spacing w:val="1"/>
          <w:lang w:eastAsia="zh-CN"/>
        </w:rPr>
        <w:t xml:space="preserve">的正弦波称为原始正弦波的伪信号。这种效果称为混叠。在比 </w:t>
      </w:r>
      <w:r>
        <w:rPr>
          <w:rFonts w:ascii="Times New Roman" w:eastAsia="Times New Roman"/>
          <w:lang w:eastAsia="zh-CN"/>
        </w:rPr>
        <w:t>200Hz</w:t>
      </w:r>
      <w:r>
        <w:rPr>
          <w:rFonts w:ascii="Times New Roman" w:eastAsia="Times New Roman"/>
          <w:spacing w:val="38"/>
          <w:lang w:eastAsia="zh-CN"/>
        </w:rPr>
        <w:t xml:space="preserve"> </w:t>
      </w:r>
      <w:r>
        <w:rPr>
          <w:lang w:eastAsia="zh-CN"/>
        </w:rPr>
        <w:t>低得多的采样率下尝</w:t>
      </w:r>
      <w:r>
        <w:rPr>
          <w:spacing w:val="-1"/>
          <w:lang w:eastAsia="zh-CN"/>
        </w:rPr>
        <w:t xml:space="preserve">试此操作，例如 </w:t>
      </w:r>
      <w:r>
        <w:rPr>
          <w:rFonts w:ascii="Times New Roman" w:eastAsia="Times New Roman"/>
          <w:lang w:eastAsia="zh-CN"/>
        </w:rPr>
        <w:t>150Hz</w:t>
      </w:r>
      <w:r>
        <w:rPr>
          <w:spacing w:val="-2"/>
          <w:lang w:eastAsia="zh-CN"/>
        </w:rPr>
        <w:t xml:space="preserve">。绘制 </w:t>
      </w:r>
      <w:r>
        <w:rPr>
          <w:rFonts w:ascii="Times New Roman" w:eastAsia="Times New Roman"/>
          <w:lang w:eastAsia="zh-CN"/>
        </w:rPr>
        <w:t>4</w:t>
      </w:r>
      <w:r>
        <w:rPr>
          <w:rFonts w:ascii="Times New Roman" w:eastAsia="Times New Roman"/>
          <w:spacing w:val="-3"/>
          <w:lang w:eastAsia="zh-CN"/>
        </w:rPr>
        <w:t xml:space="preserve"> </w:t>
      </w:r>
      <w:proofErr w:type="gramStart"/>
      <w:r>
        <w:rPr>
          <w:spacing w:val="-1"/>
          <w:lang w:eastAsia="zh-CN"/>
        </w:rPr>
        <w:t>个</w:t>
      </w:r>
      <w:proofErr w:type="gramEnd"/>
      <w:r>
        <w:rPr>
          <w:spacing w:val="-1"/>
          <w:lang w:eastAsia="zh-CN"/>
        </w:rPr>
        <w:t xml:space="preserve">周期的 </w:t>
      </w:r>
      <w:r>
        <w:rPr>
          <w:rFonts w:ascii="Times New Roman" w:eastAsia="Times New Roman"/>
          <w:lang w:eastAsia="zh-CN"/>
        </w:rPr>
        <w:t>100Hz</w:t>
      </w:r>
      <w:r>
        <w:rPr>
          <w:rFonts w:ascii="Times New Roman" w:eastAsia="Times New Roman"/>
          <w:spacing w:val="-2"/>
          <w:lang w:eastAsia="zh-CN"/>
        </w:rPr>
        <w:t xml:space="preserve"> </w:t>
      </w:r>
      <w:r>
        <w:rPr>
          <w:lang w:eastAsia="zh-CN"/>
        </w:rPr>
        <w:t>正弦波作为参考。</w:t>
      </w:r>
    </w:p>
    <w:p w14:paraId="7EB24E1D" w14:textId="196BA646" w:rsidR="00517190" w:rsidRDefault="00000000" w:rsidP="00517190">
      <w:pPr>
        <w:pStyle w:val="a3"/>
        <w:spacing w:before="157"/>
        <w:ind w:left="540"/>
        <w:jc w:val="both"/>
        <w:rPr>
          <w:rFonts w:hint="eastAsia"/>
          <w:lang w:eastAsia="zh-CN"/>
        </w:rPr>
      </w:pPr>
      <w:r w:rsidRPr="009217C0">
        <w:rPr>
          <w:b/>
          <w:bCs/>
          <w:lang w:eastAsia="zh-CN"/>
        </w:rPr>
        <w:t>确认原始频率和伪信号频率之和 = 采样频率</w:t>
      </w:r>
      <w:r>
        <w:rPr>
          <w:lang w:eastAsia="zh-CN"/>
        </w:rPr>
        <w:t>。</w:t>
      </w:r>
    </w:p>
    <w:p w14:paraId="798E2D36" w14:textId="4EBA81B3" w:rsidR="003E4039" w:rsidRDefault="00000000" w:rsidP="00D94D64">
      <w:pPr>
        <w:pStyle w:val="a3"/>
        <w:spacing w:before="157"/>
        <w:ind w:left="540"/>
        <w:jc w:val="both"/>
        <w:rPr>
          <w:rFonts w:hint="eastAsia"/>
          <w:lang w:eastAsia="zh-CN"/>
        </w:rPr>
      </w:pPr>
      <w:r>
        <w:rPr>
          <w:rFonts w:hint="eastAsia"/>
          <w:noProof/>
          <w:sz w:val="14"/>
          <w:lang w:eastAsia="zh-CN"/>
        </w:rPr>
        <w:drawing>
          <wp:anchor distT="0" distB="0" distL="114300" distR="114300" simplePos="0" relativeHeight="251642368" behindDoc="0" locked="0" layoutInCell="1" allowOverlap="1" wp14:anchorId="35B52759" wp14:editId="450C2BD7">
            <wp:simplePos x="0" y="0"/>
            <wp:positionH relativeFrom="column">
              <wp:posOffset>2683510</wp:posOffset>
            </wp:positionH>
            <wp:positionV relativeFrom="paragraph">
              <wp:posOffset>31750</wp:posOffset>
            </wp:positionV>
            <wp:extent cx="3302000" cy="2022475"/>
            <wp:effectExtent l="0" t="0" r="0" b="0"/>
            <wp:wrapNone/>
            <wp:docPr id="54" name="图片 54" descr="0348C2F251C84809CDFA50B54EDEA8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0348C2F251C84809CDFA50B54EDEA86B"/>
                    <pic:cNvPicPr>
                      <a:picLocks noChangeAspect="1"/>
                    </pic:cNvPicPr>
                  </pic:nvPicPr>
                  <pic:blipFill>
                    <a:blip r:embed="rId102"/>
                    <a:srcRect b="20255"/>
                    <a:stretch>
                      <a:fillRect/>
                    </a:stretch>
                  </pic:blipFill>
                  <pic:spPr>
                    <a:xfrm>
                      <a:off x="0" y="0"/>
                      <a:ext cx="3302000" cy="2022475"/>
                    </a:xfrm>
                    <a:prstGeom prst="rect">
                      <a:avLst/>
                    </a:prstGeom>
                  </pic:spPr>
                </pic:pic>
              </a:graphicData>
            </a:graphic>
          </wp:anchor>
        </w:drawing>
      </w:r>
      <w:r>
        <w:rPr>
          <w:rFonts w:hint="eastAsia"/>
          <w:noProof/>
          <w:sz w:val="14"/>
          <w:lang w:eastAsia="zh-CN"/>
        </w:rPr>
        <w:drawing>
          <wp:anchor distT="0" distB="0" distL="114300" distR="114300" simplePos="0" relativeHeight="251639296" behindDoc="0" locked="0" layoutInCell="1" allowOverlap="1" wp14:anchorId="580860CD" wp14:editId="67C1C9E8">
            <wp:simplePos x="0" y="0"/>
            <wp:positionH relativeFrom="column">
              <wp:posOffset>-838835</wp:posOffset>
            </wp:positionH>
            <wp:positionV relativeFrom="paragraph">
              <wp:posOffset>73025</wp:posOffset>
            </wp:positionV>
            <wp:extent cx="3425825" cy="1990090"/>
            <wp:effectExtent l="0" t="0" r="0" b="0"/>
            <wp:wrapNone/>
            <wp:docPr id="50" name="图片 50" descr="A4BDDA008188E8AFCB53D10B36E916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A4BDDA008188E8AFCB53D10B36E916E0"/>
                    <pic:cNvPicPr>
                      <a:picLocks noChangeAspect="1"/>
                    </pic:cNvPicPr>
                  </pic:nvPicPr>
                  <pic:blipFill>
                    <a:blip r:embed="rId103"/>
                    <a:srcRect b="22560"/>
                    <a:stretch>
                      <a:fillRect/>
                    </a:stretch>
                  </pic:blipFill>
                  <pic:spPr>
                    <a:xfrm>
                      <a:off x="0" y="0"/>
                      <a:ext cx="3425825" cy="1990090"/>
                    </a:xfrm>
                    <a:prstGeom prst="rect">
                      <a:avLst/>
                    </a:prstGeom>
                  </pic:spPr>
                </pic:pic>
              </a:graphicData>
            </a:graphic>
          </wp:anchor>
        </w:drawing>
      </w:r>
    </w:p>
    <w:p w14:paraId="5E6961E8" w14:textId="3927EF02" w:rsidR="003E4039" w:rsidRDefault="003E4039" w:rsidP="00D94D64">
      <w:pPr>
        <w:pStyle w:val="a3"/>
        <w:spacing w:before="157"/>
        <w:ind w:left="540"/>
        <w:jc w:val="both"/>
        <w:rPr>
          <w:rFonts w:hint="eastAsia"/>
          <w:lang w:eastAsia="zh-CN"/>
        </w:rPr>
      </w:pPr>
    </w:p>
    <w:p w14:paraId="0BDDF3B3" w14:textId="77777777" w:rsidR="003E4039" w:rsidRDefault="003E4039" w:rsidP="00D94D64">
      <w:pPr>
        <w:pStyle w:val="a3"/>
        <w:spacing w:before="157"/>
        <w:ind w:left="540"/>
        <w:jc w:val="both"/>
        <w:rPr>
          <w:rFonts w:hint="eastAsia"/>
          <w:lang w:eastAsia="zh-CN"/>
        </w:rPr>
      </w:pPr>
    </w:p>
    <w:p w14:paraId="5CDADB83" w14:textId="649BB5C4" w:rsidR="003E4039" w:rsidRDefault="003E4039" w:rsidP="00D94D64">
      <w:pPr>
        <w:pStyle w:val="a3"/>
        <w:spacing w:before="157"/>
        <w:ind w:left="540"/>
        <w:jc w:val="both"/>
        <w:rPr>
          <w:rFonts w:hint="eastAsia"/>
          <w:lang w:eastAsia="zh-CN"/>
        </w:rPr>
      </w:pPr>
    </w:p>
    <w:p w14:paraId="5324275A" w14:textId="77777777" w:rsidR="003E4039" w:rsidRDefault="003E4039" w:rsidP="00D94D64">
      <w:pPr>
        <w:pStyle w:val="a3"/>
        <w:spacing w:before="157"/>
        <w:ind w:left="540"/>
        <w:jc w:val="both"/>
        <w:rPr>
          <w:rFonts w:hint="eastAsia"/>
          <w:lang w:eastAsia="zh-CN"/>
        </w:rPr>
      </w:pPr>
    </w:p>
    <w:p w14:paraId="2D067DB7" w14:textId="77777777" w:rsidR="003E4039" w:rsidRDefault="003E4039" w:rsidP="00D94D64">
      <w:pPr>
        <w:pStyle w:val="a3"/>
        <w:spacing w:before="157"/>
        <w:ind w:left="540"/>
        <w:jc w:val="both"/>
        <w:rPr>
          <w:rFonts w:hint="eastAsia"/>
          <w:lang w:eastAsia="zh-CN"/>
        </w:rPr>
      </w:pPr>
    </w:p>
    <w:p w14:paraId="6D119D09" w14:textId="77777777" w:rsidR="003E4039" w:rsidRDefault="003E4039" w:rsidP="00D94D64">
      <w:pPr>
        <w:pStyle w:val="a3"/>
        <w:spacing w:before="157"/>
        <w:ind w:left="540"/>
        <w:jc w:val="both"/>
        <w:rPr>
          <w:rFonts w:hint="eastAsia"/>
          <w:lang w:eastAsia="zh-CN"/>
        </w:rPr>
      </w:pPr>
    </w:p>
    <w:p w14:paraId="57C24E04" w14:textId="5332F2DC" w:rsidR="003E4039" w:rsidRDefault="00000000" w:rsidP="00D94D64">
      <w:pPr>
        <w:pStyle w:val="a3"/>
        <w:spacing w:before="157"/>
        <w:ind w:left="540"/>
        <w:jc w:val="both"/>
        <w:rPr>
          <w:rFonts w:hint="eastAsia"/>
          <w:lang w:eastAsia="zh-CN"/>
        </w:rPr>
      </w:pPr>
      <w:r>
        <w:rPr>
          <w:rFonts w:hint="eastAsia"/>
          <w:noProof/>
          <w:sz w:val="14"/>
          <w:lang w:eastAsia="zh-CN"/>
        </w:rPr>
        <w:drawing>
          <wp:anchor distT="0" distB="0" distL="114300" distR="114300" simplePos="0" relativeHeight="251643392" behindDoc="0" locked="0" layoutInCell="1" allowOverlap="1" wp14:anchorId="6364BDB0" wp14:editId="7EFAA75A">
            <wp:simplePos x="0" y="0"/>
            <wp:positionH relativeFrom="column">
              <wp:posOffset>2641600</wp:posOffset>
            </wp:positionH>
            <wp:positionV relativeFrom="paragraph">
              <wp:posOffset>180340</wp:posOffset>
            </wp:positionV>
            <wp:extent cx="3422015" cy="2301875"/>
            <wp:effectExtent l="0" t="0" r="0" b="0"/>
            <wp:wrapNone/>
            <wp:docPr id="56" name="图片 56" descr="56B00F684BE4807E566238A3BA67A9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56B00F684BE4807E566238A3BA67A9F4"/>
                    <pic:cNvPicPr>
                      <a:picLocks noChangeAspect="1"/>
                    </pic:cNvPicPr>
                  </pic:nvPicPr>
                  <pic:blipFill>
                    <a:blip r:embed="rId104"/>
                    <a:srcRect b="10317"/>
                    <a:stretch>
                      <a:fillRect/>
                    </a:stretch>
                  </pic:blipFill>
                  <pic:spPr>
                    <a:xfrm>
                      <a:off x="0" y="0"/>
                      <a:ext cx="3422015" cy="2301875"/>
                    </a:xfrm>
                    <a:prstGeom prst="rect">
                      <a:avLst/>
                    </a:prstGeom>
                  </pic:spPr>
                </pic:pic>
              </a:graphicData>
            </a:graphic>
          </wp:anchor>
        </w:drawing>
      </w:r>
      <w:r>
        <w:rPr>
          <w:rFonts w:hint="eastAsia"/>
          <w:noProof/>
          <w:sz w:val="14"/>
          <w:lang w:eastAsia="zh-CN"/>
        </w:rPr>
        <w:drawing>
          <wp:anchor distT="0" distB="0" distL="114300" distR="114300" simplePos="0" relativeHeight="251640320" behindDoc="0" locked="0" layoutInCell="1" allowOverlap="1" wp14:anchorId="388A3211" wp14:editId="106BC238">
            <wp:simplePos x="0" y="0"/>
            <wp:positionH relativeFrom="column">
              <wp:posOffset>-896620</wp:posOffset>
            </wp:positionH>
            <wp:positionV relativeFrom="paragraph">
              <wp:posOffset>164465</wp:posOffset>
            </wp:positionV>
            <wp:extent cx="3465830" cy="2284730"/>
            <wp:effectExtent l="0" t="0" r="8890" b="1270"/>
            <wp:wrapNone/>
            <wp:docPr id="48" name="图片 48" descr="8B804888C6A48788F0D10AEED69AB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8B804888C6A48788F0D10AEED69AB640"/>
                    <pic:cNvPicPr>
                      <a:picLocks noChangeAspect="1"/>
                    </pic:cNvPicPr>
                  </pic:nvPicPr>
                  <pic:blipFill>
                    <a:blip r:embed="rId105"/>
                    <a:srcRect b="19297"/>
                    <a:stretch>
                      <a:fillRect/>
                    </a:stretch>
                  </pic:blipFill>
                  <pic:spPr>
                    <a:xfrm>
                      <a:off x="0" y="0"/>
                      <a:ext cx="3465830" cy="2284730"/>
                    </a:xfrm>
                    <a:prstGeom prst="rect">
                      <a:avLst/>
                    </a:prstGeom>
                  </pic:spPr>
                </pic:pic>
              </a:graphicData>
            </a:graphic>
          </wp:anchor>
        </w:drawing>
      </w:r>
    </w:p>
    <w:p w14:paraId="5437D115" w14:textId="77777777" w:rsidR="003E4039" w:rsidRDefault="003E4039" w:rsidP="00D94D64">
      <w:pPr>
        <w:pStyle w:val="a3"/>
        <w:spacing w:before="157"/>
        <w:ind w:left="540"/>
        <w:jc w:val="both"/>
        <w:rPr>
          <w:rFonts w:hint="eastAsia"/>
          <w:lang w:eastAsia="zh-CN"/>
        </w:rPr>
      </w:pPr>
    </w:p>
    <w:p w14:paraId="7C5D0677" w14:textId="648B6CC5" w:rsidR="003E4039" w:rsidRDefault="003E4039" w:rsidP="00D94D64">
      <w:pPr>
        <w:pStyle w:val="a3"/>
        <w:spacing w:before="157"/>
        <w:ind w:left="540"/>
        <w:jc w:val="both"/>
        <w:rPr>
          <w:rFonts w:hint="eastAsia"/>
          <w:lang w:eastAsia="zh-CN"/>
        </w:rPr>
      </w:pPr>
    </w:p>
    <w:p w14:paraId="17CDFC64" w14:textId="77777777" w:rsidR="003E4039" w:rsidRDefault="003E4039" w:rsidP="00D94D64">
      <w:pPr>
        <w:pStyle w:val="a3"/>
        <w:spacing w:before="157"/>
        <w:ind w:left="540"/>
        <w:jc w:val="both"/>
        <w:rPr>
          <w:rFonts w:hint="eastAsia"/>
          <w:lang w:eastAsia="zh-CN"/>
        </w:rPr>
      </w:pPr>
    </w:p>
    <w:p w14:paraId="5458573A" w14:textId="0B050FE1" w:rsidR="003E4039" w:rsidRDefault="003E4039" w:rsidP="00D94D64">
      <w:pPr>
        <w:pStyle w:val="a3"/>
        <w:spacing w:before="157"/>
        <w:ind w:left="540"/>
        <w:jc w:val="both"/>
        <w:rPr>
          <w:rFonts w:hint="eastAsia"/>
          <w:lang w:eastAsia="zh-CN"/>
        </w:rPr>
      </w:pPr>
    </w:p>
    <w:p w14:paraId="5C17302C" w14:textId="5BB1F601" w:rsidR="003E4039" w:rsidRDefault="003E4039" w:rsidP="00D94D64">
      <w:pPr>
        <w:pStyle w:val="a3"/>
        <w:spacing w:before="157"/>
        <w:ind w:left="540"/>
        <w:jc w:val="both"/>
        <w:rPr>
          <w:rFonts w:hint="eastAsia"/>
          <w:lang w:eastAsia="zh-CN"/>
        </w:rPr>
      </w:pPr>
    </w:p>
    <w:p w14:paraId="009FFB9A" w14:textId="5AB4938C" w:rsidR="003E4039" w:rsidRDefault="003E4039" w:rsidP="00D94D64">
      <w:pPr>
        <w:pStyle w:val="a3"/>
        <w:spacing w:before="157"/>
        <w:ind w:left="540"/>
        <w:jc w:val="both"/>
        <w:rPr>
          <w:rFonts w:hint="eastAsia"/>
          <w:lang w:eastAsia="zh-CN"/>
        </w:rPr>
      </w:pPr>
    </w:p>
    <w:p w14:paraId="148400D7" w14:textId="77777777" w:rsidR="003E4039" w:rsidRDefault="003E4039" w:rsidP="00D94D64">
      <w:pPr>
        <w:pStyle w:val="a3"/>
        <w:spacing w:before="157"/>
        <w:ind w:left="540"/>
        <w:jc w:val="both"/>
        <w:rPr>
          <w:rFonts w:hint="eastAsia"/>
          <w:lang w:eastAsia="zh-CN"/>
        </w:rPr>
      </w:pPr>
    </w:p>
    <w:p w14:paraId="2720ECEF" w14:textId="6E8E3DA8" w:rsidR="003E4039" w:rsidRDefault="003E4039" w:rsidP="00D94D64">
      <w:pPr>
        <w:pStyle w:val="a3"/>
        <w:spacing w:before="157"/>
        <w:ind w:left="540"/>
        <w:jc w:val="both"/>
        <w:rPr>
          <w:rFonts w:hint="eastAsia"/>
          <w:lang w:eastAsia="zh-CN"/>
        </w:rPr>
      </w:pPr>
    </w:p>
    <w:p w14:paraId="352E4DFA" w14:textId="7DACF05E" w:rsidR="003E4039" w:rsidRDefault="00000000" w:rsidP="00D94D64">
      <w:pPr>
        <w:pStyle w:val="a3"/>
        <w:spacing w:before="157"/>
        <w:ind w:left="540"/>
        <w:jc w:val="both"/>
        <w:rPr>
          <w:rFonts w:hint="eastAsia"/>
          <w:lang w:eastAsia="zh-CN"/>
        </w:rPr>
      </w:pPr>
      <w:r>
        <w:rPr>
          <w:rFonts w:hint="eastAsia"/>
          <w:noProof/>
          <w:sz w:val="14"/>
          <w:lang w:eastAsia="zh-CN"/>
        </w:rPr>
        <w:drawing>
          <wp:anchor distT="0" distB="0" distL="114300" distR="114300" simplePos="0" relativeHeight="251644416" behindDoc="0" locked="0" layoutInCell="1" allowOverlap="1" wp14:anchorId="72CFF423" wp14:editId="70F31623">
            <wp:simplePos x="0" y="0"/>
            <wp:positionH relativeFrom="column">
              <wp:posOffset>2667635</wp:posOffset>
            </wp:positionH>
            <wp:positionV relativeFrom="paragraph">
              <wp:posOffset>73660</wp:posOffset>
            </wp:positionV>
            <wp:extent cx="3462020" cy="1993900"/>
            <wp:effectExtent l="0" t="0" r="0" b="0"/>
            <wp:wrapNone/>
            <wp:docPr id="58" name="图片 58" descr="25C9282EF39969CD3C205FD6D8DD2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25C9282EF39969CD3C205FD6D8DD2C4E"/>
                    <pic:cNvPicPr>
                      <a:picLocks noChangeAspect="1"/>
                    </pic:cNvPicPr>
                  </pic:nvPicPr>
                  <pic:blipFill>
                    <a:blip r:embed="rId106"/>
                    <a:srcRect b="23227"/>
                    <a:stretch>
                      <a:fillRect/>
                    </a:stretch>
                  </pic:blipFill>
                  <pic:spPr>
                    <a:xfrm>
                      <a:off x="0" y="0"/>
                      <a:ext cx="3462020" cy="1993900"/>
                    </a:xfrm>
                    <a:prstGeom prst="rect">
                      <a:avLst/>
                    </a:prstGeom>
                  </pic:spPr>
                </pic:pic>
              </a:graphicData>
            </a:graphic>
          </wp:anchor>
        </w:drawing>
      </w:r>
      <w:r>
        <w:rPr>
          <w:rFonts w:hint="eastAsia"/>
          <w:noProof/>
          <w:sz w:val="14"/>
          <w:lang w:eastAsia="zh-CN"/>
        </w:rPr>
        <w:drawing>
          <wp:anchor distT="0" distB="0" distL="114300" distR="114300" simplePos="0" relativeHeight="251641344" behindDoc="0" locked="0" layoutInCell="1" allowOverlap="1" wp14:anchorId="5F8316B3" wp14:editId="11069844">
            <wp:simplePos x="0" y="0"/>
            <wp:positionH relativeFrom="column">
              <wp:posOffset>-889635</wp:posOffset>
            </wp:positionH>
            <wp:positionV relativeFrom="paragraph">
              <wp:posOffset>34290</wp:posOffset>
            </wp:positionV>
            <wp:extent cx="3470275" cy="2042160"/>
            <wp:effectExtent l="0" t="0" r="0" b="0"/>
            <wp:wrapNone/>
            <wp:docPr id="52" name="图片 52" descr="ADF9A813AD76201F33936D214ED7ED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ADF9A813AD76201F33936D214ED7ED12"/>
                    <pic:cNvPicPr>
                      <a:picLocks noChangeAspect="1"/>
                    </pic:cNvPicPr>
                  </pic:nvPicPr>
                  <pic:blipFill>
                    <a:blip r:embed="rId107"/>
                    <a:srcRect b="21542"/>
                    <a:stretch>
                      <a:fillRect/>
                    </a:stretch>
                  </pic:blipFill>
                  <pic:spPr>
                    <a:xfrm>
                      <a:off x="0" y="0"/>
                      <a:ext cx="3470275" cy="2042160"/>
                    </a:xfrm>
                    <a:prstGeom prst="rect">
                      <a:avLst/>
                    </a:prstGeom>
                  </pic:spPr>
                </pic:pic>
              </a:graphicData>
            </a:graphic>
          </wp:anchor>
        </w:drawing>
      </w:r>
    </w:p>
    <w:p w14:paraId="4C72340B" w14:textId="77777777" w:rsidR="003E4039" w:rsidRDefault="003E4039" w:rsidP="00D94D64">
      <w:pPr>
        <w:pStyle w:val="a3"/>
        <w:spacing w:before="157"/>
        <w:ind w:left="540"/>
        <w:jc w:val="both"/>
        <w:rPr>
          <w:rFonts w:hint="eastAsia"/>
          <w:lang w:eastAsia="zh-CN"/>
        </w:rPr>
      </w:pPr>
    </w:p>
    <w:p w14:paraId="54435F60" w14:textId="77777777" w:rsidR="003E4039" w:rsidRDefault="003E4039" w:rsidP="00D94D64">
      <w:pPr>
        <w:pStyle w:val="a3"/>
        <w:spacing w:before="157"/>
        <w:ind w:left="540"/>
        <w:jc w:val="both"/>
        <w:rPr>
          <w:rFonts w:hint="eastAsia"/>
          <w:lang w:eastAsia="zh-CN"/>
        </w:rPr>
      </w:pPr>
    </w:p>
    <w:p w14:paraId="37AED213" w14:textId="77777777" w:rsidR="003E4039" w:rsidRDefault="003E4039" w:rsidP="00D94D64">
      <w:pPr>
        <w:pStyle w:val="a3"/>
        <w:spacing w:before="157"/>
        <w:ind w:left="540"/>
        <w:jc w:val="both"/>
        <w:rPr>
          <w:rFonts w:hint="eastAsia"/>
          <w:lang w:eastAsia="zh-CN"/>
        </w:rPr>
      </w:pPr>
    </w:p>
    <w:p w14:paraId="48BDE178" w14:textId="77777777" w:rsidR="003E4039" w:rsidRDefault="003E4039" w:rsidP="00D94D64">
      <w:pPr>
        <w:pStyle w:val="a3"/>
        <w:spacing w:before="157"/>
        <w:ind w:left="540"/>
        <w:jc w:val="both"/>
        <w:rPr>
          <w:rFonts w:hint="eastAsia"/>
          <w:lang w:eastAsia="zh-CN"/>
        </w:rPr>
      </w:pPr>
    </w:p>
    <w:p w14:paraId="377F85C5" w14:textId="77777777" w:rsidR="003E4039" w:rsidRDefault="003E4039" w:rsidP="00D94D64">
      <w:pPr>
        <w:pStyle w:val="a3"/>
        <w:spacing w:before="157"/>
        <w:ind w:left="540"/>
        <w:jc w:val="both"/>
        <w:rPr>
          <w:rFonts w:hint="eastAsia"/>
          <w:lang w:eastAsia="zh-CN"/>
        </w:rPr>
      </w:pPr>
    </w:p>
    <w:p w14:paraId="323BB3DA" w14:textId="77777777" w:rsidR="003E4039" w:rsidRDefault="003E4039" w:rsidP="00D94D64">
      <w:pPr>
        <w:pStyle w:val="a3"/>
        <w:spacing w:before="157"/>
        <w:ind w:left="540"/>
        <w:jc w:val="both"/>
        <w:rPr>
          <w:rFonts w:hint="eastAsia"/>
          <w:lang w:eastAsia="zh-CN"/>
        </w:rPr>
      </w:pPr>
    </w:p>
    <w:p w14:paraId="376F9181" w14:textId="77777777" w:rsidR="003E4039" w:rsidRDefault="00000000" w:rsidP="00D94D64">
      <w:pPr>
        <w:pStyle w:val="a3"/>
        <w:spacing w:before="157"/>
        <w:ind w:left="540"/>
        <w:jc w:val="both"/>
        <w:rPr>
          <w:rFonts w:hint="eastAsia"/>
          <w:lang w:eastAsia="zh-CN"/>
        </w:rPr>
      </w:pPr>
      <w:r>
        <w:rPr>
          <w:rFonts w:hint="eastAsia"/>
          <w:noProof/>
          <w:sz w:val="14"/>
          <w:lang w:eastAsia="zh-CN"/>
        </w:rPr>
        <w:drawing>
          <wp:anchor distT="0" distB="0" distL="114300" distR="114300" simplePos="0" relativeHeight="251651584" behindDoc="0" locked="0" layoutInCell="1" allowOverlap="1" wp14:anchorId="1037BF8D" wp14:editId="1F88637A">
            <wp:simplePos x="0" y="0"/>
            <wp:positionH relativeFrom="column">
              <wp:posOffset>-67310</wp:posOffset>
            </wp:positionH>
            <wp:positionV relativeFrom="paragraph">
              <wp:posOffset>172720</wp:posOffset>
            </wp:positionV>
            <wp:extent cx="5170170" cy="1810385"/>
            <wp:effectExtent l="0" t="0" r="11430" b="3175"/>
            <wp:wrapNone/>
            <wp:docPr id="69" name="图片 69" descr="648F97DACBD2E7888E2B481F186B0B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648F97DACBD2E7888E2B481F186B0B0A"/>
                    <pic:cNvPicPr>
                      <a:picLocks noChangeAspect="1"/>
                    </pic:cNvPicPr>
                  </pic:nvPicPr>
                  <pic:blipFill>
                    <a:blip r:embed="rId108"/>
                    <a:srcRect t="31763" b="19842"/>
                    <a:stretch>
                      <a:fillRect/>
                    </a:stretch>
                  </pic:blipFill>
                  <pic:spPr>
                    <a:xfrm>
                      <a:off x="0" y="0"/>
                      <a:ext cx="5170170" cy="1810385"/>
                    </a:xfrm>
                    <a:prstGeom prst="rect">
                      <a:avLst/>
                    </a:prstGeom>
                  </pic:spPr>
                </pic:pic>
              </a:graphicData>
            </a:graphic>
          </wp:anchor>
        </w:drawing>
      </w:r>
    </w:p>
    <w:p w14:paraId="4E2DDD80" w14:textId="77777777" w:rsidR="003E4039" w:rsidRDefault="003E4039" w:rsidP="00D94D64">
      <w:pPr>
        <w:pStyle w:val="a3"/>
        <w:spacing w:before="157"/>
        <w:ind w:left="540"/>
        <w:jc w:val="both"/>
        <w:rPr>
          <w:rFonts w:hint="eastAsia"/>
          <w:lang w:eastAsia="zh-CN"/>
        </w:rPr>
      </w:pPr>
    </w:p>
    <w:p w14:paraId="509756F5" w14:textId="77777777" w:rsidR="003E4039" w:rsidRDefault="003E4039" w:rsidP="00D94D64">
      <w:pPr>
        <w:pStyle w:val="a3"/>
        <w:spacing w:before="157"/>
        <w:ind w:left="540"/>
        <w:jc w:val="both"/>
        <w:rPr>
          <w:rFonts w:hint="eastAsia"/>
          <w:lang w:eastAsia="zh-CN"/>
        </w:rPr>
      </w:pPr>
    </w:p>
    <w:p w14:paraId="58EFDE94" w14:textId="77777777" w:rsidR="003E4039" w:rsidRDefault="003E4039" w:rsidP="00D94D64">
      <w:pPr>
        <w:pStyle w:val="a3"/>
        <w:spacing w:before="157"/>
        <w:ind w:left="540"/>
        <w:jc w:val="both"/>
        <w:rPr>
          <w:rFonts w:hint="eastAsia"/>
          <w:lang w:eastAsia="zh-CN"/>
        </w:rPr>
      </w:pPr>
    </w:p>
    <w:p w14:paraId="053AAAFC" w14:textId="77777777" w:rsidR="003E4039" w:rsidRDefault="003E4039" w:rsidP="00D94D64">
      <w:pPr>
        <w:pStyle w:val="a3"/>
        <w:spacing w:before="157"/>
        <w:ind w:left="540"/>
        <w:jc w:val="both"/>
        <w:rPr>
          <w:rFonts w:hint="eastAsia"/>
          <w:lang w:eastAsia="zh-CN"/>
        </w:rPr>
      </w:pPr>
    </w:p>
    <w:p w14:paraId="36BE4982" w14:textId="77777777" w:rsidR="003E4039" w:rsidRDefault="003E4039" w:rsidP="00D94D64">
      <w:pPr>
        <w:pStyle w:val="a3"/>
        <w:spacing w:before="157"/>
        <w:ind w:left="540"/>
        <w:jc w:val="both"/>
        <w:rPr>
          <w:rFonts w:hint="eastAsia"/>
          <w:lang w:eastAsia="zh-CN"/>
        </w:rPr>
      </w:pPr>
    </w:p>
    <w:p w14:paraId="3D16D066" w14:textId="77777777" w:rsidR="003E4039" w:rsidRDefault="003E4039" w:rsidP="00D94D64">
      <w:pPr>
        <w:pStyle w:val="a3"/>
        <w:spacing w:before="157"/>
        <w:ind w:left="540"/>
        <w:jc w:val="both"/>
        <w:rPr>
          <w:rFonts w:hint="eastAsia"/>
          <w:lang w:eastAsia="zh-CN"/>
        </w:rPr>
      </w:pPr>
    </w:p>
    <w:p w14:paraId="2F45C088" w14:textId="3D804A55" w:rsidR="003E4039" w:rsidRPr="009217C0" w:rsidRDefault="00000000" w:rsidP="00D94D64">
      <w:pPr>
        <w:pStyle w:val="a3"/>
        <w:spacing w:before="157"/>
        <w:ind w:firstLineChars="1300" w:firstLine="3132"/>
        <w:jc w:val="both"/>
        <w:rPr>
          <w:rFonts w:ascii="楷体" w:eastAsia="楷体" w:hAnsi="楷体" w:cs="楷体" w:hint="eastAsia"/>
          <w:b/>
          <w:bCs/>
          <w:sz w:val="24"/>
          <w:szCs w:val="24"/>
          <w:lang w:eastAsia="zh-CN"/>
        </w:rPr>
      </w:pPr>
      <w:r w:rsidRPr="009217C0">
        <w:rPr>
          <w:rFonts w:ascii="楷体" w:eastAsia="楷体" w:hAnsi="楷体" w:cs="楷体" w:hint="eastAsia"/>
          <w:b/>
          <w:bCs/>
          <w:sz w:val="24"/>
          <w:szCs w:val="24"/>
          <w:lang w:eastAsia="zh-CN"/>
        </w:rPr>
        <w:t>10kHz下的恢复波形</w:t>
      </w:r>
    </w:p>
    <w:p w14:paraId="21F7F554" w14:textId="1A6D9956" w:rsidR="003E4039" w:rsidRDefault="00000000" w:rsidP="00D94D64">
      <w:pPr>
        <w:pStyle w:val="a3"/>
        <w:spacing w:before="157"/>
        <w:ind w:left="540" w:firstLineChars="300" w:firstLine="723"/>
        <w:jc w:val="both"/>
        <w:rPr>
          <w:rFonts w:ascii="楷体" w:eastAsia="楷体" w:hAnsi="楷体" w:cs="楷体" w:hint="eastAsia"/>
          <w:b/>
          <w:bCs/>
          <w:sz w:val="24"/>
          <w:szCs w:val="24"/>
          <w:lang w:eastAsia="zh-CN"/>
        </w:rPr>
      </w:pPr>
      <w:r w:rsidRPr="009217C0">
        <w:rPr>
          <w:rFonts w:ascii="楷体" w:eastAsia="楷体" w:hAnsi="楷体" w:cs="楷体" w:hint="eastAsia"/>
          <w:b/>
          <w:bCs/>
          <w:sz w:val="24"/>
          <w:szCs w:val="24"/>
          <w:lang w:eastAsia="zh-CN"/>
        </w:rPr>
        <w:t>采样保持                         用低通滤波器从采样保持中恢复波形</w:t>
      </w:r>
    </w:p>
    <w:p w14:paraId="305A7B79" w14:textId="6F7AD196" w:rsidR="00517190" w:rsidRDefault="00517190" w:rsidP="00D94D64">
      <w:pPr>
        <w:pStyle w:val="a3"/>
        <w:spacing w:before="157"/>
        <w:ind w:left="540" w:firstLineChars="300" w:firstLine="420"/>
        <w:jc w:val="both"/>
        <w:rPr>
          <w:rFonts w:ascii="楷体" w:eastAsia="楷体" w:hAnsi="楷体" w:cs="楷体" w:hint="eastAsia"/>
          <w:b/>
          <w:bCs/>
          <w:sz w:val="24"/>
          <w:szCs w:val="24"/>
          <w:lang w:eastAsia="zh-CN"/>
        </w:rPr>
      </w:pPr>
      <w:r>
        <w:rPr>
          <w:rFonts w:hint="eastAsia"/>
          <w:noProof/>
          <w:sz w:val="14"/>
          <w:lang w:eastAsia="zh-CN"/>
        </w:rPr>
        <w:drawing>
          <wp:anchor distT="0" distB="0" distL="114300" distR="114300" simplePos="0" relativeHeight="251679744" behindDoc="0" locked="0" layoutInCell="1" allowOverlap="1" wp14:anchorId="5FB78AF3" wp14:editId="7D9D1350">
            <wp:simplePos x="0" y="0"/>
            <wp:positionH relativeFrom="column">
              <wp:posOffset>2852176</wp:posOffset>
            </wp:positionH>
            <wp:positionV relativeFrom="paragraph">
              <wp:posOffset>144487</wp:posOffset>
            </wp:positionV>
            <wp:extent cx="3232150" cy="1929130"/>
            <wp:effectExtent l="0" t="0" r="0" b="0"/>
            <wp:wrapNone/>
            <wp:docPr id="66" name="图片 66" descr="5AF6EB3E0869BEE9463782F837317B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5AF6EB3E0869BEE9463782F837317B09"/>
                    <pic:cNvPicPr>
                      <a:picLocks noChangeAspect="1"/>
                    </pic:cNvPicPr>
                  </pic:nvPicPr>
                  <pic:blipFill>
                    <a:blip r:embed="rId109"/>
                    <a:srcRect t="707" b="19722"/>
                    <a:stretch>
                      <a:fillRect/>
                    </a:stretch>
                  </pic:blipFill>
                  <pic:spPr>
                    <a:xfrm>
                      <a:off x="0" y="0"/>
                      <a:ext cx="3232150" cy="1929130"/>
                    </a:xfrm>
                    <a:prstGeom prst="rect">
                      <a:avLst/>
                    </a:prstGeom>
                  </pic:spPr>
                </pic:pic>
              </a:graphicData>
            </a:graphic>
          </wp:anchor>
        </w:drawing>
      </w:r>
      <w:r>
        <w:rPr>
          <w:rFonts w:hint="eastAsia"/>
          <w:noProof/>
          <w:sz w:val="14"/>
          <w:lang w:eastAsia="zh-CN"/>
        </w:rPr>
        <w:drawing>
          <wp:anchor distT="0" distB="0" distL="114300" distR="114300" simplePos="0" relativeHeight="251676672" behindDoc="0" locked="0" layoutInCell="1" allowOverlap="1" wp14:anchorId="6BF7E874" wp14:editId="7B9426AF">
            <wp:simplePos x="0" y="0"/>
            <wp:positionH relativeFrom="column">
              <wp:posOffset>-644720</wp:posOffset>
            </wp:positionH>
            <wp:positionV relativeFrom="paragraph">
              <wp:posOffset>113030</wp:posOffset>
            </wp:positionV>
            <wp:extent cx="3392170" cy="1936750"/>
            <wp:effectExtent l="0" t="0" r="0" b="0"/>
            <wp:wrapNone/>
            <wp:docPr id="60" name="图片 60" descr="551BE50D8CBE13836F40A49B58EA1C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551BE50D8CBE13836F40A49B58EA1C8F"/>
                    <pic:cNvPicPr>
                      <a:picLocks noChangeAspect="1"/>
                    </pic:cNvPicPr>
                  </pic:nvPicPr>
                  <pic:blipFill>
                    <a:blip r:embed="rId110"/>
                    <a:srcRect b="25718"/>
                    <a:stretch>
                      <a:fillRect/>
                    </a:stretch>
                  </pic:blipFill>
                  <pic:spPr>
                    <a:xfrm>
                      <a:off x="0" y="0"/>
                      <a:ext cx="3392170" cy="1936750"/>
                    </a:xfrm>
                    <a:prstGeom prst="rect">
                      <a:avLst/>
                    </a:prstGeom>
                  </pic:spPr>
                </pic:pic>
              </a:graphicData>
            </a:graphic>
          </wp:anchor>
        </w:drawing>
      </w:r>
    </w:p>
    <w:p w14:paraId="17AAA43B" w14:textId="77777777" w:rsidR="00517190" w:rsidRDefault="00517190" w:rsidP="00D94D64">
      <w:pPr>
        <w:pStyle w:val="a3"/>
        <w:spacing w:before="157"/>
        <w:ind w:left="540" w:firstLineChars="300" w:firstLine="723"/>
        <w:jc w:val="both"/>
        <w:rPr>
          <w:rFonts w:ascii="楷体" w:eastAsia="楷体" w:hAnsi="楷体" w:cs="楷体" w:hint="eastAsia"/>
          <w:b/>
          <w:bCs/>
          <w:sz w:val="24"/>
          <w:szCs w:val="24"/>
          <w:lang w:eastAsia="zh-CN"/>
        </w:rPr>
      </w:pPr>
    </w:p>
    <w:p w14:paraId="1492B405" w14:textId="77777777" w:rsidR="00517190" w:rsidRDefault="00517190" w:rsidP="00D94D64">
      <w:pPr>
        <w:pStyle w:val="a3"/>
        <w:spacing w:before="157"/>
        <w:ind w:left="540" w:firstLineChars="300" w:firstLine="723"/>
        <w:jc w:val="both"/>
        <w:rPr>
          <w:rFonts w:ascii="楷体" w:eastAsia="楷体" w:hAnsi="楷体" w:cs="楷体" w:hint="eastAsia"/>
          <w:b/>
          <w:bCs/>
          <w:sz w:val="24"/>
          <w:szCs w:val="24"/>
          <w:lang w:eastAsia="zh-CN"/>
        </w:rPr>
      </w:pPr>
    </w:p>
    <w:p w14:paraId="332E06BE" w14:textId="77777777" w:rsidR="00517190" w:rsidRDefault="00517190" w:rsidP="00D94D64">
      <w:pPr>
        <w:pStyle w:val="a3"/>
        <w:spacing w:before="157"/>
        <w:ind w:left="540" w:firstLineChars="300" w:firstLine="723"/>
        <w:jc w:val="both"/>
        <w:rPr>
          <w:rFonts w:ascii="楷体" w:eastAsia="楷体" w:hAnsi="楷体" w:cs="楷体" w:hint="eastAsia"/>
          <w:b/>
          <w:bCs/>
          <w:sz w:val="24"/>
          <w:szCs w:val="24"/>
          <w:lang w:eastAsia="zh-CN"/>
        </w:rPr>
      </w:pPr>
    </w:p>
    <w:p w14:paraId="3D9A3F38" w14:textId="7745DE20" w:rsidR="00517190" w:rsidRDefault="00517190" w:rsidP="00D94D64">
      <w:pPr>
        <w:pStyle w:val="a3"/>
        <w:spacing w:before="157"/>
        <w:ind w:left="540" w:firstLineChars="300" w:firstLine="723"/>
        <w:jc w:val="both"/>
        <w:rPr>
          <w:rFonts w:ascii="楷体" w:eastAsia="楷体" w:hAnsi="楷体" w:cs="楷体" w:hint="eastAsia"/>
          <w:b/>
          <w:bCs/>
          <w:sz w:val="24"/>
          <w:szCs w:val="24"/>
          <w:lang w:eastAsia="zh-CN"/>
        </w:rPr>
      </w:pPr>
    </w:p>
    <w:p w14:paraId="56AF6FFD" w14:textId="75B05EE3" w:rsidR="00517190" w:rsidRDefault="00517190" w:rsidP="00D94D64">
      <w:pPr>
        <w:pStyle w:val="a3"/>
        <w:spacing w:before="157"/>
        <w:ind w:left="540" w:firstLineChars="300" w:firstLine="723"/>
        <w:jc w:val="both"/>
        <w:rPr>
          <w:rFonts w:ascii="楷体" w:eastAsia="楷体" w:hAnsi="楷体" w:cs="楷体" w:hint="eastAsia"/>
          <w:b/>
          <w:bCs/>
          <w:sz w:val="24"/>
          <w:szCs w:val="24"/>
          <w:lang w:eastAsia="zh-CN"/>
        </w:rPr>
      </w:pPr>
    </w:p>
    <w:p w14:paraId="6DE9B6A4" w14:textId="43230A96" w:rsidR="00517190" w:rsidRDefault="00517190" w:rsidP="00D94D64">
      <w:pPr>
        <w:pStyle w:val="a3"/>
        <w:spacing w:before="157"/>
        <w:ind w:left="540" w:firstLineChars="300" w:firstLine="420"/>
        <w:jc w:val="both"/>
        <w:rPr>
          <w:rFonts w:ascii="楷体" w:eastAsia="楷体" w:hAnsi="楷体" w:cs="楷体" w:hint="eastAsia"/>
          <w:b/>
          <w:bCs/>
          <w:sz w:val="24"/>
          <w:szCs w:val="24"/>
          <w:lang w:eastAsia="zh-CN"/>
        </w:rPr>
      </w:pPr>
      <w:r>
        <w:rPr>
          <w:rFonts w:hint="eastAsia"/>
          <w:noProof/>
          <w:sz w:val="14"/>
          <w:lang w:eastAsia="zh-CN"/>
        </w:rPr>
        <w:drawing>
          <wp:anchor distT="0" distB="0" distL="114300" distR="114300" simplePos="0" relativeHeight="251683840" behindDoc="0" locked="0" layoutInCell="1" allowOverlap="1" wp14:anchorId="5B11BB96" wp14:editId="0DFADB20">
            <wp:simplePos x="0" y="0"/>
            <wp:positionH relativeFrom="column">
              <wp:posOffset>2886710</wp:posOffset>
            </wp:positionH>
            <wp:positionV relativeFrom="paragraph">
              <wp:posOffset>241691</wp:posOffset>
            </wp:positionV>
            <wp:extent cx="3283585" cy="2163445"/>
            <wp:effectExtent l="0" t="0" r="0" b="0"/>
            <wp:wrapNone/>
            <wp:docPr id="67" name="图片 67" descr="348BDEC5580D57983F296E8102EC4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348BDEC5580D57983F296E8102EC4567"/>
                    <pic:cNvPicPr>
                      <a:picLocks noChangeAspect="1"/>
                    </pic:cNvPicPr>
                  </pic:nvPicPr>
                  <pic:blipFill>
                    <a:blip r:embed="rId111"/>
                    <a:srcRect b="12168"/>
                    <a:stretch>
                      <a:fillRect/>
                    </a:stretch>
                  </pic:blipFill>
                  <pic:spPr>
                    <a:xfrm>
                      <a:off x="0" y="0"/>
                      <a:ext cx="3283585" cy="2163445"/>
                    </a:xfrm>
                    <a:prstGeom prst="rect">
                      <a:avLst/>
                    </a:prstGeom>
                  </pic:spPr>
                </pic:pic>
              </a:graphicData>
            </a:graphic>
          </wp:anchor>
        </w:drawing>
      </w:r>
      <w:r>
        <w:rPr>
          <w:rFonts w:hint="eastAsia"/>
          <w:noProof/>
          <w:sz w:val="14"/>
          <w:lang w:eastAsia="zh-CN"/>
        </w:rPr>
        <w:drawing>
          <wp:anchor distT="0" distB="0" distL="114300" distR="114300" simplePos="0" relativeHeight="251673600" behindDoc="0" locked="0" layoutInCell="1" allowOverlap="1" wp14:anchorId="5489CCB8" wp14:editId="34A36631">
            <wp:simplePos x="0" y="0"/>
            <wp:positionH relativeFrom="column">
              <wp:posOffset>-651705</wp:posOffset>
            </wp:positionH>
            <wp:positionV relativeFrom="paragraph">
              <wp:posOffset>270706</wp:posOffset>
            </wp:positionV>
            <wp:extent cx="3361055" cy="2167255"/>
            <wp:effectExtent l="0" t="0" r="0" b="0"/>
            <wp:wrapNone/>
            <wp:docPr id="62" name="图片 62" descr="FE47923E20E1FF0E1CC67EF13AB38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FE47923E20E1FF0E1CC67EF13AB38551"/>
                    <pic:cNvPicPr>
                      <a:picLocks noChangeAspect="1"/>
                    </pic:cNvPicPr>
                  </pic:nvPicPr>
                  <pic:blipFill>
                    <a:blip r:embed="rId112"/>
                    <a:srcRect b="14030"/>
                    <a:stretch>
                      <a:fillRect/>
                    </a:stretch>
                  </pic:blipFill>
                  <pic:spPr>
                    <a:xfrm>
                      <a:off x="0" y="0"/>
                      <a:ext cx="3361055" cy="2167255"/>
                    </a:xfrm>
                    <a:prstGeom prst="rect">
                      <a:avLst/>
                    </a:prstGeom>
                  </pic:spPr>
                </pic:pic>
              </a:graphicData>
            </a:graphic>
          </wp:anchor>
        </w:drawing>
      </w:r>
    </w:p>
    <w:p w14:paraId="2A2E3DAF" w14:textId="77777777" w:rsidR="00517190" w:rsidRDefault="00517190" w:rsidP="00D94D64">
      <w:pPr>
        <w:pStyle w:val="a3"/>
        <w:spacing w:before="157"/>
        <w:ind w:left="540" w:firstLineChars="300" w:firstLine="723"/>
        <w:jc w:val="both"/>
        <w:rPr>
          <w:rFonts w:ascii="楷体" w:eastAsia="楷体" w:hAnsi="楷体" w:cs="楷体" w:hint="eastAsia"/>
          <w:b/>
          <w:bCs/>
          <w:sz w:val="24"/>
          <w:szCs w:val="24"/>
          <w:lang w:eastAsia="zh-CN"/>
        </w:rPr>
      </w:pPr>
    </w:p>
    <w:p w14:paraId="0946A262" w14:textId="77777777" w:rsidR="00517190" w:rsidRDefault="00517190" w:rsidP="00D94D64">
      <w:pPr>
        <w:pStyle w:val="a3"/>
        <w:spacing w:before="157"/>
        <w:ind w:left="540" w:firstLineChars="300" w:firstLine="723"/>
        <w:jc w:val="both"/>
        <w:rPr>
          <w:rFonts w:ascii="楷体" w:eastAsia="楷体" w:hAnsi="楷体" w:cs="楷体" w:hint="eastAsia"/>
          <w:b/>
          <w:bCs/>
          <w:sz w:val="24"/>
          <w:szCs w:val="24"/>
          <w:lang w:eastAsia="zh-CN"/>
        </w:rPr>
      </w:pPr>
    </w:p>
    <w:p w14:paraId="4FB2E639" w14:textId="77777777" w:rsidR="00517190" w:rsidRDefault="00517190" w:rsidP="00D94D64">
      <w:pPr>
        <w:pStyle w:val="a3"/>
        <w:spacing w:before="157"/>
        <w:ind w:left="540" w:firstLineChars="300" w:firstLine="723"/>
        <w:jc w:val="both"/>
        <w:rPr>
          <w:rFonts w:ascii="楷体" w:eastAsia="楷体" w:hAnsi="楷体" w:cs="楷体" w:hint="eastAsia"/>
          <w:b/>
          <w:bCs/>
          <w:sz w:val="24"/>
          <w:szCs w:val="24"/>
          <w:lang w:eastAsia="zh-CN"/>
        </w:rPr>
      </w:pPr>
    </w:p>
    <w:p w14:paraId="61232999" w14:textId="77777777" w:rsidR="00517190" w:rsidRDefault="00517190" w:rsidP="00D94D64">
      <w:pPr>
        <w:pStyle w:val="a3"/>
        <w:spacing w:before="157"/>
        <w:ind w:left="540" w:firstLineChars="300" w:firstLine="723"/>
        <w:jc w:val="both"/>
        <w:rPr>
          <w:rFonts w:ascii="楷体" w:eastAsia="楷体" w:hAnsi="楷体" w:cs="楷体" w:hint="eastAsia"/>
          <w:b/>
          <w:bCs/>
          <w:sz w:val="24"/>
          <w:szCs w:val="24"/>
          <w:lang w:eastAsia="zh-CN"/>
        </w:rPr>
      </w:pPr>
    </w:p>
    <w:p w14:paraId="18F0AC9D" w14:textId="531202C7" w:rsidR="00517190" w:rsidRDefault="00517190" w:rsidP="00D94D64">
      <w:pPr>
        <w:pStyle w:val="a3"/>
        <w:spacing w:before="157"/>
        <w:ind w:left="540" w:firstLineChars="300" w:firstLine="723"/>
        <w:jc w:val="both"/>
        <w:rPr>
          <w:rFonts w:ascii="楷体" w:eastAsia="楷体" w:hAnsi="楷体" w:cs="楷体" w:hint="eastAsia"/>
          <w:b/>
          <w:bCs/>
          <w:sz w:val="24"/>
          <w:szCs w:val="24"/>
          <w:lang w:eastAsia="zh-CN"/>
        </w:rPr>
      </w:pPr>
    </w:p>
    <w:p w14:paraId="72737341" w14:textId="77777777" w:rsidR="00517190" w:rsidRDefault="00517190" w:rsidP="00D94D64">
      <w:pPr>
        <w:pStyle w:val="a3"/>
        <w:spacing w:before="157"/>
        <w:ind w:left="540" w:firstLineChars="300" w:firstLine="723"/>
        <w:jc w:val="both"/>
        <w:rPr>
          <w:rFonts w:ascii="楷体" w:eastAsia="楷体" w:hAnsi="楷体" w:cs="楷体" w:hint="eastAsia"/>
          <w:b/>
          <w:bCs/>
          <w:sz w:val="24"/>
          <w:szCs w:val="24"/>
          <w:lang w:eastAsia="zh-CN"/>
        </w:rPr>
      </w:pPr>
    </w:p>
    <w:p w14:paraId="386AD347" w14:textId="37DB408E" w:rsidR="00517190" w:rsidRDefault="00517190" w:rsidP="00D94D64">
      <w:pPr>
        <w:pStyle w:val="a3"/>
        <w:spacing w:before="157"/>
        <w:ind w:left="540" w:firstLineChars="300" w:firstLine="420"/>
        <w:jc w:val="both"/>
        <w:rPr>
          <w:rFonts w:ascii="楷体" w:eastAsia="楷体" w:hAnsi="楷体" w:cs="楷体" w:hint="eastAsia"/>
          <w:b/>
          <w:bCs/>
          <w:sz w:val="24"/>
          <w:szCs w:val="24"/>
          <w:lang w:eastAsia="zh-CN"/>
        </w:rPr>
      </w:pPr>
      <w:r>
        <w:rPr>
          <w:rFonts w:hint="eastAsia"/>
          <w:noProof/>
          <w:sz w:val="14"/>
          <w:lang w:eastAsia="zh-CN"/>
        </w:rPr>
        <w:drawing>
          <wp:anchor distT="0" distB="0" distL="114300" distR="114300" simplePos="0" relativeHeight="251685888" behindDoc="0" locked="0" layoutInCell="1" allowOverlap="1" wp14:anchorId="4AC21B31" wp14:editId="6BB5263A">
            <wp:simplePos x="0" y="0"/>
            <wp:positionH relativeFrom="column">
              <wp:posOffset>2910889</wp:posOffset>
            </wp:positionH>
            <wp:positionV relativeFrom="paragraph">
              <wp:posOffset>303628</wp:posOffset>
            </wp:positionV>
            <wp:extent cx="3235960" cy="1873250"/>
            <wp:effectExtent l="0" t="0" r="0" b="0"/>
            <wp:wrapNone/>
            <wp:docPr id="68" name="图片 68" descr="A97C717EADD4D35B4C03D045E0928A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A97C717EADD4D35B4C03D045E0928A43"/>
                    <pic:cNvPicPr>
                      <a:picLocks noChangeAspect="1"/>
                    </pic:cNvPicPr>
                  </pic:nvPicPr>
                  <pic:blipFill>
                    <a:blip r:embed="rId113"/>
                    <a:srcRect b="22815"/>
                    <a:stretch>
                      <a:fillRect/>
                    </a:stretch>
                  </pic:blipFill>
                  <pic:spPr>
                    <a:xfrm>
                      <a:off x="0" y="0"/>
                      <a:ext cx="3235960" cy="1873250"/>
                    </a:xfrm>
                    <a:prstGeom prst="rect">
                      <a:avLst/>
                    </a:prstGeom>
                  </pic:spPr>
                </pic:pic>
              </a:graphicData>
            </a:graphic>
          </wp:anchor>
        </w:drawing>
      </w:r>
      <w:r>
        <w:rPr>
          <w:rFonts w:hint="eastAsia"/>
          <w:noProof/>
          <w:sz w:val="14"/>
          <w:lang w:eastAsia="zh-CN"/>
        </w:rPr>
        <w:drawing>
          <wp:anchor distT="0" distB="0" distL="114300" distR="114300" simplePos="0" relativeHeight="251670528" behindDoc="0" locked="0" layoutInCell="1" allowOverlap="1" wp14:anchorId="28679B4A" wp14:editId="38A53307">
            <wp:simplePos x="0" y="0"/>
            <wp:positionH relativeFrom="column">
              <wp:posOffset>-589622</wp:posOffset>
            </wp:positionH>
            <wp:positionV relativeFrom="paragraph">
              <wp:posOffset>378802</wp:posOffset>
            </wp:positionV>
            <wp:extent cx="3286125" cy="1881505"/>
            <wp:effectExtent l="0" t="0" r="5715" b="8255"/>
            <wp:wrapNone/>
            <wp:docPr id="64" name="图片 64" descr="F631BEA4E63E197BAFFF1EC48960D9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F631BEA4E63E197BAFFF1EC48960D97E"/>
                    <pic:cNvPicPr>
                      <a:picLocks noChangeAspect="1"/>
                    </pic:cNvPicPr>
                  </pic:nvPicPr>
                  <pic:blipFill>
                    <a:blip r:embed="rId114"/>
                    <a:stretch>
                      <a:fillRect/>
                    </a:stretch>
                  </pic:blipFill>
                  <pic:spPr>
                    <a:xfrm>
                      <a:off x="0" y="0"/>
                      <a:ext cx="3286125" cy="1881505"/>
                    </a:xfrm>
                    <a:prstGeom prst="rect">
                      <a:avLst/>
                    </a:prstGeom>
                  </pic:spPr>
                </pic:pic>
              </a:graphicData>
            </a:graphic>
          </wp:anchor>
        </w:drawing>
      </w:r>
    </w:p>
    <w:p w14:paraId="031C2C79" w14:textId="10619561" w:rsidR="00517190" w:rsidRDefault="00517190" w:rsidP="00D94D64">
      <w:pPr>
        <w:pStyle w:val="a3"/>
        <w:spacing w:before="157"/>
        <w:ind w:left="540" w:firstLineChars="300" w:firstLine="723"/>
        <w:jc w:val="both"/>
        <w:rPr>
          <w:rFonts w:ascii="楷体" w:eastAsia="楷体" w:hAnsi="楷体" w:cs="楷体" w:hint="eastAsia"/>
          <w:b/>
          <w:bCs/>
          <w:sz w:val="24"/>
          <w:szCs w:val="24"/>
          <w:lang w:eastAsia="zh-CN"/>
        </w:rPr>
      </w:pPr>
    </w:p>
    <w:p w14:paraId="17CC008F" w14:textId="77777777" w:rsidR="00517190" w:rsidRDefault="00517190" w:rsidP="00D94D64">
      <w:pPr>
        <w:pStyle w:val="a3"/>
        <w:spacing w:before="157"/>
        <w:ind w:left="540" w:firstLineChars="300" w:firstLine="723"/>
        <w:jc w:val="both"/>
        <w:rPr>
          <w:rFonts w:ascii="楷体" w:eastAsia="楷体" w:hAnsi="楷体" w:cs="楷体" w:hint="eastAsia"/>
          <w:b/>
          <w:bCs/>
          <w:sz w:val="24"/>
          <w:szCs w:val="24"/>
          <w:lang w:eastAsia="zh-CN"/>
        </w:rPr>
      </w:pPr>
    </w:p>
    <w:p w14:paraId="516FF176" w14:textId="77777777" w:rsidR="00517190" w:rsidRDefault="00517190" w:rsidP="00D94D64">
      <w:pPr>
        <w:pStyle w:val="a3"/>
        <w:spacing w:before="157"/>
        <w:ind w:left="540" w:firstLineChars="300" w:firstLine="723"/>
        <w:jc w:val="both"/>
        <w:rPr>
          <w:rFonts w:ascii="楷体" w:eastAsia="楷体" w:hAnsi="楷体" w:cs="楷体" w:hint="eastAsia"/>
          <w:b/>
          <w:bCs/>
          <w:sz w:val="24"/>
          <w:szCs w:val="24"/>
          <w:lang w:eastAsia="zh-CN"/>
        </w:rPr>
      </w:pPr>
    </w:p>
    <w:p w14:paraId="61F0160C" w14:textId="77777777" w:rsidR="00517190" w:rsidRDefault="00517190" w:rsidP="00D94D64">
      <w:pPr>
        <w:pStyle w:val="a3"/>
        <w:spacing w:before="157"/>
        <w:ind w:left="540" w:firstLineChars="300" w:firstLine="723"/>
        <w:jc w:val="both"/>
        <w:rPr>
          <w:rFonts w:ascii="楷体" w:eastAsia="楷体" w:hAnsi="楷体" w:cs="楷体" w:hint="eastAsia"/>
          <w:b/>
          <w:bCs/>
          <w:sz w:val="24"/>
          <w:szCs w:val="24"/>
          <w:lang w:eastAsia="zh-CN"/>
        </w:rPr>
      </w:pPr>
    </w:p>
    <w:p w14:paraId="2BC44A76" w14:textId="77777777" w:rsidR="00517190" w:rsidRDefault="00517190" w:rsidP="00D94D64">
      <w:pPr>
        <w:pStyle w:val="a3"/>
        <w:spacing w:before="157"/>
        <w:ind w:left="540" w:firstLineChars="300" w:firstLine="723"/>
        <w:jc w:val="both"/>
        <w:rPr>
          <w:rFonts w:ascii="楷体" w:eastAsia="楷体" w:hAnsi="楷体" w:cs="楷体" w:hint="eastAsia"/>
          <w:b/>
          <w:bCs/>
          <w:sz w:val="24"/>
          <w:szCs w:val="24"/>
          <w:lang w:eastAsia="zh-CN"/>
        </w:rPr>
      </w:pPr>
    </w:p>
    <w:p w14:paraId="769AA830" w14:textId="77777777" w:rsidR="00517190" w:rsidRDefault="00517190" w:rsidP="00D94D64">
      <w:pPr>
        <w:pStyle w:val="a3"/>
        <w:spacing w:before="157"/>
        <w:ind w:left="540" w:firstLineChars="300" w:firstLine="723"/>
        <w:jc w:val="both"/>
        <w:rPr>
          <w:rFonts w:ascii="楷体" w:eastAsia="楷体" w:hAnsi="楷体" w:cs="楷体" w:hint="eastAsia"/>
          <w:b/>
          <w:bCs/>
          <w:sz w:val="24"/>
          <w:szCs w:val="24"/>
          <w:lang w:eastAsia="zh-CN"/>
        </w:rPr>
      </w:pPr>
    </w:p>
    <w:p w14:paraId="56841877" w14:textId="77777777" w:rsidR="00517190" w:rsidRDefault="00517190" w:rsidP="00517190">
      <w:pPr>
        <w:pStyle w:val="1"/>
        <w:ind w:left="0"/>
        <w:rPr>
          <w:rFonts w:hint="eastAsia"/>
          <w:w w:val="95"/>
          <w:lang w:eastAsia="zh-CN"/>
        </w:rPr>
      </w:pPr>
      <w:r>
        <w:rPr>
          <w:rFonts w:hint="eastAsia"/>
          <w:w w:val="95"/>
          <w:lang w:eastAsia="zh-CN"/>
        </w:rPr>
        <w:t>五</w:t>
      </w:r>
      <w:r>
        <w:rPr>
          <w:w w:val="95"/>
          <w:lang w:eastAsia="zh-CN"/>
        </w:rPr>
        <w:t>、</w:t>
      </w:r>
      <w:r w:rsidRPr="00FE42A4">
        <w:rPr>
          <w:w w:val="95"/>
          <w:lang w:eastAsia="zh-CN"/>
        </w:rPr>
        <w:t>实验总结与思考</w:t>
      </w:r>
    </w:p>
    <w:p w14:paraId="1EC8FCE3" w14:textId="77777777" w:rsidR="00517190" w:rsidRDefault="00517190" w:rsidP="00517190">
      <w:pPr>
        <w:pStyle w:val="1"/>
        <w:ind w:left="0"/>
        <w:rPr>
          <w:rFonts w:hint="eastAsia"/>
          <w:w w:val="95"/>
          <w:lang w:eastAsia="zh-CN"/>
        </w:rPr>
      </w:pPr>
      <w:r>
        <w:rPr>
          <w:rFonts w:hint="eastAsia"/>
          <w:w w:val="95"/>
          <w:lang w:eastAsia="zh-CN"/>
        </w:rPr>
        <w:lastRenderedPageBreak/>
        <w:t>五</w:t>
      </w:r>
      <w:r>
        <w:rPr>
          <w:w w:val="95"/>
          <w:lang w:eastAsia="zh-CN"/>
        </w:rPr>
        <w:t>、</w:t>
      </w:r>
      <w:r w:rsidRPr="00FE42A4">
        <w:rPr>
          <w:w w:val="95"/>
          <w:lang w:eastAsia="zh-CN"/>
        </w:rPr>
        <w:t>实验总结与思考</w:t>
      </w:r>
    </w:p>
    <w:p w14:paraId="04A272A3" w14:textId="77777777" w:rsidR="00517190" w:rsidRDefault="00517190" w:rsidP="00517190">
      <w:pPr>
        <w:pStyle w:val="a3"/>
        <w:spacing w:before="157"/>
        <w:jc w:val="both"/>
        <w:rPr>
          <w:rFonts w:ascii="楷体" w:eastAsia="楷体" w:hAnsi="楷体" w:cs="楷体" w:hint="eastAsia"/>
          <w:b/>
          <w:bCs/>
          <w:sz w:val="24"/>
          <w:szCs w:val="24"/>
          <w:lang w:eastAsia="zh-CN"/>
        </w:rPr>
      </w:pPr>
      <w:bookmarkStart w:id="17" w:name="_bookmark21"/>
      <w:bookmarkEnd w:id="17"/>
    </w:p>
    <w:p w14:paraId="66DC2521" w14:textId="77777777" w:rsidR="003E4039" w:rsidRPr="00517190" w:rsidRDefault="00517190" w:rsidP="00517190">
      <w:pPr>
        <w:spacing w:line="360" w:lineRule="auto"/>
        <w:ind w:rightChars="270" w:right="594" w:firstLineChars="200" w:firstLine="440"/>
        <w:rPr>
          <w:rFonts w:ascii="楷体" w:eastAsia="楷体" w:hAnsi="楷体" w:hint="eastAsia"/>
          <w:lang w:eastAsia="zh-CN"/>
        </w:rPr>
      </w:pPr>
      <w:r w:rsidRPr="00517190">
        <w:rPr>
          <w:rFonts w:ascii="楷体" w:eastAsia="楷体" w:hAnsi="楷体"/>
          <w:lang w:eastAsia="zh-CN"/>
        </w:rPr>
        <w:t>实验通过对不同频率的连续信号进行采样和重构，验证了奈奎斯特采样定理，并观察混叠现象的产生与影响。具体操作包括调整采样频率</w:t>
      </w:r>
      <w:r w:rsidRPr="00517190">
        <w:rPr>
          <w:rFonts w:ascii="楷体" w:eastAsia="楷体" w:hAnsi="楷体" w:hint="eastAsia"/>
          <w:lang w:eastAsia="zh-CN"/>
        </w:rPr>
        <w:t>fs</w:t>
      </w:r>
      <w:r w:rsidRPr="00517190">
        <w:rPr>
          <w:rFonts w:ascii="楷体" w:eastAsia="楷体" w:hAnsi="楷体"/>
          <w:lang w:eastAsia="zh-CN"/>
        </w:rPr>
        <w:t>，分析采样信号的频谱特性，比较重构信号与原始信号的差异。</w:t>
      </w:r>
    </w:p>
    <w:p w14:paraId="7939F26C" w14:textId="77777777" w:rsidR="00517190" w:rsidRPr="00517190" w:rsidRDefault="00517190" w:rsidP="00517190">
      <w:pPr>
        <w:spacing w:line="360" w:lineRule="auto"/>
        <w:ind w:rightChars="335" w:right="737" w:firstLineChars="200" w:firstLine="440"/>
        <w:rPr>
          <w:rFonts w:ascii="楷体" w:eastAsia="楷体" w:hAnsi="楷体" w:hint="eastAsia"/>
          <w:lang w:eastAsia="zh-CN"/>
        </w:rPr>
      </w:pPr>
      <w:r w:rsidRPr="00517190">
        <w:rPr>
          <w:rFonts w:ascii="楷体" w:eastAsia="楷体" w:hAnsi="楷体"/>
          <w:lang w:eastAsia="zh-CN"/>
        </w:rPr>
        <w:t>混叠的本质是采样频率不足导致信号高频分量被折叠到低频范围，出现伪装频率信息。奈奎斯特采样定理提供了防止混叠的频率下限，而低通滤波器作为反混叠手段，在实际信号处理过程中具有重要作用。</w:t>
      </w:r>
    </w:p>
    <w:p w14:paraId="715A3C08" w14:textId="77777777" w:rsidR="00517190" w:rsidRDefault="00517190" w:rsidP="00517190">
      <w:pPr>
        <w:spacing w:line="360" w:lineRule="auto"/>
        <w:ind w:firstLineChars="200" w:firstLine="440"/>
        <w:rPr>
          <w:rFonts w:ascii="楷体" w:eastAsia="楷体" w:hAnsi="楷体" w:hint="eastAsia"/>
          <w:lang w:eastAsia="zh-CN"/>
        </w:rPr>
      </w:pPr>
    </w:p>
    <w:p w14:paraId="01803038" w14:textId="77777777" w:rsidR="00C35FB0" w:rsidRDefault="00517190" w:rsidP="00517190">
      <w:pPr>
        <w:spacing w:line="360" w:lineRule="auto"/>
        <w:ind w:rightChars="335" w:right="737" w:firstLineChars="200" w:firstLine="440"/>
        <w:rPr>
          <w:rFonts w:ascii="楷体" w:eastAsia="楷体" w:hAnsi="楷体" w:hint="eastAsia"/>
          <w:lang w:eastAsia="zh-CN"/>
        </w:rPr>
      </w:pPr>
      <w:r w:rsidRPr="00517190">
        <w:rPr>
          <w:rFonts w:ascii="楷体" w:eastAsia="楷体" w:hAnsi="楷体"/>
          <w:lang w:eastAsia="zh-CN"/>
        </w:rPr>
        <w:t>混叠现象的实际意义</w:t>
      </w:r>
    </w:p>
    <w:p w14:paraId="62427713" w14:textId="470E0FC7" w:rsidR="00C35FB0" w:rsidRDefault="00517190" w:rsidP="00517190">
      <w:pPr>
        <w:spacing w:line="360" w:lineRule="auto"/>
        <w:ind w:rightChars="335" w:right="737" w:firstLineChars="200" w:firstLine="440"/>
        <w:rPr>
          <w:rFonts w:ascii="楷体" w:eastAsia="楷体" w:hAnsi="楷体" w:hint="eastAsia"/>
          <w:lang w:eastAsia="zh-CN"/>
        </w:rPr>
      </w:pPr>
      <w:r w:rsidRPr="00517190">
        <w:rPr>
          <w:rFonts w:ascii="楷体" w:eastAsia="楷体" w:hAnsi="楷体"/>
          <w:lang w:eastAsia="zh-CN"/>
        </w:rPr>
        <w:t>混叠会严重影响信号处理的准确性，特别是在通信、音频处理等领域。</w:t>
      </w:r>
    </w:p>
    <w:p w14:paraId="1FA94436" w14:textId="34DECBF0" w:rsidR="00517190" w:rsidRPr="00517190" w:rsidRDefault="00517190" w:rsidP="00517190">
      <w:pPr>
        <w:spacing w:line="360" w:lineRule="auto"/>
        <w:ind w:rightChars="335" w:right="737" w:firstLineChars="200" w:firstLine="440"/>
        <w:rPr>
          <w:rFonts w:ascii="楷体" w:eastAsia="楷体" w:hAnsi="楷体" w:hint="eastAsia"/>
          <w:lang w:eastAsia="zh-CN"/>
        </w:rPr>
      </w:pPr>
      <w:r w:rsidRPr="00517190">
        <w:rPr>
          <w:rFonts w:ascii="楷体" w:eastAsia="楷体" w:hAnsi="楷体"/>
          <w:lang w:eastAsia="zh-CN"/>
        </w:rPr>
        <w:t>例如，音频信号若混叠，会导致听觉失真；在通信系统中，混叠可能引发信号干扰甚至误解码。</w:t>
      </w:r>
    </w:p>
    <w:p w14:paraId="55540AB6" w14:textId="77777777" w:rsidR="00517190" w:rsidRDefault="00517190" w:rsidP="00517190">
      <w:pPr>
        <w:spacing w:line="360" w:lineRule="auto"/>
        <w:ind w:firstLineChars="200" w:firstLine="440"/>
        <w:rPr>
          <w:rFonts w:ascii="楷体" w:eastAsia="楷体" w:hAnsi="楷体" w:hint="eastAsia"/>
          <w:lang w:eastAsia="zh-CN"/>
        </w:rPr>
      </w:pPr>
    </w:p>
    <w:p w14:paraId="59EC3B21" w14:textId="77777777" w:rsidR="00C35FB0" w:rsidRDefault="00517190" w:rsidP="00C35FB0">
      <w:pPr>
        <w:spacing w:line="360" w:lineRule="auto"/>
        <w:ind w:rightChars="270" w:right="594" w:firstLineChars="200" w:firstLine="440"/>
        <w:rPr>
          <w:rFonts w:ascii="楷体" w:eastAsia="楷体" w:hAnsi="楷体" w:hint="eastAsia"/>
          <w:lang w:eastAsia="zh-CN"/>
        </w:rPr>
      </w:pPr>
      <w:r w:rsidRPr="00517190">
        <w:rPr>
          <w:rFonts w:ascii="楷体" w:eastAsia="楷体" w:hAnsi="楷体"/>
          <w:lang w:eastAsia="zh-CN"/>
        </w:rPr>
        <w:t>低通滤波器的实用性</w:t>
      </w:r>
    </w:p>
    <w:p w14:paraId="3BAA88AF" w14:textId="71B8CF0E" w:rsidR="00517190" w:rsidRPr="00517190" w:rsidRDefault="00517190" w:rsidP="00C35FB0">
      <w:pPr>
        <w:spacing w:line="360" w:lineRule="auto"/>
        <w:ind w:rightChars="270" w:right="594" w:firstLineChars="200" w:firstLine="440"/>
        <w:rPr>
          <w:rFonts w:ascii="楷体" w:eastAsia="楷体" w:hAnsi="楷体" w:hint="eastAsia"/>
          <w:lang w:eastAsia="zh-CN"/>
        </w:rPr>
      </w:pPr>
      <w:r w:rsidRPr="00517190">
        <w:rPr>
          <w:rFonts w:ascii="楷体" w:eastAsia="楷体" w:hAnsi="楷体"/>
          <w:lang w:eastAsia="zh-CN"/>
        </w:rPr>
        <w:t>在采样前</w:t>
      </w:r>
      <w:proofErr w:type="gramStart"/>
      <w:r w:rsidRPr="00517190">
        <w:rPr>
          <w:rFonts w:ascii="楷体" w:eastAsia="楷体" w:hAnsi="楷体"/>
          <w:lang w:eastAsia="zh-CN"/>
        </w:rPr>
        <w:t>进行低</w:t>
      </w:r>
      <w:proofErr w:type="gramEnd"/>
      <w:r w:rsidRPr="00517190">
        <w:rPr>
          <w:rFonts w:ascii="楷体" w:eastAsia="楷体" w:hAnsi="楷体"/>
          <w:lang w:eastAsia="zh-CN"/>
        </w:rPr>
        <w:t>通滤波，可有效减少混叠风险。实际工程中，反混叠滤波器用于保证采样信号满足频率范围要求，提高采样和重构的精度。</w:t>
      </w:r>
    </w:p>
    <w:p w14:paraId="5E7E5774" w14:textId="77777777" w:rsidR="00517190" w:rsidRDefault="00517190" w:rsidP="00517190">
      <w:pPr>
        <w:spacing w:line="360" w:lineRule="auto"/>
        <w:ind w:firstLineChars="200" w:firstLine="440"/>
        <w:rPr>
          <w:rFonts w:ascii="楷体" w:eastAsia="楷体" w:hAnsi="楷体" w:hint="eastAsia"/>
          <w:lang w:eastAsia="zh-CN"/>
        </w:rPr>
      </w:pPr>
    </w:p>
    <w:p w14:paraId="75AB9E64" w14:textId="77777777" w:rsidR="00C35FB0" w:rsidRDefault="00517190" w:rsidP="00517190">
      <w:pPr>
        <w:spacing w:line="360" w:lineRule="auto"/>
        <w:ind w:rightChars="335" w:right="737" w:firstLineChars="200" w:firstLine="440"/>
        <w:rPr>
          <w:rFonts w:ascii="楷体" w:eastAsia="楷体" w:hAnsi="楷体" w:hint="eastAsia"/>
          <w:lang w:eastAsia="zh-CN"/>
        </w:rPr>
      </w:pPr>
      <w:r w:rsidRPr="00517190">
        <w:rPr>
          <w:rFonts w:ascii="楷体" w:eastAsia="楷体" w:hAnsi="楷体"/>
          <w:lang w:eastAsia="zh-CN"/>
        </w:rPr>
        <w:t>实验启发</w:t>
      </w:r>
    </w:p>
    <w:p w14:paraId="184A7CD7" w14:textId="1338C2AE" w:rsidR="00517190" w:rsidRPr="00517190" w:rsidRDefault="00517190" w:rsidP="00517190">
      <w:pPr>
        <w:spacing w:line="360" w:lineRule="auto"/>
        <w:ind w:rightChars="335" w:right="737" w:firstLineChars="200" w:firstLine="440"/>
        <w:rPr>
          <w:rFonts w:ascii="楷体" w:eastAsia="楷体" w:hAnsi="楷体" w:hint="eastAsia"/>
          <w:lang w:eastAsia="zh-CN"/>
        </w:rPr>
      </w:pPr>
      <w:r w:rsidRPr="00517190">
        <w:rPr>
          <w:rFonts w:ascii="楷体" w:eastAsia="楷体" w:hAnsi="楷体"/>
          <w:lang w:eastAsia="zh-CN"/>
        </w:rPr>
        <w:t>本实验不仅验证了理论，还揭示了采样和混叠问题在实际应用中的重要性。在信号处理中，合理选择采样频率和滤波器参数是确保信号完整性的关键。</w:t>
      </w:r>
    </w:p>
    <w:p w14:paraId="58B52CB8" w14:textId="32D4EC20" w:rsidR="00517190" w:rsidRPr="00517190" w:rsidRDefault="00517190" w:rsidP="00517190">
      <w:pPr>
        <w:pStyle w:val="a3"/>
        <w:spacing w:before="10"/>
        <w:rPr>
          <w:rFonts w:hint="eastAsia"/>
          <w:sz w:val="14"/>
          <w:lang w:eastAsia="zh-CN"/>
        </w:rPr>
        <w:sectPr w:rsidR="00517190" w:rsidRPr="00517190" w:rsidSect="002B23F2">
          <w:pgSz w:w="11910" w:h="16840"/>
          <w:pgMar w:top="1380" w:right="420" w:bottom="1440" w:left="1680" w:header="0" w:footer="1198" w:gutter="0"/>
          <w:cols w:space="720"/>
        </w:sectPr>
      </w:pPr>
    </w:p>
    <w:p w14:paraId="39817532" w14:textId="77777777" w:rsidR="003E4039" w:rsidRDefault="00000000" w:rsidP="00D94D64">
      <w:pPr>
        <w:spacing w:before="43" w:line="324" w:lineRule="auto"/>
        <w:ind w:left="3471" w:right="1376" w:hanging="2785"/>
        <w:rPr>
          <w:rFonts w:ascii="宋体" w:eastAsia="宋体" w:hint="eastAsia"/>
          <w:b/>
          <w:sz w:val="36"/>
          <w:lang w:eastAsia="zh-CN"/>
        </w:rPr>
      </w:pPr>
      <w:r>
        <w:rPr>
          <w:rFonts w:ascii="宋体" w:eastAsia="宋体" w:hint="eastAsia"/>
          <w:b/>
          <w:w w:val="95"/>
          <w:sz w:val="36"/>
          <w:lang w:eastAsia="zh-CN"/>
        </w:rPr>
        <w:lastRenderedPageBreak/>
        <w:t>实验四</w:t>
      </w:r>
      <w:r>
        <w:rPr>
          <w:rFonts w:ascii="宋体" w:eastAsia="宋体" w:hint="eastAsia"/>
          <w:b/>
          <w:spacing w:val="204"/>
          <w:sz w:val="36"/>
          <w:lang w:eastAsia="zh-CN"/>
        </w:rPr>
        <w:t xml:space="preserve"> </w:t>
      </w:r>
      <w:r>
        <w:rPr>
          <w:rFonts w:ascii="宋体" w:eastAsia="宋体" w:hint="eastAsia"/>
          <w:b/>
          <w:w w:val="95"/>
          <w:sz w:val="36"/>
          <w:lang w:eastAsia="zh-CN"/>
        </w:rPr>
        <w:t>连续时间系统时域分析综合实验：</w:t>
      </w:r>
      <w:r>
        <w:rPr>
          <w:rFonts w:ascii="Times New Roman" w:eastAsia="Times New Roman"/>
          <w:b/>
          <w:w w:val="95"/>
          <w:sz w:val="36"/>
          <w:lang w:eastAsia="zh-CN"/>
        </w:rPr>
        <w:t>RC</w:t>
      </w:r>
      <w:r>
        <w:rPr>
          <w:rFonts w:ascii="Times New Roman" w:eastAsia="Times New Roman"/>
          <w:b/>
          <w:spacing w:val="52"/>
          <w:w w:val="95"/>
          <w:sz w:val="36"/>
          <w:lang w:eastAsia="zh-CN"/>
        </w:rPr>
        <w:t xml:space="preserve"> </w:t>
      </w:r>
      <w:r>
        <w:rPr>
          <w:rFonts w:ascii="宋体" w:eastAsia="宋体" w:hint="eastAsia"/>
          <w:b/>
          <w:w w:val="95"/>
          <w:sz w:val="36"/>
          <w:lang w:eastAsia="zh-CN"/>
        </w:rPr>
        <w:t>网</w:t>
      </w:r>
      <w:r>
        <w:rPr>
          <w:rFonts w:ascii="宋体" w:eastAsia="宋体" w:hint="eastAsia"/>
          <w:b/>
          <w:sz w:val="36"/>
          <w:lang w:eastAsia="zh-CN"/>
        </w:rPr>
        <w:t>络的时域分析</w:t>
      </w:r>
    </w:p>
    <w:p w14:paraId="3679DDA6" w14:textId="77777777" w:rsidR="003E4039" w:rsidRDefault="00000000" w:rsidP="00D94D64">
      <w:pPr>
        <w:pStyle w:val="1"/>
        <w:spacing w:before="284"/>
        <w:rPr>
          <w:rFonts w:hint="eastAsia"/>
          <w:lang w:eastAsia="zh-CN"/>
        </w:rPr>
      </w:pPr>
      <w:bookmarkStart w:id="18" w:name="_bookmark22"/>
      <w:bookmarkEnd w:id="18"/>
      <w:r>
        <w:rPr>
          <w:w w:val="95"/>
          <w:lang w:eastAsia="zh-CN"/>
        </w:rPr>
        <w:t>一、实验目的</w:t>
      </w:r>
    </w:p>
    <w:p w14:paraId="7C390503" w14:textId="77777777" w:rsidR="003E4039" w:rsidRDefault="003E4039" w:rsidP="00D94D64">
      <w:pPr>
        <w:pStyle w:val="a3"/>
        <w:spacing w:before="11"/>
        <w:rPr>
          <w:rFonts w:ascii="宋体" w:hint="eastAsia"/>
          <w:b/>
          <w:sz w:val="16"/>
          <w:lang w:eastAsia="zh-CN"/>
        </w:rPr>
      </w:pPr>
    </w:p>
    <w:p w14:paraId="328250E2" w14:textId="77777777" w:rsidR="003E4039" w:rsidRDefault="00000000" w:rsidP="00D94D64">
      <w:pPr>
        <w:pStyle w:val="a3"/>
        <w:spacing w:before="1" w:line="338" w:lineRule="auto"/>
        <w:ind w:left="120" w:right="1373" w:firstLine="419"/>
        <w:rPr>
          <w:rFonts w:ascii="宋体" w:eastAsia="宋体" w:hint="eastAsia"/>
          <w:lang w:eastAsia="zh-CN"/>
        </w:rPr>
      </w:pPr>
      <w:r>
        <w:rPr>
          <w:rFonts w:ascii="宋体" w:eastAsia="宋体" w:hint="eastAsia"/>
          <w:spacing w:val="3"/>
          <w:lang w:eastAsia="zh-CN"/>
        </w:rPr>
        <w:t>你可以学习到</w:t>
      </w:r>
      <w:r>
        <w:rPr>
          <w:rFonts w:ascii="Times New Roman" w:eastAsia="Times New Roman"/>
          <w:lang w:eastAsia="zh-CN"/>
        </w:rPr>
        <w:t>RC</w:t>
      </w:r>
      <w:r>
        <w:rPr>
          <w:rFonts w:ascii="Times New Roman" w:eastAsia="Times New Roman"/>
          <w:spacing w:val="-1"/>
          <w:lang w:eastAsia="zh-CN"/>
        </w:rPr>
        <w:t xml:space="preserve"> </w:t>
      </w:r>
      <w:r>
        <w:rPr>
          <w:rFonts w:ascii="宋体" w:eastAsia="宋体" w:hint="eastAsia"/>
          <w:spacing w:val="-3"/>
          <w:lang w:eastAsia="zh-CN"/>
        </w:rPr>
        <w:t xml:space="preserve">网络的时域分析，学习到时间常数的测量和 </w:t>
      </w:r>
      <w:r>
        <w:rPr>
          <w:rFonts w:ascii="Times New Roman" w:eastAsia="Times New Roman"/>
          <w:lang w:eastAsia="zh-CN"/>
        </w:rPr>
        <w:t>RC</w:t>
      </w:r>
      <w:r>
        <w:rPr>
          <w:rFonts w:ascii="Times New Roman" w:eastAsia="Times New Roman"/>
          <w:spacing w:val="1"/>
          <w:lang w:eastAsia="zh-CN"/>
        </w:rPr>
        <w:t xml:space="preserve"> </w:t>
      </w:r>
      <w:r>
        <w:rPr>
          <w:rFonts w:ascii="宋体" w:eastAsia="宋体" w:hint="eastAsia"/>
          <w:lang w:eastAsia="zh-CN"/>
        </w:rPr>
        <w:t>网络的阶跃响应与冲激响应。</w:t>
      </w:r>
    </w:p>
    <w:p w14:paraId="3680375C" w14:textId="6B8719F3" w:rsidR="008C78F2" w:rsidRDefault="001853DE" w:rsidP="008C78F2">
      <w:pPr>
        <w:pStyle w:val="1"/>
        <w:spacing w:before="284"/>
        <w:rPr>
          <w:rFonts w:hint="eastAsia"/>
          <w:w w:val="95"/>
          <w:lang w:eastAsia="zh-CN"/>
        </w:rPr>
      </w:pPr>
      <w:bookmarkStart w:id="19" w:name="_bookmark24"/>
      <w:bookmarkEnd w:id="19"/>
      <w:r>
        <w:rPr>
          <w:rFonts w:hint="eastAsia"/>
          <w:w w:val="95"/>
          <w:lang w:eastAsia="zh-CN"/>
        </w:rPr>
        <w:t>二</w:t>
      </w:r>
      <w:r w:rsidR="008C78F2">
        <w:rPr>
          <w:w w:val="95"/>
          <w:lang w:eastAsia="zh-CN"/>
        </w:rPr>
        <w:t>、实验</w:t>
      </w:r>
      <w:r w:rsidR="008C78F2">
        <w:rPr>
          <w:rFonts w:hint="eastAsia"/>
          <w:w w:val="95"/>
          <w:lang w:eastAsia="zh-CN"/>
        </w:rPr>
        <w:t>原理</w:t>
      </w:r>
    </w:p>
    <w:p w14:paraId="20C9E0B7" w14:textId="5BC08556" w:rsidR="001853DE" w:rsidRDefault="00C35FB0" w:rsidP="00C35FB0">
      <w:pPr>
        <w:pStyle w:val="1"/>
        <w:spacing w:before="284"/>
        <w:ind w:rightChars="335" w:right="737"/>
        <w:rPr>
          <w:rFonts w:hAnsi="等线" w:cs="等线" w:hint="eastAsia"/>
          <w:b w:val="0"/>
          <w:bCs w:val="0"/>
          <w:spacing w:val="3"/>
          <w:sz w:val="21"/>
          <w:szCs w:val="21"/>
          <w:lang w:eastAsia="zh-CN"/>
        </w:rPr>
      </w:pPr>
      <w:r w:rsidRPr="00C35FB0">
        <w:rPr>
          <w:rFonts w:hAnsi="等线" w:cs="等线"/>
          <w:b w:val="0"/>
          <w:bCs w:val="0"/>
          <w:spacing w:val="3"/>
          <w:sz w:val="21"/>
          <w:szCs w:val="21"/>
          <w:lang w:eastAsia="zh-CN"/>
        </w:rPr>
        <w:t>RC网络是典型的一阶线性电路，由电阻 RRR 和电容 CCC 组成，广泛应用于信号处理和滤波等领域。通过对其时域响应的实验分析，可以深入理解连续时间系统的动态特性及一阶系统的时间常数对输入信号的影响。</w:t>
      </w:r>
    </w:p>
    <w:p w14:paraId="346C311F" w14:textId="1E0CB9A9" w:rsidR="00C35FB0" w:rsidRDefault="00C35FB0" w:rsidP="008C78F2">
      <w:pPr>
        <w:pStyle w:val="1"/>
        <w:spacing w:before="284"/>
        <w:rPr>
          <w:rFonts w:hAnsi="等线" w:cs="等线" w:hint="eastAsia"/>
          <w:b w:val="0"/>
          <w:bCs w:val="0"/>
          <w:spacing w:val="3"/>
          <w:sz w:val="21"/>
          <w:szCs w:val="21"/>
          <w:lang w:eastAsia="zh-CN"/>
        </w:rPr>
      </w:pPr>
      <w:r>
        <w:rPr>
          <w:rFonts w:hAnsi="等线" w:cs="等线" w:hint="eastAsia"/>
          <w:b w:val="0"/>
          <w:bCs w:val="0"/>
          <w:noProof/>
          <w:spacing w:val="3"/>
          <w:sz w:val="21"/>
          <w:szCs w:val="21"/>
          <w:lang w:eastAsia="zh-CN"/>
        </w:rPr>
        <w:drawing>
          <wp:inline distT="0" distB="0" distL="0" distR="0" wp14:anchorId="693B3BDE" wp14:editId="1BDB37B4">
            <wp:extent cx="5510314" cy="5301205"/>
            <wp:effectExtent l="0" t="0" r="0" b="0"/>
            <wp:docPr id="129971739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717390" name="图片 1299717390"/>
                    <pic:cNvPicPr/>
                  </pic:nvPicPr>
                  <pic:blipFill>
                    <a:blip r:embed="rId115">
                      <a:extLst>
                        <a:ext uri="{28A0092B-C50C-407E-A947-70E740481C1C}">
                          <a14:useLocalDpi xmlns:a14="http://schemas.microsoft.com/office/drawing/2010/main" val="0"/>
                        </a:ext>
                      </a:extLst>
                    </a:blip>
                    <a:stretch>
                      <a:fillRect/>
                    </a:stretch>
                  </pic:blipFill>
                  <pic:spPr>
                    <a:xfrm>
                      <a:off x="0" y="0"/>
                      <a:ext cx="5516425" cy="5307085"/>
                    </a:xfrm>
                    <a:prstGeom prst="rect">
                      <a:avLst/>
                    </a:prstGeom>
                  </pic:spPr>
                </pic:pic>
              </a:graphicData>
            </a:graphic>
          </wp:inline>
        </w:drawing>
      </w:r>
    </w:p>
    <w:p w14:paraId="68D0CAE6" w14:textId="77777777" w:rsidR="00C35FB0" w:rsidRPr="00C35FB0" w:rsidRDefault="00C35FB0" w:rsidP="008C78F2">
      <w:pPr>
        <w:pStyle w:val="1"/>
        <w:spacing w:before="284"/>
        <w:rPr>
          <w:rFonts w:hAnsi="等线" w:cs="等线" w:hint="eastAsia"/>
          <w:b w:val="0"/>
          <w:bCs w:val="0"/>
          <w:spacing w:val="3"/>
          <w:sz w:val="21"/>
          <w:szCs w:val="21"/>
          <w:lang w:eastAsia="zh-CN"/>
        </w:rPr>
      </w:pPr>
    </w:p>
    <w:p w14:paraId="2446FE4B" w14:textId="2D04D650" w:rsidR="00517190" w:rsidRDefault="001853DE" w:rsidP="00C35FB0">
      <w:pPr>
        <w:pStyle w:val="1"/>
        <w:spacing w:before="284"/>
        <w:rPr>
          <w:rFonts w:hint="eastAsia"/>
          <w:lang w:eastAsia="zh-CN"/>
        </w:rPr>
      </w:pPr>
      <w:r w:rsidRPr="001853DE">
        <w:rPr>
          <w:rFonts w:hint="eastAsia"/>
          <w:lang w:eastAsia="zh-CN"/>
        </w:rPr>
        <w:lastRenderedPageBreak/>
        <w:t>三、实验装置</w:t>
      </w:r>
      <w:r w:rsidRPr="001853DE">
        <w:rPr>
          <w:lang w:eastAsia="zh-CN"/>
        </w:rPr>
        <w:t xml:space="preserve"> </w:t>
      </w:r>
    </w:p>
    <w:p w14:paraId="347EB93A" w14:textId="77777777" w:rsidR="00C35FB0" w:rsidRDefault="00C35FB0" w:rsidP="00C35FB0">
      <w:pPr>
        <w:rPr>
          <w:rFonts w:hint="eastAsia"/>
          <w:lang w:eastAsia="zh-CN"/>
        </w:rPr>
      </w:pPr>
    </w:p>
    <w:p w14:paraId="26F64899" w14:textId="77777777" w:rsidR="001853DE" w:rsidRPr="001853DE" w:rsidRDefault="001853DE" w:rsidP="001853DE">
      <w:pPr>
        <w:pStyle w:val="a3"/>
        <w:spacing w:before="1" w:line="338" w:lineRule="auto"/>
        <w:ind w:left="120" w:right="1373" w:firstLine="419"/>
        <w:rPr>
          <w:rFonts w:ascii="宋体" w:eastAsia="宋体" w:hint="eastAsia"/>
          <w:spacing w:val="3"/>
          <w:lang w:eastAsia="zh-CN"/>
        </w:rPr>
      </w:pPr>
      <w:r w:rsidRPr="001853DE">
        <w:rPr>
          <w:rFonts w:ascii="宋体" w:eastAsia="宋体" w:hint="eastAsia"/>
          <w:spacing w:val="3"/>
          <w:lang w:eastAsia="zh-CN"/>
        </w:rPr>
        <w:t>⒈</w:t>
      </w:r>
      <w:r w:rsidRPr="001853DE">
        <w:rPr>
          <w:rFonts w:ascii="宋体" w:eastAsia="宋体"/>
          <w:spacing w:val="3"/>
          <w:lang w:eastAsia="zh-CN"/>
        </w:rPr>
        <w:t xml:space="preserve"> </w:t>
      </w:r>
      <w:r w:rsidRPr="001853DE">
        <w:rPr>
          <w:rFonts w:ascii="宋体" w:eastAsia="宋体" w:hint="eastAsia"/>
          <w:spacing w:val="3"/>
          <w:lang w:eastAsia="zh-CN"/>
        </w:rPr>
        <w:t xml:space="preserve">装有 </w:t>
      </w:r>
      <w:r w:rsidRPr="001853DE">
        <w:rPr>
          <w:rFonts w:ascii="宋体" w:eastAsia="宋体"/>
          <w:spacing w:val="3"/>
          <w:lang w:eastAsia="zh-CN"/>
        </w:rPr>
        <w:t>LabVIEW8.5</w:t>
      </w:r>
      <w:r w:rsidRPr="001853DE">
        <w:rPr>
          <w:rFonts w:ascii="宋体" w:eastAsia="宋体" w:hint="eastAsia"/>
          <w:spacing w:val="3"/>
          <w:lang w:eastAsia="zh-CN"/>
        </w:rPr>
        <w:t>（或更高版本）的计算机，还需装有数字滤波器设计工具包。</w:t>
      </w:r>
      <w:r w:rsidRPr="001853DE">
        <w:rPr>
          <w:rFonts w:ascii="宋体" w:eastAsia="宋体"/>
          <w:spacing w:val="3"/>
          <w:lang w:eastAsia="zh-CN"/>
        </w:rPr>
        <w:t xml:space="preserve"> </w:t>
      </w:r>
    </w:p>
    <w:p w14:paraId="6558A001" w14:textId="77777777" w:rsidR="001853DE" w:rsidRPr="001853DE" w:rsidRDefault="001853DE" w:rsidP="001853DE">
      <w:pPr>
        <w:pStyle w:val="a3"/>
        <w:spacing w:before="1" w:line="338" w:lineRule="auto"/>
        <w:ind w:left="120" w:right="1373" w:firstLine="419"/>
        <w:rPr>
          <w:rFonts w:ascii="宋体" w:eastAsia="宋体" w:hint="eastAsia"/>
          <w:spacing w:val="3"/>
          <w:lang w:eastAsia="zh-CN"/>
        </w:rPr>
      </w:pPr>
      <w:r w:rsidRPr="001853DE">
        <w:rPr>
          <w:rFonts w:ascii="宋体" w:eastAsia="宋体" w:hint="eastAsia"/>
          <w:spacing w:val="3"/>
          <w:lang w:eastAsia="zh-CN"/>
        </w:rPr>
        <w:t>⒉</w:t>
      </w:r>
      <w:r w:rsidRPr="001853DE">
        <w:rPr>
          <w:rFonts w:ascii="宋体" w:eastAsia="宋体"/>
          <w:spacing w:val="3"/>
          <w:lang w:eastAsia="zh-CN"/>
        </w:rPr>
        <w:t xml:space="preserve"> NI ELVIS II </w:t>
      </w:r>
      <w:r w:rsidRPr="001853DE">
        <w:rPr>
          <w:rFonts w:ascii="宋体" w:eastAsia="宋体" w:hint="eastAsia"/>
          <w:spacing w:val="3"/>
          <w:lang w:eastAsia="zh-CN"/>
        </w:rPr>
        <w:t xml:space="preserve">或者 </w:t>
      </w:r>
      <w:r w:rsidRPr="001853DE">
        <w:rPr>
          <w:rFonts w:ascii="宋体" w:eastAsia="宋体"/>
          <w:spacing w:val="3"/>
          <w:lang w:eastAsia="zh-CN"/>
        </w:rPr>
        <w:t>II+</w:t>
      </w:r>
      <w:r w:rsidRPr="001853DE">
        <w:rPr>
          <w:rFonts w:ascii="宋体" w:eastAsia="宋体" w:hint="eastAsia"/>
          <w:spacing w:val="3"/>
          <w:lang w:eastAsia="zh-CN"/>
        </w:rPr>
        <w:t xml:space="preserve">以及适配的 </w:t>
      </w:r>
      <w:r w:rsidRPr="001853DE">
        <w:rPr>
          <w:rFonts w:ascii="宋体" w:eastAsia="宋体"/>
          <w:spacing w:val="3"/>
          <w:lang w:eastAsia="zh-CN"/>
        </w:rPr>
        <w:t xml:space="preserve">USB </w:t>
      </w:r>
      <w:r w:rsidRPr="001853DE">
        <w:rPr>
          <w:rFonts w:ascii="宋体" w:eastAsia="宋体" w:hint="eastAsia"/>
          <w:spacing w:val="3"/>
          <w:lang w:eastAsia="zh-CN"/>
        </w:rPr>
        <w:t>数据线</w:t>
      </w:r>
      <w:r w:rsidRPr="001853DE">
        <w:rPr>
          <w:rFonts w:ascii="宋体" w:eastAsia="宋体"/>
          <w:spacing w:val="3"/>
          <w:lang w:eastAsia="zh-CN"/>
        </w:rPr>
        <w:t xml:space="preserve"> </w:t>
      </w:r>
    </w:p>
    <w:p w14:paraId="41127391" w14:textId="77777777" w:rsidR="001853DE" w:rsidRPr="001853DE" w:rsidRDefault="001853DE" w:rsidP="001853DE">
      <w:pPr>
        <w:pStyle w:val="a3"/>
        <w:spacing w:before="1" w:line="338" w:lineRule="auto"/>
        <w:ind w:left="120" w:right="1373" w:firstLine="419"/>
        <w:rPr>
          <w:rFonts w:ascii="宋体" w:eastAsia="宋体" w:hint="eastAsia"/>
          <w:spacing w:val="3"/>
          <w:lang w:eastAsia="zh-CN"/>
        </w:rPr>
      </w:pPr>
      <w:r w:rsidRPr="001853DE">
        <w:rPr>
          <w:rFonts w:ascii="宋体" w:eastAsia="宋体" w:hint="eastAsia"/>
          <w:spacing w:val="3"/>
          <w:lang w:eastAsia="zh-CN"/>
        </w:rPr>
        <w:t>⒊</w:t>
      </w:r>
      <w:r w:rsidRPr="001853DE">
        <w:rPr>
          <w:rFonts w:ascii="宋体" w:eastAsia="宋体"/>
          <w:spacing w:val="3"/>
          <w:lang w:eastAsia="zh-CN"/>
        </w:rPr>
        <w:t xml:space="preserve"> EMONA SIGEx </w:t>
      </w:r>
      <w:r w:rsidRPr="001853DE">
        <w:rPr>
          <w:rFonts w:ascii="宋体" w:eastAsia="宋体" w:hint="eastAsia"/>
          <w:spacing w:val="3"/>
          <w:lang w:eastAsia="zh-CN"/>
        </w:rPr>
        <w:t>信号与系统扩展板</w:t>
      </w:r>
      <w:r w:rsidRPr="001853DE">
        <w:rPr>
          <w:rFonts w:ascii="宋体" w:eastAsia="宋体"/>
          <w:spacing w:val="3"/>
          <w:lang w:eastAsia="zh-CN"/>
        </w:rPr>
        <w:t xml:space="preserve"> </w:t>
      </w:r>
      <w:r w:rsidRPr="001853DE">
        <w:rPr>
          <w:rFonts w:ascii="宋体" w:eastAsia="宋体" w:hint="eastAsia"/>
          <w:spacing w:val="3"/>
          <w:lang w:eastAsia="zh-CN"/>
        </w:rPr>
        <w:t xml:space="preserve">36 </w:t>
      </w:r>
    </w:p>
    <w:p w14:paraId="1BACCCE5" w14:textId="77777777" w:rsidR="001853DE" w:rsidRPr="001853DE" w:rsidRDefault="001853DE" w:rsidP="001853DE">
      <w:pPr>
        <w:pStyle w:val="a3"/>
        <w:spacing w:before="1" w:line="338" w:lineRule="auto"/>
        <w:ind w:left="120" w:right="1373" w:firstLine="419"/>
        <w:rPr>
          <w:rFonts w:ascii="宋体" w:eastAsia="宋体" w:hint="eastAsia"/>
          <w:spacing w:val="3"/>
          <w:lang w:eastAsia="zh-CN"/>
        </w:rPr>
      </w:pPr>
      <w:r w:rsidRPr="001853DE">
        <w:rPr>
          <w:rFonts w:ascii="宋体" w:eastAsia="宋体" w:hint="eastAsia"/>
          <w:spacing w:val="3"/>
          <w:lang w:eastAsia="zh-CN"/>
        </w:rPr>
        <w:t>⒋</w:t>
      </w:r>
      <w:r w:rsidRPr="001853DE">
        <w:rPr>
          <w:rFonts w:ascii="宋体" w:eastAsia="宋体"/>
          <w:spacing w:val="3"/>
          <w:lang w:eastAsia="zh-CN"/>
        </w:rPr>
        <w:t xml:space="preserve"> </w:t>
      </w:r>
      <w:r w:rsidRPr="001853DE">
        <w:rPr>
          <w:rFonts w:ascii="宋体" w:eastAsia="宋体" w:hint="eastAsia"/>
          <w:spacing w:val="3"/>
          <w:lang w:eastAsia="zh-CN"/>
        </w:rPr>
        <w:t>各种各样的连接导线</w:t>
      </w:r>
      <w:r w:rsidRPr="001853DE">
        <w:rPr>
          <w:rFonts w:ascii="宋体" w:eastAsia="宋体"/>
          <w:spacing w:val="3"/>
          <w:lang w:eastAsia="zh-CN"/>
        </w:rPr>
        <w:t xml:space="preserve"> </w:t>
      </w:r>
    </w:p>
    <w:p w14:paraId="5864B2F9" w14:textId="7BE8590A" w:rsidR="001853DE" w:rsidRPr="001853DE" w:rsidRDefault="001853DE" w:rsidP="001853DE">
      <w:pPr>
        <w:pStyle w:val="a3"/>
        <w:spacing w:before="1" w:line="338" w:lineRule="auto"/>
        <w:ind w:left="120" w:right="1373" w:firstLine="419"/>
        <w:rPr>
          <w:rFonts w:ascii="宋体" w:eastAsia="宋体" w:hint="eastAsia"/>
          <w:spacing w:val="3"/>
          <w:lang w:eastAsia="zh-CN"/>
        </w:rPr>
      </w:pPr>
      <w:r w:rsidRPr="001853DE">
        <w:rPr>
          <w:rFonts w:ascii="宋体" w:eastAsia="宋体"/>
          <w:spacing w:val="3"/>
          <w:lang w:eastAsia="zh-CN"/>
        </w:rPr>
        <w:t xml:space="preserve">5. </w:t>
      </w:r>
      <w:r w:rsidRPr="001853DE">
        <w:rPr>
          <w:rFonts w:ascii="宋体" w:eastAsia="宋体" w:hint="eastAsia"/>
          <w:spacing w:val="3"/>
          <w:lang w:eastAsia="zh-CN"/>
        </w:rPr>
        <w:t xml:space="preserve">两根带 </w:t>
      </w:r>
      <w:r w:rsidRPr="001853DE">
        <w:rPr>
          <w:rFonts w:ascii="宋体" w:eastAsia="宋体"/>
          <w:spacing w:val="3"/>
          <w:lang w:eastAsia="zh-CN"/>
        </w:rPr>
        <w:t xml:space="preserve">BNC </w:t>
      </w:r>
      <w:r w:rsidRPr="001853DE">
        <w:rPr>
          <w:rFonts w:ascii="宋体" w:eastAsia="宋体" w:hint="eastAsia"/>
          <w:spacing w:val="3"/>
          <w:lang w:eastAsia="zh-CN"/>
        </w:rPr>
        <w:t xml:space="preserve">接头的 </w:t>
      </w:r>
      <w:r w:rsidRPr="001853DE">
        <w:rPr>
          <w:rFonts w:ascii="宋体" w:eastAsia="宋体"/>
          <w:spacing w:val="3"/>
          <w:lang w:eastAsia="zh-CN"/>
        </w:rPr>
        <w:t xml:space="preserve">2mm </w:t>
      </w:r>
      <w:r w:rsidRPr="001853DE">
        <w:rPr>
          <w:rFonts w:ascii="宋体" w:eastAsia="宋体" w:hint="eastAsia"/>
          <w:spacing w:val="3"/>
          <w:lang w:eastAsia="zh-CN"/>
        </w:rPr>
        <w:t>导线</w:t>
      </w:r>
    </w:p>
    <w:p w14:paraId="2672E973" w14:textId="4176E85A" w:rsidR="003E4039" w:rsidRPr="003E16E5" w:rsidRDefault="001853DE" w:rsidP="00C26019">
      <w:pPr>
        <w:pStyle w:val="1"/>
        <w:spacing w:before="284"/>
        <w:ind w:left="0"/>
        <w:rPr>
          <w:rFonts w:hint="eastAsia"/>
          <w:w w:val="95"/>
          <w:lang w:eastAsia="zh-CN"/>
        </w:rPr>
      </w:pPr>
      <w:r>
        <w:rPr>
          <w:rFonts w:hint="eastAsia"/>
          <w:w w:val="95"/>
          <w:lang w:eastAsia="zh-CN"/>
        </w:rPr>
        <w:t>四、</w:t>
      </w:r>
      <w:r w:rsidR="00ED7B69">
        <w:rPr>
          <w:rFonts w:hint="eastAsia"/>
          <w:w w:val="95"/>
          <w:lang w:eastAsia="zh-CN"/>
        </w:rPr>
        <w:t>实验结果分析</w:t>
      </w:r>
    </w:p>
    <w:p w14:paraId="2172B0CE" w14:textId="77777777" w:rsidR="003E4039" w:rsidRPr="009217C0" w:rsidRDefault="00000000" w:rsidP="00D94D64">
      <w:pPr>
        <w:pStyle w:val="5"/>
        <w:spacing w:before="189"/>
        <w:rPr>
          <w:rFonts w:hint="eastAsia"/>
          <w:b w:val="0"/>
          <w:bCs w:val="0"/>
        </w:rPr>
      </w:pPr>
      <w:r w:rsidRPr="009217C0">
        <w:rPr>
          <w:b w:val="0"/>
          <w:bCs w:val="0"/>
          <w:spacing w:val="-3"/>
        </w:rPr>
        <w:t xml:space="preserve">第 </w:t>
      </w:r>
      <w:r w:rsidRPr="009217C0">
        <w:rPr>
          <w:b w:val="0"/>
          <w:bCs w:val="0"/>
        </w:rPr>
        <w:t>A</w:t>
      </w:r>
      <w:r w:rsidRPr="009217C0">
        <w:rPr>
          <w:b w:val="0"/>
          <w:bCs w:val="0"/>
          <w:spacing w:val="-4"/>
        </w:rPr>
        <w:t xml:space="preserve"> </w:t>
      </w:r>
      <w:proofErr w:type="spellStart"/>
      <w:r w:rsidRPr="009217C0">
        <w:rPr>
          <w:b w:val="0"/>
          <w:bCs w:val="0"/>
          <w:spacing w:val="-4"/>
        </w:rPr>
        <w:t>部分</w:t>
      </w:r>
      <w:proofErr w:type="spellEnd"/>
      <w:r w:rsidRPr="009217C0">
        <w:rPr>
          <w:b w:val="0"/>
          <w:bCs w:val="0"/>
          <w:spacing w:val="-4"/>
        </w:rPr>
        <w:t>——</w:t>
      </w:r>
      <w:proofErr w:type="spellStart"/>
      <w:r w:rsidRPr="009217C0">
        <w:rPr>
          <w:b w:val="0"/>
          <w:bCs w:val="0"/>
          <w:spacing w:val="-4"/>
        </w:rPr>
        <w:t>设置</w:t>
      </w:r>
      <w:proofErr w:type="spellEnd"/>
      <w:r w:rsidRPr="009217C0">
        <w:rPr>
          <w:b w:val="0"/>
          <w:bCs w:val="0"/>
          <w:spacing w:val="-4"/>
        </w:rPr>
        <w:t xml:space="preserve"> </w:t>
      </w:r>
      <w:r w:rsidRPr="009217C0">
        <w:rPr>
          <w:b w:val="0"/>
          <w:bCs w:val="0"/>
        </w:rPr>
        <w:t>NI</w:t>
      </w:r>
      <w:r w:rsidRPr="009217C0">
        <w:rPr>
          <w:b w:val="0"/>
          <w:bCs w:val="0"/>
          <w:spacing w:val="-4"/>
        </w:rPr>
        <w:t xml:space="preserve"> </w:t>
      </w:r>
      <w:r w:rsidRPr="009217C0">
        <w:rPr>
          <w:b w:val="0"/>
          <w:bCs w:val="0"/>
        </w:rPr>
        <w:t>ELVIS/</w:t>
      </w:r>
      <w:proofErr w:type="spellStart"/>
      <w:r w:rsidRPr="009217C0">
        <w:rPr>
          <w:b w:val="0"/>
          <w:bCs w:val="0"/>
        </w:rPr>
        <w:t>SIGEx</w:t>
      </w:r>
      <w:proofErr w:type="spellEnd"/>
    </w:p>
    <w:p w14:paraId="47F58203" w14:textId="77777777" w:rsidR="003E4039" w:rsidRPr="009217C0" w:rsidRDefault="003E4039" w:rsidP="00D94D64">
      <w:pPr>
        <w:pStyle w:val="a3"/>
        <w:spacing w:before="11"/>
        <w:rPr>
          <w:rFonts w:hint="eastAsia"/>
          <w:sz w:val="15"/>
        </w:rPr>
      </w:pPr>
    </w:p>
    <w:p w14:paraId="30898941" w14:textId="77777777" w:rsidR="003E4039" w:rsidRPr="009217C0" w:rsidRDefault="00000000" w:rsidP="00D94D64">
      <w:pPr>
        <w:pStyle w:val="a6"/>
        <w:numPr>
          <w:ilvl w:val="0"/>
          <w:numId w:val="9"/>
        </w:numPr>
        <w:tabs>
          <w:tab w:val="left" w:pos="540"/>
          <w:tab w:val="left" w:pos="541"/>
        </w:tabs>
        <w:spacing w:before="1"/>
        <w:ind w:hanging="421"/>
        <w:rPr>
          <w:rFonts w:ascii="Times New Roman" w:eastAsia="Times New Roman"/>
          <w:sz w:val="21"/>
          <w:lang w:eastAsia="zh-CN"/>
        </w:rPr>
      </w:pPr>
      <w:r w:rsidRPr="009217C0">
        <w:rPr>
          <w:spacing w:val="25"/>
          <w:sz w:val="21"/>
          <w:lang w:eastAsia="zh-CN"/>
        </w:rPr>
        <w:t>关闭</w:t>
      </w:r>
      <w:r w:rsidRPr="009217C0">
        <w:rPr>
          <w:rFonts w:ascii="Times New Roman" w:eastAsia="Times New Roman"/>
          <w:sz w:val="21"/>
          <w:lang w:eastAsia="zh-CN"/>
        </w:rPr>
        <w:t>NI</w:t>
      </w:r>
      <w:r w:rsidRPr="009217C0">
        <w:rPr>
          <w:rFonts w:ascii="Times New Roman" w:eastAsia="Times New Roman"/>
          <w:spacing w:val="-2"/>
          <w:sz w:val="21"/>
          <w:lang w:eastAsia="zh-CN"/>
        </w:rPr>
        <w:t xml:space="preserve"> </w:t>
      </w:r>
      <w:r w:rsidRPr="009217C0">
        <w:rPr>
          <w:rFonts w:ascii="Times New Roman" w:eastAsia="Times New Roman"/>
          <w:sz w:val="21"/>
          <w:lang w:eastAsia="zh-CN"/>
        </w:rPr>
        <w:t>ELVIS</w:t>
      </w:r>
      <w:r w:rsidRPr="009217C0">
        <w:rPr>
          <w:rFonts w:ascii="Times New Roman" w:eastAsia="Times New Roman"/>
          <w:spacing w:val="-2"/>
          <w:sz w:val="21"/>
          <w:lang w:eastAsia="zh-CN"/>
        </w:rPr>
        <w:t xml:space="preserve"> </w:t>
      </w:r>
      <w:r w:rsidRPr="009217C0">
        <w:rPr>
          <w:sz w:val="21"/>
          <w:lang w:eastAsia="zh-CN"/>
        </w:rPr>
        <w:t>单元及原型开发板上的开关；</w:t>
      </w:r>
    </w:p>
    <w:p w14:paraId="27634620" w14:textId="77777777" w:rsidR="003E4039" w:rsidRPr="009217C0" w:rsidRDefault="003E4039" w:rsidP="00D94D64">
      <w:pPr>
        <w:pStyle w:val="a3"/>
        <w:spacing w:before="5"/>
        <w:rPr>
          <w:rFonts w:ascii="宋体" w:hint="eastAsia"/>
          <w:sz w:val="20"/>
          <w:lang w:eastAsia="zh-CN"/>
        </w:rPr>
      </w:pPr>
    </w:p>
    <w:p w14:paraId="2686065A" w14:textId="77777777" w:rsidR="003E4039" w:rsidRPr="009217C0" w:rsidRDefault="00000000" w:rsidP="00D94D64">
      <w:pPr>
        <w:pStyle w:val="a6"/>
        <w:numPr>
          <w:ilvl w:val="0"/>
          <w:numId w:val="9"/>
        </w:numPr>
        <w:tabs>
          <w:tab w:val="left" w:pos="540"/>
          <w:tab w:val="left" w:pos="541"/>
        </w:tabs>
        <w:ind w:hanging="421"/>
        <w:rPr>
          <w:rFonts w:ascii="Times New Roman" w:eastAsia="Times New Roman"/>
          <w:sz w:val="21"/>
        </w:rPr>
      </w:pPr>
      <w:r w:rsidRPr="009217C0">
        <w:rPr>
          <w:spacing w:val="-27"/>
          <w:sz w:val="21"/>
        </w:rPr>
        <w:t xml:space="preserve">将 </w:t>
      </w:r>
      <w:proofErr w:type="spellStart"/>
      <w:r w:rsidRPr="009217C0">
        <w:rPr>
          <w:rFonts w:ascii="Times New Roman" w:eastAsia="Times New Roman"/>
          <w:sz w:val="21"/>
        </w:rPr>
        <w:t>SIGEx</w:t>
      </w:r>
      <w:proofErr w:type="spellEnd"/>
      <w:r w:rsidRPr="009217C0">
        <w:rPr>
          <w:rFonts w:ascii="Times New Roman" w:eastAsia="Times New Roman"/>
          <w:sz w:val="21"/>
        </w:rPr>
        <w:t xml:space="preserve"> </w:t>
      </w:r>
      <w:proofErr w:type="spellStart"/>
      <w:r w:rsidRPr="009217C0">
        <w:rPr>
          <w:spacing w:val="9"/>
          <w:sz w:val="21"/>
        </w:rPr>
        <w:t>板卡插入到</w:t>
      </w:r>
      <w:r w:rsidRPr="009217C0">
        <w:rPr>
          <w:rFonts w:ascii="Times New Roman" w:eastAsia="Times New Roman"/>
          <w:sz w:val="21"/>
        </w:rPr>
        <w:t>NI</w:t>
      </w:r>
      <w:proofErr w:type="spellEnd"/>
      <w:r w:rsidRPr="009217C0">
        <w:rPr>
          <w:rFonts w:ascii="Times New Roman" w:eastAsia="Times New Roman"/>
          <w:spacing w:val="-1"/>
          <w:sz w:val="21"/>
        </w:rPr>
        <w:t xml:space="preserve"> </w:t>
      </w:r>
      <w:r w:rsidRPr="009217C0">
        <w:rPr>
          <w:rFonts w:ascii="Times New Roman" w:eastAsia="Times New Roman"/>
          <w:sz w:val="21"/>
        </w:rPr>
        <w:t xml:space="preserve">ELVIS </w:t>
      </w:r>
      <w:proofErr w:type="spellStart"/>
      <w:r w:rsidRPr="009217C0">
        <w:rPr>
          <w:sz w:val="21"/>
        </w:rPr>
        <w:t>单元中</w:t>
      </w:r>
      <w:proofErr w:type="spellEnd"/>
      <w:r w:rsidRPr="009217C0">
        <w:rPr>
          <w:sz w:val="21"/>
        </w:rPr>
        <w:t>；</w:t>
      </w:r>
    </w:p>
    <w:p w14:paraId="7EAE8488" w14:textId="77777777" w:rsidR="003E4039" w:rsidRPr="009217C0" w:rsidRDefault="003E4039" w:rsidP="00D94D64">
      <w:pPr>
        <w:pStyle w:val="a3"/>
        <w:rPr>
          <w:rFonts w:ascii="宋体" w:hint="eastAsia"/>
          <w:sz w:val="20"/>
        </w:rPr>
      </w:pPr>
    </w:p>
    <w:p w14:paraId="081F4D72" w14:textId="77777777" w:rsidR="003E4039" w:rsidRPr="009217C0" w:rsidRDefault="00000000" w:rsidP="00D94D64">
      <w:pPr>
        <w:ind w:left="619"/>
        <w:rPr>
          <w:rFonts w:ascii="宋体" w:eastAsia="宋体" w:hint="eastAsia"/>
          <w:i/>
          <w:sz w:val="21"/>
          <w:lang w:eastAsia="zh-CN"/>
        </w:rPr>
      </w:pPr>
      <w:r w:rsidRPr="009217C0">
        <w:rPr>
          <w:rFonts w:ascii="宋体" w:eastAsia="宋体" w:hint="eastAsia"/>
          <w:i/>
          <w:w w:val="90"/>
          <w:sz w:val="21"/>
          <w:lang w:eastAsia="zh-CN"/>
        </w:rPr>
        <w:t>注意：这步可能已经为你做好了</w:t>
      </w:r>
    </w:p>
    <w:p w14:paraId="33EAC197" w14:textId="77777777" w:rsidR="003E4039" w:rsidRPr="009217C0" w:rsidRDefault="003E4039" w:rsidP="00D94D64">
      <w:pPr>
        <w:pStyle w:val="a3"/>
        <w:spacing w:before="10"/>
        <w:rPr>
          <w:rFonts w:ascii="宋体" w:hint="eastAsia"/>
          <w:i/>
          <w:sz w:val="20"/>
          <w:lang w:eastAsia="zh-CN"/>
        </w:rPr>
      </w:pPr>
    </w:p>
    <w:p w14:paraId="50119A04" w14:textId="77777777" w:rsidR="003E4039" w:rsidRPr="009217C0" w:rsidRDefault="00000000" w:rsidP="00D94D64">
      <w:pPr>
        <w:pStyle w:val="a6"/>
        <w:numPr>
          <w:ilvl w:val="0"/>
          <w:numId w:val="9"/>
        </w:numPr>
        <w:tabs>
          <w:tab w:val="left" w:pos="540"/>
          <w:tab w:val="left" w:pos="541"/>
        </w:tabs>
        <w:ind w:hanging="421"/>
        <w:rPr>
          <w:rFonts w:ascii="Times New Roman" w:eastAsia="Times New Roman"/>
          <w:sz w:val="21"/>
        </w:rPr>
      </w:pPr>
      <w:proofErr w:type="spellStart"/>
      <w:r w:rsidRPr="009217C0">
        <w:rPr>
          <w:spacing w:val="24"/>
          <w:sz w:val="21"/>
        </w:rPr>
        <w:t>使用</w:t>
      </w:r>
      <w:r w:rsidRPr="009217C0">
        <w:rPr>
          <w:rFonts w:ascii="Times New Roman" w:eastAsia="Times New Roman"/>
          <w:sz w:val="21"/>
        </w:rPr>
        <w:t>USB</w:t>
      </w:r>
      <w:proofErr w:type="spellEnd"/>
      <w:r w:rsidRPr="009217C0">
        <w:rPr>
          <w:rFonts w:ascii="Times New Roman" w:eastAsia="Times New Roman"/>
          <w:spacing w:val="1"/>
          <w:sz w:val="21"/>
        </w:rPr>
        <w:t xml:space="preserve"> </w:t>
      </w:r>
      <w:proofErr w:type="spellStart"/>
      <w:r w:rsidRPr="009217C0">
        <w:rPr>
          <w:spacing w:val="-9"/>
          <w:sz w:val="21"/>
        </w:rPr>
        <w:t>数据线连接</w:t>
      </w:r>
      <w:proofErr w:type="spellEnd"/>
      <w:r w:rsidRPr="009217C0">
        <w:rPr>
          <w:spacing w:val="-9"/>
          <w:sz w:val="21"/>
        </w:rPr>
        <w:t xml:space="preserve"> </w:t>
      </w:r>
      <w:r w:rsidRPr="009217C0">
        <w:rPr>
          <w:rFonts w:ascii="Times New Roman" w:eastAsia="Times New Roman"/>
          <w:sz w:val="21"/>
        </w:rPr>
        <w:t>NI</w:t>
      </w:r>
      <w:r w:rsidRPr="009217C0">
        <w:rPr>
          <w:rFonts w:ascii="Times New Roman" w:eastAsia="Times New Roman"/>
          <w:spacing w:val="-3"/>
          <w:sz w:val="21"/>
        </w:rPr>
        <w:t xml:space="preserve"> </w:t>
      </w:r>
      <w:r w:rsidRPr="009217C0">
        <w:rPr>
          <w:rFonts w:ascii="Times New Roman" w:eastAsia="Times New Roman"/>
          <w:sz w:val="21"/>
        </w:rPr>
        <w:t xml:space="preserve">ELVIS </w:t>
      </w:r>
      <w:proofErr w:type="spellStart"/>
      <w:r w:rsidRPr="009217C0">
        <w:rPr>
          <w:sz w:val="21"/>
        </w:rPr>
        <w:t>和计算机</w:t>
      </w:r>
      <w:proofErr w:type="spellEnd"/>
      <w:r w:rsidRPr="009217C0">
        <w:rPr>
          <w:sz w:val="21"/>
        </w:rPr>
        <w:t>；</w:t>
      </w:r>
    </w:p>
    <w:p w14:paraId="4E4E7554" w14:textId="77777777" w:rsidR="003E4039" w:rsidRPr="009217C0" w:rsidRDefault="003E4039" w:rsidP="00D94D64">
      <w:pPr>
        <w:pStyle w:val="a3"/>
        <w:spacing w:before="5"/>
        <w:rPr>
          <w:rFonts w:ascii="宋体" w:hint="eastAsia"/>
          <w:sz w:val="20"/>
        </w:rPr>
      </w:pPr>
    </w:p>
    <w:p w14:paraId="32F7E43E" w14:textId="77777777" w:rsidR="003E4039" w:rsidRPr="009217C0" w:rsidRDefault="00000000" w:rsidP="00D94D64">
      <w:pPr>
        <w:pStyle w:val="a6"/>
        <w:numPr>
          <w:ilvl w:val="0"/>
          <w:numId w:val="9"/>
        </w:numPr>
        <w:tabs>
          <w:tab w:val="left" w:pos="540"/>
          <w:tab w:val="left" w:pos="541"/>
        </w:tabs>
        <w:spacing w:before="1"/>
        <w:ind w:hanging="421"/>
        <w:rPr>
          <w:rFonts w:ascii="Times New Roman" w:eastAsia="Times New Roman"/>
          <w:sz w:val="21"/>
          <w:lang w:eastAsia="zh-CN"/>
        </w:rPr>
      </w:pPr>
      <w:r w:rsidRPr="009217C0">
        <w:rPr>
          <w:spacing w:val="-1"/>
          <w:sz w:val="21"/>
          <w:lang w:eastAsia="zh-CN"/>
        </w:rPr>
        <w:t>打开计算机</w:t>
      </w:r>
      <w:r w:rsidRPr="009217C0">
        <w:rPr>
          <w:sz w:val="21"/>
          <w:lang w:eastAsia="zh-CN"/>
        </w:rPr>
        <w:t>（假如未开机）并等待其完全启动（</w:t>
      </w:r>
      <w:r w:rsidRPr="009217C0">
        <w:rPr>
          <w:spacing w:val="-6"/>
          <w:sz w:val="21"/>
          <w:lang w:eastAsia="zh-CN"/>
        </w:rPr>
        <w:t xml:space="preserve">准备好连接外部的 </w:t>
      </w:r>
      <w:r w:rsidRPr="009217C0">
        <w:rPr>
          <w:rFonts w:ascii="Times New Roman" w:eastAsia="Times New Roman"/>
          <w:sz w:val="21"/>
          <w:lang w:eastAsia="zh-CN"/>
        </w:rPr>
        <w:t>USB</w:t>
      </w:r>
      <w:r w:rsidRPr="009217C0">
        <w:rPr>
          <w:rFonts w:ascii="Times New Roman" w:eastAsia="Times New Roman"/>
          <w:spacing w:val="-1"/>
          <w:sz w:val="21"/>
          <w:lang w:eastAsia="zh-CN"/>
        </w:rPr>
        <w:t xml:space="preserve"> </w:t>
      </w:r>
      <w:r w:rsidRPr="009217C0">
        <w:rPr>
          <w:sz w:val="21"/>
          <w:lang w:eastAsia="zh-CN"/>
        </w:rPr>
        <w:t>设备）；</w:t>
      </w:r>
    </w:p>
    <w:p w14:paraId="6AFBF85C" w14:textId="77777777" w:rsidR="003E4039" w:rsidRPr="009217C0" w:rsidRDefault="003E4039" w:rsidP="00D94D64">
      <w:pPr>
        <w:pStyle w:val="a3"/>
        <w:spacing w:before="4"/>
        <w:rPr>
          <w:rFonts w:ascii="宋体" w:hint="eastAsia"/>
          <w:sz w:val="20"/>
          <w:lang w:eastAsia="zh-CN"/>
        </w:rPr>
      </w:pPr>
    </w:p>
    <w:p w14:paraId="5F73D975" w14:textId="77777777" w:rsidR="003E4039" w:rsidRPr="009217C0" w:rsidRDefault="00000000" w:rsidP="00D94D64">
      <w:pPr>
        <w:pStyle w:val="a6"/>
        <w:numPr>
          <w:ilvl w:val="0"/>
          <w:numId w:val="9"/>
        </w:numPr>
        <w:tabs>
          <w:tab w:val="left" w:pos="541"/>
        </w:tabs>
        <w:spacing w:before="1" w:line="333" w:lineRule="auto"/>
        <w:ind w:left="120" w:right="1371" w:firstLine="0"/>
        <w:jc w:val="both"/>
        <w:rPr>
          <w:rFonts w:ascii="Times New Roman" w:eastAsia="Times New Roman"/>
          <w:sz w:val="21"/>
          <w:lang w:eastAsia="zh-CN"/>
        </w:rPr>
      </w:pPr>
      <w:r w:rsidRPr="009217C0">
        <w:rPr>
          <w:spacing w:val="-15"/>
          <w:sz w:val="21"/>
          <w:lang w:eastAsia="zh-CN"/>
        </w:rPr>
        <w:t xml:space="preserve">打开 </w:t>
      </w:r>
      <w:r w:rsidRPr="009217C0">
        <w:rPr>
          <w:rFonts w:ascii="Times New Roman" w:eastAsia="Times New Roman"/>
          <w:spacing w:val="-1"/>
          <w:sz w:val="21"/>
          <w:lang w:eastAsia="zh-CN"/>
        </w:rPr>
        <w:t>NI</w:t>
      </w:r>
      <w:r w:rsidRPr="009217C0">
        <w:rPr>
          <w:rFonts w:ascii="Times New Roman" w:eastAsia="Times New Roman"/>
          <w:sz w:val="21"/>
          <w:lang w:eastAsia="zh-CN"/>
        </w:rPr>
        <w:t xml:space="preserve"> </w:t>
      </w:r>
      <w:r w:rsidRPr="009217C0">
        <w:rPr>
          <w:rFonts w:ascii="Times New Roman" w:eastAsia="Times New Roman"/>
          <w:spacing w:val="-1"/>
          <w:sz w:val="21"/>
          <w:lang w:eastAsia="zh-CN"/>
        </w:rPr>
        <w:t>ELVIS</w:t>
      </w:r>
      <w:r w:rsidRPr="009217C0">
        <w:rPr>
          <w:rFonts w:ascii="Times New Roman" w:eastAsia="Times New Roman"/>
          <w:spacing w:val="14"/>
          <w:sz w:val="21"/>
          <w:lang w:eastAsia="zh-CN"/>
        </w:rPr>
        <w:t xml:space="preserve"> </w:t>
      </w:r>
      <w:r w:rsidRPr="009217C0">
        <w:rPr>
          <w:spacing w:val="-3"/>
          <w:sz w:val="21"/>
          <w:lang w:eastAsia="zh-CN"/>
        </w:rPr>
        <w:t xml:space="preserve">单元，但不要打开原型开发板的开关。观察 </w:t>
      </w:r>
      <w:r w:rsidRPr="009217C0">
        <w:rPr>
          <w:rFonts w:ascii="Times New Roman" w:eastAsia="Times New Roman"/>
          <w:sz w:val="21"/>
          <w:lang w:eastAsia="zh-CN"/>
        </w:rPr>
        <w:t>USB</w:t>
      </w:r>
      <w:r w:rsidRPr="009217C0">
        <w:rPr>
          <w:rFonts w:ascii="Times New Roman" w:eastAsia="Times New Roman"/>
          <w:spacing w:val="12"/>
          <w:sz w:val="21"/>
          <w:lang w:eastAsia="zh-CN"/>
        </w:rPr>
        <w:t xml:space="preserve"> </w:t>
      </w:r>
      <w:r w:rsidRPr="009217C0">
        <w:rPr>
          <w:sz w:val="21"/>
          <w:lang w:eastAsia="zh-CN"/>
        </w:rPr>
        <w:t>指示灯是否变亮（在</w:t>
      </w:r>
      <w:r w:rsidRPr="009217C0">
        <w:rPr>
          <w:rFonts w:ascii="Times New Roman" w:eastAsia="Times New Roman"/>
          <w:spacing w:val="-1"/>
          <w:sz w:val="21"/>
          <w:lang w:eastAsia="zh-CN"/>
        </w:rPr>
        <w:t>ELVIS</w:t>
      </w:r>
      <w:r w:rsidRPr="009217C0">
        <w:rPr>
          <w:rFonts w:ascii="Times New Roman" w:eastAsia="Times New Roman"/>
          <w:spacing w:val="17"/>
          <w:sz w:val="21"/>
          <w:lang w:eastAsia="zh-CN"/>
        </w:rPr>
        <w:t xml:space="preserve"> </w:t>
      </w:r>
      <w:r w:rsidRPr="009217C0">
        <w:rPr>
          <w:spacing w:val="-3"/>
          <w:sz w:val="21"/>
          <w:lang w:eastAsia="zh-CN"/>
        </w:rPr>
        <w:t>单元的右上角</w:t>
      </w:r>
      <w:r w:rsidRPr="009217C0">
        <w:rPr>
          <w:spacing w:val="-44"/>
          <w:sz w:val="21"/>
          <w:lang w:eastAsia="zh-CN"/>
        </w:rPr>
        <w:t>）</w:t>
      </w:r>
      <w:r w:rsidRPr="009217C0">
        <w:rPr>
          <w:spacing w:val="-12"/>
          <w:sz w:val="21"/>
          <w:lang w:eastAsia="zh-CN"/>
        </w:rPr>
        <w:t xml:space="preserve">。如果扬声器可用，那么计算机将发出声音以提示已经检测到 </w:t>
      </w:r>
      <w:r w:rsidRPr="009217C0">
        <w:rPr>
          <w:rFonts w:ascii="Times New Roman" w:eastAsia="Times New Roman"/>
          <w:spacing w:val="-1"/>
          <w:sz w:val="21"/>
          <w:lang w:eastAsia="zh-CN"/>
        </w:rPr>
        <w:t>ELVIS</w:t>
      </w:r>
      <w:r w:rsidRPr="009217C0">
        <w:rPr>
          <w:rFonts w:ascii="Times New Roman" w:eastAsia="Times New Roman"/>
          <w:spacing w:val="-50"/>
          <w:sz w:val="21"/>
          <w:lang w:eastAsia="zh-CN"/>
        </w:rPr>
        <w:t xml:space="preserve"> </w:t>
      </w:r>
      <w:r w:rsidRPr="009217C0">
        <w:rPr>
          <w:sz w:val="21"/>
          <w:lang w:eastAsia="zh-CN"/>
        </w:rPr>
        <w:t>单元；</w:t>
      </w:r>
    </w:p>
    <w:p w14:paraId="7A6A370A" w14:textId="77777777" w:rsidR="003E4039" w:rsidRPr="009217C0" w:rsidRDefault="00000000" w:rsidP="00D94D64">
      <w:pPr>
        <w:pStyle w:val="a6"/>
        <w:numPr>
          <w:ilvl w:val="0"/>
          <w:numId w:val="9"/>
        </w:numPr>
        <w:tabs>
          <w:tab w:val="left" w:pos="541"/>
        </w:tabs>
        <w:spacing w:before="157" w:line="333" w:lineRule="auto"/>
        <w:ind w:left="120" w:right="1371" w:firstLine="0"/>
        <w:jc w:val="both"/>
        <w:rPr>
          <w:rFonts w:ascii="Times New Roman" w:eastAsia="Times New Roman"/>
          <w:sz w:val="21"/>
          <w:lang w:eastAsia="zh-CN"/>
        </w:rPr>
      </w:pPr>
      <w:r w:rsidRPr="009217C0">
        <w:rPr>
          <w:spacing w:val="16"/>
          <w:sz w:val="21"/>
          <w:lang w:eastAsia="zh-CN"/>
        </w:rPr>
        <w:t>打开</w:t>
      </w:r>
      <w:r w:rsidRPr="009217C0">
        <w:rPr>
          <w:rFonts w:ascii="Times New Roman" w:eastAsia="Times New Roman"/>
          <w:sz w:val="21"/>
          <w:lang w:eastAsia="zh-CN"/>
        </w:rPr>
        <w:t>NI</w:t>
      </w:r>
      <w:r w:rsidRPr="009217C0">
        <w:rPr>
          <w:rFonts w:ascii="Times New Roman" w:eastAsia="Times New Roman"/>
          <w:spacing w:val="1"/>
          <w:sz w:val="21"/>
          <w:lang w:eastAsia="zh-CN"/>
        </w:rPr>
        <w:t xml:space="preserve"> </w:t>
      </w:r>
      <w:r w:rsidRPr="009217C0">
        <w:rPr>
          <w:rFonts w:ascii="Times New Roman" w:eastAsia="Times New Roman"/>
          <w:sz w:val="21"/>
          <w:lang w:eastAsia="zh-CN"/>
        </w:rPr>
        <w:t>ELVIS</w:t>
      </w:r>
      <w:r w:rsidRPr="009217C0">
        <w:rPr>
          <w:rFonts w:ascii="Times New Roman" w:eastAsia="Times New Roman"/>
          <w:spacing w:val="-14"/>
          <w:sz w:val="21"/>
          <w:lang w:eastAsia="zh-CN"/>
        </w:rPr>
        <w:t xml:space="preserve"> </w:t>
      </w:r>
      <w:r w:rsidRPr="009217C0">
        <w:rPr>
          <w:spacing w:val="-9"/>
          <w:sz w:val="21"/>
          <w:lang w:eastAsia="zh-CN"/>
        </w:rPr>
        <w:t>原型开发板开关，给</w:t>
      </w:r>
      <w:r w:rsidRPr="009217C0">
        <w:rPr>
          <w:rFonts w:ascii="Times New Roman" w:eastAsia="Times New Roman"/>
          <w:sz w:val="21"/>
          <w:lang w:eastAsia="zh-CN"/>
        </w:rPr>
        <w:t>SIGEx</w:t>
      </w:r>
      <w:r w:rsidRPr="009217C0">
        <w:rPr>
          <w:rFonts w:ascii="Times New Roman" w:eastAsia="Times New Roman"/>
          <w:spacing w:val="-18"/>
          <w:sz w:val="21"/>
          <w:lang w:eastAsia="zh-CN"/>
        </w:rPr>
        <w:t xml:space="preserve"> </w:t>
      </w:r>
      <w:r w:rsidRPr="009217C0">
        <w:rPr>
          <w:spacing w:val="-11"/>
          <w:sz w:val="21"/>
          <w:lang w:eastAsia="zh-CN"/>
        </w:rPr>
        <w:t>板卡上电。检查所有的三个指示灯是否点亮，</w:t>
      </w:r>
      <w:r w:rsidRPr="009217C0">
        <w:rPr>
          <w:spacing w:val="-102"/>
          <w:sz w:val="21"/>
          <w:lang w:eastAsia="zh-CN"/>
        </w:rPr>
        <w:t xml:space="preserve"> </w:t>
      </w:r>
      <w:r w:rsidRPr="009217C0">
        <w:rPr>
          <w:sz w:val="21"/>
          <w:lang w:eastAsia="zh-CN"/>
        </w:rPr>
        <w:t>如未点亮，请向指导老师寻求帮助；</w:t>
      </w:r>
    </w:p>
    <w:p w14:paraId="57CE7D28" w14:textId="77777777" w:rsidR="003E4039" w:rsidRPr="009217C0" w:rsidRDefault="00000000" w:rsidP="00D94D64">
      <w:pPr>
        <w:pStyle w:val="a6"/>
        <w:numPr>
          <w:ilvl w:val="0"/>
          <w:numId w:val="9"/>
        </w:numPr>
        <w:tabs>
          <w:tab w:val="left" w:pos="540"/>
          <w:tab w:val="left" w:pos="541"/>
        </w:tabs>
        <w:spacing w:before="157"/>
        <w:ind w:hanging="421"/>
        <w:rPr>
          <w:rFonts w:ascii="Times New Roman" w:eastAsia="Times New Roman"/>
          <w:sz w:val="21"/>
        </w:rPr>
      </w:pPr>
      <w:proofErr w:type="spellStart"/>
      <w:r w:rsidRPr="009217C0">
        <w:rPr>
          <w:spacing w:val="-18"/>
          <w:sz w:val="21"/>
        </w:rPr>
        <w:t>打开</w:t>
      </w:r>
      <w:proofErr w:type="spellEnd"/>
      <w:r w:rsidRPr="009217C0">
        <w:rPr>
          <w:spacing w:val="-18"/>
          <w:sz w:val="21"/>
        </w:rPr>
        <w:t xml:space="preserve"> </w:t>
      </w:r>
      <w:proofErr w:type="spellStart"/>
      <w:r w:rsidRPr="009217C0">
        <w:rPr>
          <w:rFonts w:ascii="Times New Roman" w:eastAsia="Times New Roman"/>
          <w:sz w:val="21"/>
        </w:rPr>
        <w:t>SIGEx</w:t>
      </w:r>
      <w:proofErr w:type="spellEnd"/>
      <w:r w:rsidRPr="009217C0">
        <w:rPr>
          <w:rFonts w:ascii="Times New Roman" w:eastAsia="Times New Roman"/>
          <w:sz w:val="21"/>
        </w:rPr>
        <w:t xml:space="preserve"> Main</w:t>
      </w:r>
      <w:r w:rsidRPr="009217C0">
        <w:rPr>
          <w:rFonts w:ascii="Times New Roman" w:eastAsia="Times New Roman"/>
          <w:spacing w:val="-3"/>
          <w:sz w:val="21"/>
        </w:rPr>
        <w:t xml:space="preserve"> </w:t>
      </w:r>
      <w:r w:rsidRPr="009217C0">
        <w:rPr>
          <w:rFonts w:ascii="Times New Roman" w:eastAsia="Times New Roman"/>
          <w:sz w:val="21"/>
        </w:rPr>
        <w:t>VI</w:t>
      </w:r>
      <w:r w:rsidRPr="009217C0">
        <w:rPr>
          <w:sz w:val="21"/>
        </w:rPr>
        <w:t>；</w:t>
      </w:r>
    </w:p>
    <w:p w14:paraId="27A4518E" w14:textId="77777777" w:rsidR="003E4039" w:rsidRPr="009217C0" w:rsidRDefault="003E4039" w:rsidP="00D94D64">
      <w:pPr>
        <w:pStyle w:val="a3"/>
        <w:spacing w:before="5"/>
        <w:rPr>
          <w:rFonts w:ascii="宋体" w:hint="eastAsia"/>
          <w:sz w:val="20"/>
        </w:rPr>
      </w:pPr>
    </w:p>
    <w:p w14:paraId="65D98F3F" w14:textId="77777777" w:rsidR="003E4039" w:rsidRPr="009217C0" w:rsidRDefault="00000000" w:rsidP="00D94D64">
      <w:pPr>
        <w:pStyle w:val="a6"/>
        <w:numPr>
          <w:ilvl w:val="0"/>
          <w:numId w:val="9"/>
        </w:numPr>
        <w:tabs>
          <w:tab w:val="left" w:pos="540"/>
          <w:tab w:val="left" w:pos="541"/>
        </w:tabs>
        <w:ind w:hanging="421"/>
        <w:rPr>
          <w:rFonts w:ascii="Times New Roman" w:eastAsia="Times New Roman"/>
          <w:sz w:val="21"/>
          <w:lang w:eastAsia="zh-CN"/>
        </w:rPr>
      </w:pPr>
      <w:r w:rsidRPr="009217C0">
        <w:rPr>
          <w:spacing w:val="-4"/>
          <w:sz w:val="21"/>
          <w:lang w:eastAsia="zh-CN"/>
        </w:rPr>
        <w:t xml:space="preserve">当提示输入设备号时，请输入你所使用的 </w:t>
      </w:r>
      <w:r w:rsidRPr="009217C0">
        <w:rPr>
          <w:rFonts w:ascii="Times New Roman" w:eastAsia="Times New Roman"/>
          <w:sz w:val="21"/>
          <w:lang w:eastAsia="zh-CN"/>
        </w:rPr>
        <w:t>NI</w:t>
      </w:r>
      <w:r w:rsidRPr="009217C0">
        <w:rPr>
          <w:rFonts w:ascii="Times New Roman" w:eastAsia="Times New Roman"/>
          <w:spacing w:val="-3"/>
          <w:sz w:val="21"/>
          <w:lang w:eastAsia="zh-CN"/>
        </w:rPr>
        <w:t xml:space="preserve"> </w:t>
      </w:r>
      <w:r w:rsidRPr="009217C0">
        <w:rPr>
          <w:rFonts w:ascii="Times New Roman" w:eastAsia="Times New Roman"/>
          <w:sz w:val="21"/>
          <w:lang w:eastAsia="zh-CN"/>
        </w:rPr>
        <w:t>ELVIS</w:t>
      </w:r>
      <w:r w:rsidRPr="009217C0">
        <w:rPr>
          <w:rFonts w:ascii="Times New Roman" w:eastAsia="Times New Roman"/>
          <w:spacing w:val="-2"/>
          <w:sz w:val="21"/>
          <w:lang w:eastAsia="zh-CN"/>
        </w:rPr>
        <w:t xml:space="preserve"> </w:t>
      </w:r>
      <w:r w:rsidRPr="009217C0">
        <w:rPr>
          <w:sz w:val="21"/>
          <w:lang w:eastAsia="zh-CN"/>
        </w:rPr>
        <w:t>设备相应的设备号；</w:t>
      </w:r>
    </w:p>
    <w:p w14:paraId="66595BD8" w14:textId="77777777" w:rsidR="003E4039" w:rsidRPr="009217C0" w:rsidRDefault="003E4039" w:rsidP="00D94D64">
      <w:pPr>
        <w:pStyle w:val="a3"/>
        <w:spacing w:before="5"/>
        <w:rPr>
          <w:rFonts w:ascii="宋体" w:hint="eastAsia"/>
          <w:sz w:val="20"/>
          <w:lang w:eastAsia="zh-CN"/>
        </w:rPr>
      </w:pPr>
    </w:p>
    <w:p w14:paraId="0D256642" w14:textId="77777777" w:rsidR="003E4039" w:rsidRPr="009217C0" w:rsidRDefault="00000000" w:rsidP="00D94D64">
      <w:pPr>
        <w:pStyle w:val="a6"/>
        <w:numPr>
          <w:ilvl w:val="0"/>
          <w:numId w:val="9"/>
        </w:numPr>
        <w:tabs>
          <w:tab w:val="left" w:pos="540"/>
          <w:tab w:val="left" w:pos="541"/>
        </w:tabs>
        <w:ind w:hanging="421"/>
        <w:rPr>
          <w:rFonts w:ascii="Times New Roman" w:eastAsia="Times New Roman"/>
          <w:sz w:val="21"/>
        </w:rPr>
      </w:pPr>
      <w:proofErr w:type="spellStart"/>
      <w:r w:rsidRPr="009217C0">
        <w:rPr>
          <w:spacing w:val="6"/>
          <w:sz w:val="21"/>
        </w:rPr>
        <w:t>现在，你可以使用</w:t>
      </w:r>
      <w:r w:rsidRPr="009217C0">
        <w:rPr>
          <w:rFonts w:ascii="Times New Roman" w:eastAsia="Times New Roman"/>
          <w:sz w:val="21"/>
        </w:rPr>
        <w:t>NI</w:t>
      </w:r>
      <w:proofErr w:type="spellEnd"/>
      <w:r w:rsidRPr="009217C0">
        <w:rPr>
          <w:rFonts w:ascii="Times New Roman" w:eastAsia="Times New Roman"/>
          <w:spacing w:val="-3"/>
          <w:sz w:val="21"/>
        </w:rPr>
        <w:t xml:space="preserve"> </w:t>
      </w:r>
      <w:r w:rsidRPr="009217C0">
        <w:rPr>
          <w:rFonts w:ascii="Times New Roman" w:eastAsia="Times New Roman"/>
          <w:sz w:val="21"/>
        </w:rPr>
        <w:t>ELVIS/</w:t>
      </w:r>
      <w:proofErr w:type="spellStart"/>
      <w:r w:rsidRPr="009217C0">
        <w:rPr>
          <w:rFonts w:ascii="Times New Roman" w:eastAsia="Times New Roman"/>
          <w:sz w:val="21"/>
        </w:rPr>
        <w:t>SIGEx</w:t>
      </w:r>
      <w:proofErr w:type="spellEnd"/>
      <w:r w:rsidRPr="009217C0">
        <w:rPr>
          <w:rFonts w:ascii="Times New Roman" w:eastAsia="Times New Roman"/>
          <w:spacing w:val="-1"/>
          <w:sz w:val="21"/>
        </w:rPr>
        <w:t xml:space="preserve"> </w:t>
      </w:r>
      <w:proofErr w:type="spellStart"/>
      <w:r w:rsidRPr="009217C0">
        <w:rPr>
          <w:sz w:val="21"/>
        </w:rPr>
        <w:t>套件了</w:t>
      </w:r>
      <w:proofErr w:type="spellEnd"/>
      <w:r w:rsidRPr="009217C0">
        <w:rPr>
          <w:sz w:val="21"/>
        </w:rPr>
        <w:t>；</w:t>
      </w:r>
    </w:p>
    <w:p w14:paraId="6ED09DF5" w14:textId="77777777" w:rsidR="003E4039" w:rsidRPr="009217C0" w:rsidRDefault="003E4039" w:rsidP="00D94D64">
      <w:pPr>
        <w:pStyle w:val="a3"/>
        <w:spacing w:before="5"/>
        <w:rPr>
          <w:rFonts w:ascii="宋体" w:hint="eastAsia"/>
          <w:sz w:val="20"/>
        </w:rPr>
      </w:pPr>
    </w:p>
    <w:p w14:paraId="5448B1BF" w14:textId="77777777" w:rsidR="003E4039" w:rsidRPr="009217C0" w:rsidRDefault="00000000" w:rsidP="00D94D64">
      <w:pPr>
        <w:pStyle w:val="a6"/>
        <w:numPr>
          <w:ilvl w:val="0"/>
          <w:numId w:val="9"/>
        </w:numPr>
        <w:tabs>
          <w:tab w:val="left" w:pos="541"/>
        </w:tabs>
        <w:ind w:hanging="421"/>
        <w:rPr>
          <w:rFonts w:ascii="Times New Roman" w:eastAsia="Times New Roman"/>
          <w:sz w:val="21"/>
          <w:lang w:eastAsia="zh-CN"/>
        </w:rPr>
      </w:pPr>
      <w:r w:rsidRPr="009217C0">
        <w:rPr>
          <w:spacing w:val="-18"/>
          <w:sz w:val="21"/>
          <w:lang w:eastAsia="zh-CN"/>
        </w:rPr>
        <w:t xml:space="preserve">选择 </w:t>
      </w:r>
      <w:r w:rsidRPr="009217C0">
        <w:rPr>
          <w:rFonts w:ascii="Times New Roman" w:eastAsia="Times New Roman"/>
          <w:sz w:val="21"/>
          <w:lang w:eastAsia="zh-CN"/>
        </w:rPr>
        <w:t>SIGEx</w:t>
      </w:r>
      <w:r w:rsidRPr="009217C0">
        <w:rPr>
          <w:rFonts w:ascii="Times New Roman" w:eastAsia="Times New Roman"/>
          <w:spacing w:val="-1"/>
          <w:sz w:val="21"/>
          <w:lang w:eastAsia="zh-CN"/>
        </w:rPr>
        <w:t xml:space="preserve"> </w:t>
      </w:r>
      <w:r w:rsidRPr="009217C0">
        <w:rPr>
          <w:sz w:val="21"/>
          <w:lang w:eastAsia="zh-CN"/>
        </w:rPr>
        <w:t>软件前面板的实验十选项卡。</w:t>
      </w:r>
    </w:p>
    <w:p w14:paraId="03D7BC0A" w14:textId="77777777" w:rsidR="003E4039" w:rsidRPr="009217C0" w:rsidRDefault="003E4039" w:rsidP="00D94D64">
      <w:pPr>
        <w:pStyle w:val="a3"/>
        <w:spacing w:before="2"/>
        <w:rPr>
          <w:rFonts w:ascii="宋体" w:hint="eastAsia"/>
          <w:sz w:val="17"/>
          <w:lang w:eastAsia="zh-CN"/>
        </w:rPr>
      </w:pPr>
    </w:p>
    <w:p w14:paraId="06558256" w14:textId="77777777" w:rsidR="003E4039" w:rsidRPr="009217C0" w:rsidRDefault="00000000" w:rsidP="00D94D64">
      <w:pPr>
        <w:spacing w:before="1" w:line="266" w:lineRule="auto"/>
        <w:ind w:left="120" w:right="1371"/>
        <w:jc w:val="both"/>
        <w:rPr>
          <w:rFonts w:ascii="宋体" w:eastAsia="宋体" w:hint="eastAsia"/>
          <w:i/>
          <w:lang w:eastAsia="zh-CN"/>
        </w:rPr>
      </w:pPr>
      <w:r w:rsidRPr="009217C0">
        <w:rPr>
          <w:rFonts w:ascii="宋体" w:eastAsia="宋体" w:hint="eastAsia"/>
          <w:i/>
          <w:w w:val="95"/>
          <w:lang w:eastAsia="zh-CN"/>
        </w:rPr>
        <w:t>注意</w:t>
      </w:r>
      <w:r w:rsidRPr="009217C0">
        <w:rPr>
          <w:rFonts w:ascii="宋体" w:eastAsia="宋体" w:hint="eastAsia"/>
          <w:i/>
          <w:spacing w:val="-5"/>
          <w:w w:val="95"/>
          <w:lang w:eastAsia="zh-CN"/>
        </w:rPr>
        <w:t xml:space="preserve">：当你完成实验，要停止 </w:t>
      </w:r>
      <w:r w:rsidRPr="009217C0">
        <w:rPr>
          <w:rFonts w:ascii="Times New Roman" w:eastAsia="Times New Roman"/>
          <w:i/>
          <w:w w:val="95"/>
          <w:sz w:val="21"/>
          <w:lang w:eastAsia="zh-CN"/>
        </w:rPr>
        <w:t>SIGEx</w:t>
      </w:r>
      <w:r w:rsidRPr="009217C0">
        <w:rPr>
          <w:rFonts w:ascii="Times New Roman" w:eastAsia="Times New Roman"/>
          <w:i/>
          <w:spacing w:val="5"/>
          <w:w w:val="95"/>
          <w:sz w:val="21"/>
          <w:lang w:eastAsia="zh-CN"/>
        </w:rPr>
        <w:t xml:space="preserve"> </w:t>
      </w:r>
      <w:r w:rsidRPr="009217C0">
        <w:rPr>
          <w:rFonts w:ascii="Times New Roman" w:eastAsia="Times New Roman"/>
          <w:i/>
          <w:w w:val="95"/>
          <w:sz w:val="21"/>
          <w:lang w:eastAsia="zh-CN"/>
        </w:rPr>
        <w:t>VI</w:t>
      </w:r>
      <w:r w:rsidRPr="009217C0">
        <w:rPr>
          <w:rFonts w:ascii="Times New Roman" w:eastAsia="Times New Roman"/>
          <w:i/>
          <w:spacing w:val="1"/>
          <w:w w:val="95"/>
          <w:sz w:val="21"/>
          <w:lang w:eastAsia="zh-CN"/>
        </w:rPr>
        <w:t xml:space="preserve"> </w:t>
      </w:r>
      <w:r w:rsidRPr="009217C0">
        <w:rPr>
          <w:rFonts w:ascii="宋体" w:eastAsia="宋体" w:hint="eastAsia"/>
          <w:i/>
          <w:w w:val="95"/>
          <w:lang w:eastAsia="zh-CN"/>
        </w:rPr>
        <w:t xml:space="preserve">时，应该选择 </w:t>
      </w:r>
      <w:r w:rsidRPr="009217C0">
        <w:rPr>
          <w:rFonts w:ascii="Times New Roman" w:eastAsia="Times New Roman"/>
          <w:i/>
          <w:w w:val="95"/>
          <w:sz w:val="21"/>
          <w:lang w:eastAsia="zh-CN"/>
        </w:rPr>
        <w:t>SIGEx</w:t>
      </w:r>
      <w:r w:rsidRPr="009217C0">
        <w:rPr>
          <w:rFonts w:ascii="Times New Roman" w:eastAsia="Times New Roman"/>
          <w:i/>
          <w:spacing w:val="7"/>
          <w:w w:val="95"/>
          <w:sz w:val="21"/>
          <w:lang w:eastAsia="zh-CN"/>
        </w:rPr>
        <w:t xml:space="preserve"> </w:t>
      </w:r>
      <w:r w:rsidRPr="009217C0">
        <w:rPr>
          <w:rFonts w:ascii="宋体" w:eastAsia="宋体" w:hint="eastAsia"/>
          <w:i/>
          <w:w w:val="95"/>
          <w:lang w:eastAsia="zh-CN"/>
        </w:rPr>
        <w:t>软件前面板上的停止按钮而不</w:t>
      </w:r>
      <w:r w:rsidRPr="009217C0">
        <w:rPr>
          <w:rFonts w:ascii="宋体" w:eastAsia="宋体" w:hint="eastAsia"/>
          <w:i/>
          <w:spacing w:val="5"/>
          <w:w w:val="95"/>
          <w:lang w:eastAsia="zh-CN"/>
        </w:rPr>
        <w:t xml:space="preserve">要选择 </w:t>
      </w:r>
      <w:r w:rsidRPr="009217C0">
        <w:rPr>
          <w:rFonts w:ascii="Times New Roman" w:eastAsia="Times New Roman"/>
          <w:i/>
          <w:w w:val="95"/>
          <w:sz w:val="21"/>
          <w:lang w:eastAsia="zh-CN"/>
        </w:rPr>
        <w:t>LabVIEW</w:t>
      </w:r>
      <w:r w:rsidRPr="009217C0">
        <w:rPr>
          <w:rFonts w:ascii="Times New Roman" w:eastAsia="Times New Roman"/>
          <w:i/>
          <w:spacing w:val="30"/>
          <w:w w:val="95"/>
          <w:sz w:val="21"/>
          <w:lang w:eastAsia="zh-CN"/>
        </w:rPr>
        <w:t xml:space="preserve"> </w:t>
      </w:r>
      <w:r w:rsidRPr="009217C0">
        <w:rPr>
          <w:rFonts w:ascii="宋体" w:eastAsia="宋体" w:hint="eastAsia"/>
          <w:i/>
          <w:w w:val="95"/>
          <w:lang w:eastAsia="zh-CN"/>
        </w:rPr>
        <w:t xml:space="preserve">窗口上的停止按钮。这样程序才能有秩序地关闭已经打开的各种 </w:t>
      </w:r>
      <w:r w:rsidRPr="009217C0">
        <w:rPr>
          <w:rFonts w:ascii="Times New Roman" w:eastAsia="Times New Roman"/>
          <w:i/>
          <w:w w:val="95"/>
          <w:sz w:val="21"/>
          <w:lang w:eastAsia="zh-CN"/>
        </w:rPr>
        <w:t>DAQmx</w:t>
      </w:r>
      <w:r w:rsidRPr="009217C0">
        <w:rPr>
          <w:rFonts w:ascii="Times New Roman" w:eastAsia="Times New Roman"/>
          <w:i/>
          <w:spacing w:val="-48"/>
          <w:w w:val="95"/>
          <w:sz w:val="21"/>
          <w:lang w:eastAsia="zh-CN"/>
        </w:rPr>
        <w:t xml:space="preserve"> </w:t>
      </w:r>
      <w:r w:rsidRPr="009217C0">
        <w:rPr>
          <w:rFonts w:ascii="宋体" w:eastAsia="宋体" w:hint="eastAsia"/>
          <w:i/>
          <w:lang w:eastAsia="zh-CN"/>
        </w:rPr>
        <w:t>通道。</w:t>
      </w:r>
    </w:p>
    <w:p w14:paraId="1975C149" w14:textId="77777777" w:rsidR="003E4039" w:rsidRPr="009217C0" w:rsidRDefault="003E4039" w:rsidP="00D94D64">
      <w:pPr>
        <w:pStyle w:val="a3"/>
        <w:rPr>
          <w:rFonts w:ascii="宋体" w:hint="eastAsia"/>
          <w:i/>
          <w:sz w:val="22"/>
          <w:lang w:eastAsia="zh-CN"/>
        </w:rPr>
      </w:pPr>
    </w:p>
    <w:p w14:paraId="5584CF28" w14:textId="77777777" w:rsidR="003E4039" w:rsidRPr="009217C0" w:rsidRDefault="003E4039" w:rsidP="00D94D64">
      <w:pPr>
        <w:pStyle w:val="a3"/>
        <w:spacing w:before="9"/>
        <w:rPr>
          <w:rFonts w:ascii="宋体" w:hint="eastAsia"/>
          <w:i/>
          <w:sz w:val="15"/>
          <w:lang w:eastAsia="zh-CN"/>
        </w:rPr>
      </w:pPr>
    </w:p>
    <w:p w14:paraId="630C0FDD" w14:textId="77777777" w:rsidR="003E4039" w:rsidRPr="009217C0" w:rsidRDefault="00000000" w:rsidP="00D94D64">
      <w:pPr>
        <w:pStyle w:val="5"/>
        <w:rPr>
          <w:rFonts w:hint="eastAsia"/>
          <w:b w:val="0"/>
          <w:bCs w:val="0"/>
          <w:lang w:eastAsia="zh-CN"/>
        </w:rPr>
      </w:pPr>
      <w:r w:rsidRPr="009217C0">
        <w:rPr>
          <w:b w:val="0"/>
          <w:bCs w:val="0"/>
          <w:lang w:eastAsia="zh-CN"/>
        </w:rPr>
        <w:t>第1部分：RC网络的阶跃响应</w:t>
      </w:r>
    </w:p>
    <w:p w14:paraId="60C9856C" w14:textId="77777777" w:rsidR="003E4039" w:rsidRPr="009217C0" w:rsidRDefault="003E4039" w:rsidP="00D94D64">
      <w:pPr>
        <w:pStyle w:val="a3"/>
        <w:spacing w:before="12"/>
        <w:rPr>
          <w:rFonts w:hint="eastAsia"/>
          <w:sz w:val="15"/>
          <w:lang w:eastAsia="zh-CN"/>
        </w:rPr>
      </w:pPr>
    </w:p>
    <w:p w14:paraId="2E106EE8" w14:textId="77777777" w:rsidR="003E4039" w:rsidRDefault="00000000" w:rsidP="00D94D64">
      <w:pPr>
        <w:pStyle w:val="a3"/>
        <w:ind w:left="120"/>
        <w:rPr>
          <w:rFonts w:ascii="宋体" w:eastAsia="宋体" w:hint="eastAsia"/>
          <w:lang w:eastAsia="zh-CN"/>
        </w:rPr>
      </w:pPr>
      <w:r>
        <w:rPr>
          <w:rFonts w:ascii="宋体" w:eastAsia="宋体" w:hint="eastAsia"/>
          <w:spacing w:val="-1"/>
          <w:lang w:eastAsia="zh-CN"/>
        </w:rPr>
        <w:t>在前面的实验中你已经发现，阶跃响应是研究系统的一个非常有用的信号。</w:t>
      </w:r>
    </w:p>
    <w:p w14:paraId="477B789F" w14:textId="77777777" w:rsidR="003E4039" w:rsidRDefault="00000000" w:rsidP="00D94D64">
      <w:pPr>
        <w:pStyle w:val="a3"/>
        <w:spacing w:before="153"/>
        <w:ind w:left="120"/>
        <w:rPr>
          <w:rFonts w:ascii="宋体" w:eastAsia="宋体" w:hint="eastAsia"/>
          <w:lang w:eastAsia="zh-CN"/>
        </w:rPr>
      </w:pPr>
      <w:r>
        <w:rPr>
          <w:rFonts w:ascii="宋体" w:eastAsia="宋体" w:hint="eastAsia"/>
          <w:spacing w:val="-5"/>
          <w:lang w:eastAsia="zh-CN"/>
        </w:rPr>
        <w:t xml:space="preserve">在这一部分实验中，我们将测量 </w:t>
      </w:r>
      <w:r>
        <w:rPr>
          <w:rFonts w:ascii="Times New Roman" w:eastAsia="Times New Roman"/>
          <w:lang w:eastAsia="zh-CN"/>
        </w:rPr>
        <w:t>RC</w:t>
      </w:r>
      <w:r>
        <w:rPr>
          <w:rFonts w:ascii="Times New Roman" w:eastAsia="Times New Roman"/>
          <w:spacing w:val="1"/>
          <w:lang w:eastAsia="zh-CN"/>
        </w:rPr>
        <w:t xml:space="preserve"> </w:t>
      </w:r>
      <w:r>
        <w:rPr>
          <w:rFonts w:ascii="宋体" w:eastAsia="宋体" w:hint="eastAsia"/>
          <w:lang w:eastAsia="zh-CN"/>
        </w:rPr>
        <w:t>网络的阶跃响应，并与理论预期进行比较。</w:t>
      </w:r>
    </w:p>
    <w:p w14:paraId="66CF4A65" w14:textId="77777777" w:rsidR="003E4039" w:rsidRDefault="00000000" w:rsidP="00D94D64">
      <w:pPr>
        <w:pStyle w:val="a3"/>
        <w:spacing w:before="6"/>
        <w:rPr>
          <w:rFonts w:ascii="宋体" w:hint="eastAsia"/>
          <w:sz w:val="16"/>
          <w:lang w:eastAsia="zh-CN"/>
        </w:rPr>
      </w:pPr>
      <w:r>
        <w:rPr>
          <w:rFonts w:hint="eastAsia"/>
        </w:rPr>
        <w:pict w14:anchorId="5F0A55E8">
          <v:shape id="docshape291" o:spid="_x0000_s2338" style="position:absolute;margin-left:187.2pt;margin-top:33.75pt;width:26.9pt;height:20.45pt;z-index:-251636224;mso-wrap-distance-top:0;mso-wrap-distance-bottom:0;mso-position-horizontal-relative:page;mso-width-relative:page;mso-height-relative:page" coordorigin="3744,675" coordsize="538,409" path="m4282,675r-266,l4000,675r,32l4000,1049r-256,l3744,1067r,16l4016,1083r17,l4033,1050r-17,l4016,1049r17,l4033,708r249,l4282,691r,-16xe" fillcolor="#1f1a17" stroked="f">
            <v:path arrowok="t"/>
            <w10:wrap type="topAndBottom" anchorx="page"/>
          </v:shape>
        </w:pict>
      </w:r>
      <w:r>
        <w:rPr>
          <w:rFonts w:hint="eastAsia"/>
        </w:rPr>
        <w:pict w14:anchorId="2A8E8EC8">
          <v:group id="docshapegroup292" o:spid="_x0000_s2339" style="position:absolute;margin-left:223.1pt;margin-top:14.4pt;width:76.85pt;height:59.05pt;z-index:-251635200;mso-position-horizontal-relative:page" coordorigin="4463,289" coordsize="1537,1181">
            <v:shape id="docshape293" o:spid="_x0000_s2340" style="position:absolute;left:4929;top:288;width:1007;height:1181" coordorigin="4930,289" coordsize="1007,1181" path="m5936,420r-416,l5520,321r-16,l5504,321r16,l5520,289r-16,l5504,289r-16,l5488,321r,l5488,1437r,1l4961,1438r,-1l4961,321r,l5488,321r,-32l4945,289r-15,l4930,321r,1116l4930,1469r15,l5504,1469r,1l5520,1470r,-32l5504,1438r,-1l5520,1437r,-985l5936,452r,-32xe" fillcolor="#1f1a17" stroked="f">
              <v:path arrowok="t"/>
            </v:shape>
            <v:shape id="docshape294" o:spid="_x0000_s2341" type="#_x0000_t75" style="position:absolute;left:5873;top:372;width:126;height:127">
              <v:imagedata r:id="rId116" o:title=""/>
            </v:shape>
            <v:rect id="docshape295" o:spid="_x0000_s2342" style="position:absolute;left:5511;top:1292;width:426;height:32" fillcolor="#1f1a17" stroked="f"/>
            <v:shape id="docshape296" o:spid="_x0000_s2343" type="#_x0000_t75" style="position:absolute;left:5873;top:1244;width:127;height:127">
              <v:imagedata r:id="rId117" o:title=""/>
            </v:shape>
            <v:shape id="docshape297" o:spid="_x0000_s2344" type="#_x0000_t75" style="position:absolute;left:4462;top:372;width:127;height:127">
              <v:imagedata r:id="rId118" o:title=""/>
            </v:shape>
            <v:rect id="docshape298" o:spid="_x0000_s2345" style="position:absolute;left:4525;top:420;width:426;height:32" fillcolor="#1f1a17" stroked="f"/>
            <v:shape id="docshape299" o:spid="_x0000_s2346" type="#_x0000_t75" style="position:absolute;left:4463;top:1244;width:126;height:127">
              <v:imagedata r:id="rId119" o:title=""/>
            </v:shape>
            <v:rect id="docshape300" o:spid="_x0000_s2347" style="position:absolute;left:4525;top:1292;width:426;height:32" fillcolor="#1f1a17" stroked="f"/>
            <v:shape id="docshape301" o:spid="_x0000_s2348" type="#_x0000_t75" style="position:absolute;left:5076;top:776;width:327;height:184">
              <v:imagedata r:id="rId120" o:title=""/>
            </v:shape>
            <w10:wrap type="topAndBottom" anchorx="page"/>
          </v:group>
        </w:pict>
      </w:r>
      <w:r>
        <w:rPr>
          <w:rFonts w:hint="eastAsia"/>
        </w:rPr>
        <w:pict w14:anchorId="3A085EE8">
          <v:group id="docshapegroup302" o:spid="_x0000_s2349" style="position:absolute;margin-left:304.9pt;margin-top:11.75pt;width:105.75pt;height:64.4pt;z-index:-251634176;mso-position-horizontal-relative:page" coordorigin="6098,236" coordsize="2115,1288">
            <v:shape id="docshape303" o:spid="_x0000_s2350" style="position:absolute;left:6098;top:372;width:1266;height:794" coordorigin="6098,373" coordsize="1266,794" path="m7363,696r-528,l6835,383r,l6835,374r-5,l6830,373r-5,l6825,383r,313l6670,696r,10l6825,706r,450l6825,1157r,5l6825,1162r-717,l6108,1162r717,l6825,1157r-717,l6108,1156r,-773l6825,383r,-10l6103,373r-5,l6098,383r,773l6098,1166r5,l6830,1166r,1l6835,1167r,-10l6830,1157r,-1l6835,1156r,-450l7363,706r,-10xe" fillcolor="#1f1a17" stroked="f">
              <v:path arrowok="t"/>
            </v:shape>
            <v:shape id="docshape304" o:spid="_x0000_s2351" type="#_x0000_t75" style="position:absolute;left:6148;top:673;width:385;height:131">
              <v:imagedata r:id="rId121" o:title=""/>
            </v:shape>
            <v:shape id="docshape305" o:spid="_x0000_s2352" type="#_x0000_t75" style="position:absolute;left:6307;top:416;width:323;height:152">
              <v:imagedata r:id="rId122" o:title=""/>
            </v:shape>
            <v:shape id="docshape306" o:spid="_x0000_s2353" style="position:absolute;left:6257;top:896;width:476;height:147" coordorigin="6258,897" coordsize="476,147" o:spt="100" adj="0,,0" path="m6301,962r-1,-3l6300,957r-1,-3l6299,953r-1,-1l6298,951r-2,-2l6295,948r,l6295,979r,1l6294,983r,2l6293,986r-1,1l6291,988r,1l6288,990r-1,l6286,991r-2,l6264,991r,-42l6285,949r3,1l6288,950r1,l6290,951r,l6293,954r,1l6294,956r,2l6294,959r1,20l6295,948r-1,-1l6293,947r-1,-1l6291,945r-1,l6288,945r-1,l6286,944r-1,l6283,944r-25,l6258,996r28,l6289,995r1,l6291,995r1,-1l6293,994r1,-1l6295,993r,-1l6296,991r,l6297,989r1,-1l6299,987r,-1l6300,983r,-1l6300,980r,-4l6301,962xm6370,984r,-28l6370,954r-1,-2l6369,950r-1,-1l6368,949r-1,-1l6366,947r-1,-1l6365,946r,36l6364,984r,2l6363,987r,1l6362,989r-1,1l6360,990r-1,1l6357,991r-2,l6345,991r-1,l6342,991r-2,-1l6339,990r-1,-1l6337,987r,-1l6336,984r,-2l6336,956r1,-1l6337,952r1,-1l6339,951r1,-1l6341,950r,l6342,949r1,l6344,949r1,l6354,949r2,l6357,949r2,1l6361,950r,l6362,951r,l6363,952r,l6363,953r1,2l6364,956r1,1l6365,982r,-36l6363,945r-1,l6361,945r-2,-1l6356,944r-2,l6352,944r-5,l6345,944r-2,l6342,944r-1,l6339,945r-1,l6337,946r-1,l6335,947r-1,1l6333,949r-1,1l6331,951r,4l6330,956r,26l6331,984r,1l6332,989r1,2l6334,992r1,1l6338,995r1,l6343,996r4,l6353,996r2,l6356,996r4,l6362,995r1,l6364,994r1,l6366,993r1,-1l6368,991r,-1l6369,989r1,-2l6370,984xm6421,944r-6,l6415,980r,2l6415,983r,2l6415,987r-1,l6413,989r-1,1l6411,990r-1,1l6407,991r-2,l6402,991r-1,l6400,991r-2,l6394,991r-1,l6392,991r-2,-1l6389,989r-1,-1l6387,987r,l6387,984r,-1l6386,982r,-38l6381,944r,39l6381,986r1,2l6382,990r2,2l6385,993r1,1l6387,995r2,l6390,996r2,l6395,996r3,l6400,996r3,l6406,996r6,-1l6416,994r1,-1l6418,992r1,-1l6420,990r1,-3l6421,983r,-39xm6468,944r-39,l6429,949r16,l6445,996r6,l6451,949r17,l6468,944xm6484,974r-18,l6466,980r18,l6484,974xm6532,982r-1,-24l6531,957r,-2l6530,952r,-1l6529,949r,l6528,949r-1,-1l6527,947r-1,l6526,982r-1,3l6525,987r-2,2l6523,989r-2,1l6520,990r-1,1l6517,991r-2,l6505,991r-1,l6502,991r-1,l6499,990r-2,-1l6496,988r,-1l6495,986r-1,-3l6494,980r,-22l6494,957r1,-2l6495,954r1,-2l6497,951r,l6498,950r1,l6501,949r3,l6515,949r2,l6520,949r1,1l6523,951r,l6525,953r1,3l6526,958r,24l6526,947r-1,-1l6524,945r-2,l6520,945r-2,-1l6510,944r-2,l6502,944r-4,1l6497,945r-1,1l6495,946r-1,1l6493,947r-1,1l6491,949r-1,2l6490,952r-1,2l6489,956r-1,2l6488,980r1,3l6489,985r1,3l6491,990r,1l6492,992r1,1l6494,994r1,l6497,995r2,l6500,996r1,l6502,996r2,l6505,996r2,l6508,996r4,l6513,996r2,l6516,996r2,l6519,996r1,l6523,995r1,l6526,994r1,-1l6527,993r1,-1l6528,991r1,l6530,990r,-2l6531,986r1,-4xm6733,897r-146,l6587,1043r146,l6733,897xe" fillcolor="#1f1a17" stroked="f">
              <v:stroke joinstyle="round"/>
              <v:formulas/>
              <v:path arrowok="t" o:connecttype="segments"/>
            </v:shape>
            <v:rect id="docshape307" o:spid="_x0000_s2354" style="position:absolute;left:6587;top:896;width:146;height:147" filled="f" strokecolor="#1f1a17" strokeweight=".03269mm"/>
            <v:rect id="docshape308" o:spid="_x0000_s2355" style="position:absolute;left:6587;top:629;width:146;height:147" fillcolor="#1f1a17" stroked="f"/>
            <v:shape id="docshape309" o:spid="_x0000_s2356" style="position:absolute;left:6587;top:629;width:146;height:390" coordorigin="6587,630" coordsize="146,390" o:spt="100" adj="0,,0" path="m6587,776r146,l6733,630r-146,l6587,776xm6612,1019r97,l6709,922r-97,l6612,1019xe" filled="f" strokecolor="#1f1a17" strokeweight=".03269mm">
              <v:stroke joinstyle="round"/>
              <v:formulas/>
              <v:path arrowok="t" o:connecttype="segments"/>
            </v:shape>
            <v:shape id="docshape310" o:spid="_x0000_s2357" style="position:absolute;left:6611;top:921;width:98;height:98" coordorigin="6612,921" coordsize="98,98" path="m6663,921r-5,l6653,922r-41,46l6612,973r43,46l6660,1019r5,l6709,975r,-7l6709,965r-46,-44xe" stroked="f">
              <v:path arrowok="t"/>
            </v:shape>
            <v:shape id="docshape311" o:spid="_x0000_s2358" style="position:absolute;left:6611;top:654;width:98;height:365" coordorigin="6612,655" coordsize="98,365" o:spt="100" adj="0,,0" path="m6660,1019r3,l6665,1019r3,-1l6670,1018r2,-1l6675,1017r2,-1l6679,1015r2,-1l6683,1013r2,-1l6687,1010r2,-1l6691,1008r2,-2l6695,1004r1,-1l6698,1001r1,-2l6700,997r2,-2l6703,993r1,-2l6705,989r1,-2l6707,985r,-3l6708,980r,-2l6709,975r,-2l6709,970r,-2l6709,965r-1,-2l6708,960r-1,-2l6707,956r-1,-3l6705,951r-1,-2l6703,947r-1,-2l6700,943r-1,-2l6698,939r-2,-2l6695,936r-2,-2l6691,932r-2,-1l6687,930r-2,-2l6683,927r-2,-1l6679,925r-2,-1l6675,923r-3,l6670,922r-2,l6665,922r-2,-1l6660,921r-2,l6655,922r-2,l6650,922r-2,1l6646,923r-3,1l6641,925r-2,1l6637,927r-2,1l6633,930r-2,1l6629,932r-1,2l6626,936r-2,1l6623,939r-2,2l6620,943r-1,2l6617,947r-1,2l6615,951r,2l6614,956r-1,2l6613,960r-1,3l6612,965r,3l6612,970r,3l6612,975r,3l6613,980r,2l6614,985r1,2l6615,989r1,2l6617,993r2,2l6620,997r1,2l6623,1001r1,2l6626,1004r2,2l6629,1008r2,1l6633,1010r2,2l6637,1013r2,1l6641,1015r2,1l6646,1017r2,l6650,1018r3,l6655,1019r3,l6660,1019m6612,752r97,l6709,655r-97,l6612,752xe" filled="f" strokecolor="#1f1a17" strokeweight=".03269mm">
              <v:stroke joinstyle="round"/>
              <v:formulas/>
              <v:path arrowok="t" o:connecttype="segments"/>
            </v:shape>
            <v:shape id="docshape312" o:spid="_x0000_s2359" style="position:absolute;left:7245;top:236;width:737;height:931" coordorigin="7245,236" coordsize="737,931" o:spt="100" adj="0,,0" path="m7367,294r,-4l7366,288r,-2l7365,285r,-1l7364,283r,-1l7362,281r-1,-1l7360,280r,12l7360,300r,2l7359,303r,2l7358,306r,1l7357,307r-1,1l7355,309r-1,l7352,309r-1,1l7349,310r-1,l7325,310r,-26l7350,284r2,l7353,284r1,1l7356,285r1,1l7358,286r,1l7359,287r,1l7359,289r1,1l7360,292r,-12l7359,279r-1,l7356,278r-3,l7351,278r-3,l7318,278r,64l7325,342r,-26l7349,316r2,l7352,317r1,l7354,317r1,1l7356,318r1,1l7357,320r1,l7358,321r1,4l7359,342r7,l7366,322r,l7366,320r-1,-1l7364,318r,-1l7363,316r-1,-1l7360,314r-1,l7358,313r-2,l7356,313r3,l7360,312r1,l7362,311r1,-1l7364,310r1,-1l7365,308r1,-1l7366,305r1,-1l7367,302r,-2l7367,294xm7430,320r-8,l7422,327r,2l7422,331r-1,1l7421,332r,1l7419,334r-2,1l7415,335r-2,1l7411,336r-9,l7401,336r-2,l7397,336r-3,l7392,335r-1,-1l7389,332r-1,-1l7387,330r,-2l7386,324r,-6l7386,295r,-4l7387,290r1,-2l7389,287r3,-2l7393,285r6,-1l7405,284r1,-1l7411,283r4,1l7416,284r1,l7418,285r1,1l7419,286r1,2l7421,289r,1l7422,295r,3l7429,298r,-5l7428,289r,-3l7426,283r-1,-1l7423,280r-2,-1l7420,278r-3,-1l7414,277r-5,l7397,277r-3,1l7390,278r-3,1l7385,281r-2,1l7382,285r-1,1l7379,289r,2l7379,295r,30l7379,329r2,4l7382,335r1,1l7384,337r1,2l7387,340r3,1l7392,342r3,l7412,342r5,l7419,342r2,-1l7423,340r1,-1l7427,337r1,-2l7429,334r,-4l7430,324r,-4xm7522,278r-7,l7515,336r,l7479,278r-12,l7467,342r7,l7474,284r,l7510,342r12,l7522,278xm7576,278r-42,l7534,342r42,l7576,335r-35,l7541,312r33,l7574,306r-33,l7541,284r35,l7576,278xm7631,278r-49,l7582,284r21,l7603,342r7,l7610,284r21,l7631,278xm7730,278r-8,l7704,336r-17,-58l7677,278r-18,58l7642,278r-8,l7654,342r11,l7682,284r,l7699,342r11,l7730,278xm7787,323r,-29l7786,293r,-3l7786,288r-1,-2l7784,285r,-2l7784,283r-3,-2l7780,280r,l7780,325r-1,2l7779,328r,2l7778,331r,1l7777,333r-1,1l7776,334r-2,1l7772,335r-2,1l7768,336r-3,l7758,336r-3,l7753,336r-3,-1l7749,335r-1,-1l7747,334r-1,-1l7745,331r,-2l7744,328r,-2l7744,293r,-3l7746,288r,-1l7747,286r1,-1l7749,284r1,l7752,284r1,l7754,284r2,l7757,283r5,l7763,284r6,l7770,284r1,l7772,284r1,l7774,284r2,1l7777,286r1,2l7779,289r,2l7779,293r1,32l7780,280r-2,-1l7776,278r-2,l7772,278r-1,-1l7769,277r-2,l7764,277r-7,l7755,277r-2,l7751,277r-3,1l7746,278r-1,1l7743,280r-1,1l7741,282r-2,2l7738,285r,2l7737,289r,2l7737,292r,34l7737,328r,2l7738,331r1,3l7739,335r2,2l7742,338r,1l7743,339r2,1l7746,341r1,l7750,342r5,l7767,342r2,l7771,342r5,-1l7777,341r2,-1l7780,339r1,l7783,337r1,-1l7784,336r,-2l7785,333r1,-1l7786,331r,-2l7787,326r,-3xm7849,301r,-9l7848,288r-1,-2l7847,285r-1,-1l7846,283r-1,-1l7844,281r-2,-1l7841,280r,21l7841,302r,1l7841,304r-1,1l7840,306r-1,1l7838,307r-1,1l7836,309r-1,l7833,310r-2,l7829,310r-22,l7807,284r25,l7834,284r1,l7837,285r2,1l7840,287r1,1l7841,289r,1l7841,292r,9l7841,280r,-1l7839,279r-2,-1l7835,278r-2,l7830,278r-31,l7799,342r7,l7806,316r25,l7833,316r2,1l7837,318r1,l7838,319r1,1l7840,321r,3l7841,326r,16l7848,342r,-19l7848,321r-1,-1l7847,319r-2,-2l7844,316r-1,-1l7842,314r-1,l7839,313r-1,l7838,313r3,l7842,312r1,l7844,311r1,-1l7845,310r1,-1l7847,308r,-1l7848,305r1,-4xm7915,342r-33,-33l7912,278r-10,l7876,306r-6,l7870,278r-8,l7862,342r8,l7870,312r6,l7905,342r10,xm7982,1157r-5,l7977,1156r-5,l7972,1157r,5l7972,1162r-717,l7255,1162r717,l7972,1157r-717,l7255,1156r,-911l7250,245r,-9l7245,236r,9l7245,1156r,10l7250,1166r727,l7977,1167r5,l7982,1157xe" fillcolor="#1f1a17" stroked="f">
              <v:stroke joinstyle="round"/>
              <v:formulas/>
              <v:path arrowok="t" o:connecttype="segments"/>
            </v:shape>
            <v:shape id="docshape313" o:spid="_x0000_s2360" style="position:absolute;left:7850;top:669;width:362;height:63" coordorigin="7851,670" coordsize="362,63" path="m8213,701r-63,-31l8150,696r-299,l7851,706r299,l8150,733r63,-32xe" fillcolor="#1f1a17" stroked="f">
              <v:path arrowok="t"/>
            </v:shape>
            <v:shape id="docshape314" o:spid="_x0000_s2361" style="position:absolute;left:7250;top:235;width:732;height:921" coordorigin="7250,236" coordsize="732,921" o:spt="100" adj="0,,0" path="m7597,945r-10,l7587,977r-98,l7489,987r98,l7587,1018r10,l7597,945xm7760,700r-68,l7692,673r-5,l7687,673r5,l7692,663r-5,l7687,663r-5,l7682,667r,1l7682,673r,l7682,735r,1l7682,741r,l7546,741r,l7682,741r,-5l7546,736r,-1l7546,673r,l7682,673r,-5l7546,668r,-1l7682,667r,-4l7541,663r-5,l7536,673r,27l7493,700r-1,-5l7491,688r-1,-4l7487,674r-3,-7l7480,661r-4,-5l7471,650r-5,-4l7463,644r-6,-4l7454,638r-6,-3l7445,634r-4,-2l7434,630r-7,-1l7420,629r-8,l7405,630r-7,2l7395,634r-7,2l7385,638r-3,2l7376,644r-3,2l7368,650r-2,3l7361,658r-2,3l7356,667r-3,7l7351,677r-2,7l7348,691r-1,7l7347,706r1,7l7349,720r2,7l7354,734r2,3l7359,743r5,6l7366,751r5,5l7376,761r3,2l7385,767r6,3l7398,772r7,2l7412,775r4,l7420,775r4,l7427,775r7,-1l7438,773r3,-1l7448,770r6,-3l7463,761r6,-5l7471,754r5,-5l7480,743r4,-6l7487,731r2,-7l7491,717r1,-4l7492,710r44,l7536,735r,10l7541,745r146,l7687,746r5,l7692,736r-5,l7687,735r5,l7692,710r68,l7760,700xm7812,761r-10,l7802,978r-162,l7640,945r-10,l7630,1018r10,l7640,986r167,l7807,987r5,l7812,978r,-1l7812,761xm7982,236r-5,l7977,236r-5,l7972,241r,l7255,241r,l7972,241r,-5l7250,236r,5l7250,245r5,l7255,245r717,l7972,1156r10,l7982,245r,l7982,236xe" fillcolor="#1f1a17" stroked="f">
              <v:stroke joinstyle="round"/>
              <v:formulas/>
              <v:path arrowok="t" o:connecttype="segments"/>
            </v:shape>
            <v:shape id="docshape315" o:spid="_x0000_s2362" style="position:absolute;left:7346;top:629;width:146;height:147" coordorigin="7347,629" coordsize="146,147" path="m7420,775r4,l7427,775r47,-24l7476,749r2,-3l7480,743r2,-3l7493,702r-1,-4l7485,671r-1,-4l7474,653r-3,-3l7469,648r-3,-2l7463,644r-3,-2l7457,640r-3,-2l7420,629r-4,l7361,658r-4,6l7356,667r-9,31l7347,702r10,38l7359,743r2,3l7364,749r2,2l7416,775r4,e" filled="f" strokecolor="#1f1a17" strokeweight=".03269mm">
              <v:path arrowok="t"/>
            </v:shape>
            <v:shape id="docshape316" o:spid="_x0000_s2363" style="position:absolute;left:7734;top:629;width:146;height:147" coordorigin="7734,629" coordsize="146,147" path="m7807,629r-56,27l7734,698r,8l7764,761r40,14l7807,775r4,l7866,746r14,-44l7880,695r-35,-55l7815,629r-8,xe" fillcolor="#1f1a17" stroked="f">
              <v:path arrowok="t"/>
            </v:shape>
            <v:shape id="docshape317" o:spid="_x0000_s2364" style="position:absolute;left:7734;top:629;width:146;height:147" coordorigin="7734,629" coordsize="146,147" path="m7807,775r4,l7815,775r53,-32l7870,740r1,-3l7880,702r,-4l7870,664r-2,-3l7856,648r-2,-2l7851,644r-3,-2l7845,640r-20,-9l7822,630r-4,l7815,629r-4,l7807,629r-3,l7767,642r-3,2l7735,691r,4l7734,698r,4l7734,706r30,55l7804,775r3,e" filled="f" strokecolor="#1f1a17" strokeweight=".03269mm">
              <v:path arrowok="t"/>
            </v:shape>
            <v:shape id="docshape318" o:spid="_x0000_s2365" style="position:absolute;left:7346;top:908;width:146;height:147" coordorigin="7347,909" coordsize="146,147" path="m7420,909r-59,29l7347,978r,7l7376,1040r44,15l7427,1055r53,-32l7493,982r-1,-8l7457,919r-37,-10xe" fillcolor="#1f1a17" stroked="f">
              <v:path arrowok="t"/>
            </v:shape>
            <v:shape id="docshape319" o:spid="_x0000_s2366" style="position:absolute;left:7346;top:908;width:146;height:147" coordorigin="7347,909" coordsize="146,147" path="m7420,1055r40,-13l7463,1040r22,-27l7487,1010r1,-3l7489,1003r1,-3l7493,982r-1,-4l7485,950r-1,-3l7460,921r-3,-2l7420,909r-4,l7361,938r-4,6l7356,947r-9,31l7347,982r26,56l7416,1055r4,e" filled="f" strokecolor="#1f1a17" strokeweight=".03269mm">
              <v:path arrowok="t"/>
            </v:shape>
            <v:shape id="docshape320" o:spid="_x0000_s2367" style="position:absolute;left:6971;top:1207;width:146;height:147" coordorigin="6972,1208" coordsize="146,147" path="m7044,1208r-58,29l6972,1281r,7l7007,1344r37,10l7052,1354r53,-32l7117,1281r,-4l7088,1222r-44,-14xe" fillcolor="#1f1a17" stroked="f">
              <v:path arrowok="t"/>
            </v:shape>
            <v:shape id="docshape321" o:spid="_x0000_s2368" style="position:absolute;left:6971;top:1207;width:146;height:147" coordorigin="6972,1208" coordsize="146,147" path="m7044,1354r57,-26l7114,1303r1,-4l7117,1281r,-4l7117,1274r,-4l7116,1266r-1,-3l7114,1259r-1,-3l7069,1212r-25,-4l7041,1208r-55,29l6980,1246r-1,3l6977,1253r-1,3l6975,1259r-1,4l6972,1281r,4l6975,1303r1,3l6977,1309r2,4l6980,1316r2,3l7033,1353r8,1l7044,1354e" filled="f" strokecolor="#1f1a17" strokeweight=".03269mm">
              <v:path arrowok="t"/>
            </v:shape>
            <v:shape id="docshape322" o:spid="_x0000_s2369" style="position:absolute;left:6882;top:308;width:501;height:1215" coordorigin="6882,309" coordsize="501,1215" o:spt="100" adj="0,,0" path="m7050,309r-83,l6962,309r,10l6962,499r-80,l6882,505r,4l6967,509r,1l6973,510r,-11l6967,499r,l6973,499r,-180l6973,319r77,l7050,313r-77,l6973,313r77,l7050,309xm7067,1513r-44,l7023,1523r44,l7067,1513xm7122,1466r-155,l6967,1476r155,l7122,1466xm7155,1415r-105,l7050,1313r-11,l7039,1415r-104,l6935,1425r220,l7155,1415xm7383,976r-339,l7039,976r,12l7039,1242r11,l7050,988r,-1l7383,987r,-5l7050,982r,l7383,982r,-6xe" fillcolor="#1f1a17" stroked="f">
              <v:stroke joinstyle="round"/>
              <v:formulas/>
              <v:path arrowok="t" o:connecttype="segments"/>
            </v:shape>
            <w10:wrap type="topAndBottom" anchorx="page"/>
          </v:group>
        </w:pict>
      </w:r>
    </w:p>
    <w:p w14:paraId="3965EE57" w14:textId="77777777" w:rsidR="003E4039" w:rsidRDefault="003E4039" w:rsidP="00D94D64">
      <w:pPr>
        <w:pStyle w:val="a3"/>
        <w:spacing w:before="5"/>
        <w:rPr>
          <w:rFonts w:ascii="宋体" w:hint="eastAsia"/>
          <w:sz w:val="19"/>
          <w:lang w:eastAsia="zh-CN"/>
        </w:rPr>
      </w:pPr>
    </w:p>
    <w:p w14:paraId="16755DCB" w14:textId="77777777" w:rsidR="003E4039" w:rsidRDefault="00000000" w:rsidP="00D94D64">
      <w:pPr>
        <w:ind w:left="2837"/>
        <w:rPr>
          <w:rFonts w:ascii="宋体" w:eastAsia="宋体" w:hint="eastAsia"/>
          <w:sz w:val="20"/>
          <w:lang w:eastAsia="zh-CN"/>
        </w:rPr>
      </w:pPr>
      <w:r>
        <w:rPr>
          <w:rFonts w:ascii="宋体" w:eastAsia="宋体" w:hint="eastAsia"/>
          <w:spacing w:val="-7"/>
          <w:w w:val="95"/>
          <w:sz w:val="20"/>
          <w:lang w:eastAsia="zh-CN"/>
        </w:rPr>
        <w:t xml:space="preserve">图 </w:t>
      </w:r>
      <w:r>
        <w:rPr>
          <w:rFonts w:ascii="Times New Roman" w:eastAsia="Times New Roman"/>
          <w:w w:val="95"/>
          <w:sz w:val="20"/>
          <w:lang w:eastAsia="zh-CN"/>
        </w:rPr>
        <w:t>6-2</w:t>
      </w:r>
      <w:r>
        <w:rPr>
          <w:rFonts w:ascii="Times New Roman" w:eastAsia="Times New Roman"/>
          <w:spacing w:val="20"/>
          <w:w w:val="95"/>
          <w:sz w:val="20"/>
          <w:lang w:eastAsia="zh-CN"/>
        </w:rPr>
        <w:t xml:space="preserve"> </w:t>
      </w:r>
      <w:r>
        <w:rPr>
          <w:rFonts w:ascii="Times New Roman" w:eastAsia="Times New Roman"/>
          <w:w w:val="95"/>
          <w:sz w:val="20"/>
          <w:lang w:eastAsia="zh-CN"/>
        </w:rPr>
        <w:t>RC</w:t>
      </w:r>
      <w:r>
        <w:rPr>
          <w:rFonts w:ascii="Times New Roman" w:eastAsia="Times New Roman"/>
          <w:spacing w:val="33"/>
          <w:w w:val="95"/>
          <w:sz w:val="20"/>
          <w:lang w:eastAsia="zh-CN"/>
        </w:rPr>
        <w:t xml:space="preserve"> </w:t>
      </w:r>
      <w:r>
        <w:rPr>
          <w:rFonts w:ascii="宋体" w:eastAsia="宋体" w:hint="eastAsia"/>
          <w:w w:val="95"/>
          <w:sz w:val="20"/>
          <w:lang w:eastAsia="zh-CN"/>
        </w:rPr>
        <w:t>网络框图，实验接线图</w:t>
      </w:r>
    </w:p>
    <w:p w14:paraId="0D02EF0B" w14:textId="77777777" w:rsidR="003E4039" w:rsidRDefault="00000000" w:rsidP="00D94D64">
      <w:pPr>
        <w:pStyle w:val="a6"/>
        <w:numPr>
          <w:ilvl w:val="0"/>
          <w:numId w:val="9"/>
        </w:numPr>
        <w:tabs>
          <w:tab w:val="left" w:pos="541"/>
        </w:tabs>
        <w:spacing w:before="56"/>
        <w:ind w:hanging="421"/>
        <w:rPr>
          <w:rFonts w:ascii="Times New Roman" w:eastAsia="Times New Roman"/>
          <w:sz w:val="21"/>
          <w:lang w:eastAsia="zh-CN"/>
        </w:rPr>
      </w:pPr>
      <w:r>
        <w:rPr>
          <w:spacing w:val="-20"/>
          <w:sz w:val="21"/>
          <w:lang w:eastAsia="zh-CN"/>
        </w:rPr>
        <w:t xml:space="preserve">完成 </w:t>
      </w:r>
      <w:r>
        <w:rPr>
          <w:rFonts w:ascii="Times New Roman" w:eastAsia="Times New Roman"/>
          <w:spacing w:val="-1"/>
          <w:sz w:val="21"/>
          <w:lang w:eastAsia="zh-CN"/>
        </w:rPr>
        <w:t>RC</w:t>
      </w:r>
      <w:r>
        <w:rPr>
          <w:rFonts w:ascii="Times New Roman" w:eastAsia="Times New Roman"/>
          <w:spacing w:val="2"/>
          <w:sz w:val="21"/>
          <w:lang w:eastAsia="zh-CN"/>
        </w:rPr>
        <w:t xml:space="preserve"> </w:t>
      </w:r>
      <w:r>
        <w:rPr>
          <w:sz w:val="21"/>
          <w:lang w:eastAsia="zh-CN"/>
        </w:rPr>
        <w:t>网络模块的接线，以脉冲发生器模块作为输入信号源。设置如下：</w:t>
      </w:r>
    </w:p>
    <w:p w14:paraId="44993696" w14:textId="77777777" w:rsidR="003E4039" w:rsidRDefault="003E4039" w:rsidP="00D94D64">
      <w:pPr>
        <w:pStyle w:val="a3"/>
        <w:spacing w:before="5"/>
        <w:rPr>
          <w:rFonts w:ascii="宋体" w:hint="eastAsia"/>
          <w:sz w:val="20"/>
          <w:lang w:eastAsia="zh-CN"/>
        </w:rPr>
      </w:pPr>
    </w:p>
    <w:p w14:paraId="44CFFE2B" w14:textId="77777777" w:rsidR="003E4039" w:rsidRDefault="00000000" w:rsidP="00D94D64">
      <w:pPr>
        <w:pStyle w:val="a6"/>
        <w:numPr>
          <w:ilvl w:val="1"/>
          <w:numId w:val="9"/>
        </w:numPr>
        <w:tabs>
          <w:tab w:val="left" w:pos="1001"/>
          <w:tab w:val="left" w:pos="1002"/>
        </w:tabs>
        <w:ind w:hanging="481"/>
        <w:rPr>
          <w:rFonts w:hint="eastAsia"/>
          <w:sz w:val="21"/>
          <w:lang w:eastAsia="zh-CN"/>
        </w:rPr>
      </w:pPr>
      <w:r>
        <w:rPr>
          <w:sz w:val="21"/>
          <w:lang w:eastAsia="zh-CN"/>
        </w:rPr>
        <w:t>脉冲</w:t>
      </w:r>
      <w:r>
        <w:rPr>
          <w:rFonts w:ascii="Times New Roman" w:eastAsia="Times New Roman" w:hAnsi="Times New Roman"/>
          <w:sz w:val="21"/>
          <w:lang w:eastAsia="zh-CN"/>
        </w:rPr>
        <w:t>/</w:t>
      </w:r>
      <w:r>
        <w:rPr>
          <w:spacing w:val="-1"/>
          <w:sz w:val="21"/>
          <w:lang w:eastAsia="zh-CN"/>
        </w:rPr>
        <w:t xml:space="preserve">时钟发生器：频率 </w:t>
      </w:r>
      <w:r>
        <w:rPr>
          <w:rFonts w:ascii="Times New Roman" w:eastAsia="Times New Roman" w:hAnsi="Times New Roman"/>
          <w:spacing w:val="-1"/>
          <w:sz w:val="21"/>
          <w:lang w:eastAsia="zh-CN"/>
        </w:rPr>
        <w:t xml:space="preserve">= </w:t>
      </w:r>
      <w:r>
        <w:rPr>
          <w:rFonts w:ascii="Times New Roman" w:eastAsia="Times New Roman" w:hAnsi="Times New Roman"/>
          <w:sz w:val="21"/>
          <w:lang w:eastAsia="zh-CN"/>
        </w:rPr>
        <w:t>50Hz</w:t>
      </w:r>
      <w:r>
        <w:rPr>
          <w:spacing w:val="-1"/>
          <w:sz w:val="21"/>
          <w:lang w:eastAsia="zh-CN"/>
        </w:rPr>
        <w:t xml:space="preserve">；占空比 </w:t>
      </w:r>
      <w:r>
        <w:rPr>
          <w:rFonts w:ascii="Times New Roman" w:eastAsia="Times New Roman" w:hAnsi="Times New Roman"/>
          <w:spacing w:val="-1"/>
          <w:sz w:val="21"/>
          <w:lang w:eastAsia="zh-CN"/>
        </w:rPr>
        <w:t xml:space="preserve">= </w:t>
      </w:r>
      <w:r>
        <w:rPr>
          <w:rFonts w:ascii="Times New Roman" w:eastAsia="Times New Roman" w:hAnsi="Times New Roman"/>
          <w:sz w:val="21"/>
          <w:lang w:eastAsia="zh-CN"/>
        </w:rPr>
        <w:t>0.5</w:t>
      </w:r>
      <w:r>
        <w:rPr>
          <w:sz w:val="21"/>
          <w:lang w:eastAsia="zh-CN"/>
        </w:rPr>
        <w:t>（</w:t>
      </w:r>
      <w:r>
        <w:rPr>
          <w:rFonts w:ascii="Times New Roman" w:eastAsia="Times New Roman" w:hAnsi="Times New Roman"/>
          <w:sz w:val="21"/>
          <w:lang w:eastAsia="zh-CN"/>
        </w:rPr>
        <w:t>50%</w:t>
      </w:r>
      <w:r>
        <w:rPr>
          <w:sz w:val="21"/>
          <w:lang w:eastAsia="zh-CN"/>
        </w:rPr>
        <w:t>）</w:t>
      </w:r>
    </w:p>
    <w:p w14:paraId="7A56A41D" w14:textId="77777777" w:rsidR="003E4039" w:rsidRDefault="00000000" w:rsidP="00D94D64">
      <w:pPr>
        <w:pStyle w:val="a6"/>
        <w:numPr>
          <w:ilvl w:val="1"/>
          <w:numId w:val="9"/>
        </w:numPr>
        <w:tabs>
          <w:tab w:val="left" w:pos="1001"/>
          <w:tab w:val="left" w:pos="1002"/>
        </w:tabs>
        <w:spacing w:before="105"/>
        <w:ind w:hanging="481"/>
        <w:rPr>
          <w:rFonts w:ascii="Times New Roman" w:eastAsia="Times New Roman" w:hAnsi="Times New Roman"/>
          <w:sz w:val="21"/>
          <w:lang w:eastAsia="zh-CN"/>
        </w:rPr>
      </w:pPr>
      <w:r>
        <w:rPr>
          <w:spacing w:val="-9"/>
          <w:sz w:val="21"/>
          <w:lang w:eastAsia="zh-CN"/>
        </w:rPr>
        <w:t xml:space="preserve">示波器：时基 </w:t>
      </w:r>
      <w:r>
        <w:rPr>
          <w:rFonts w:ascii="Times New Roman" w:eastAsia="Times New Roman" w:hAnsi="Times New Roman"/>
          <w:sz w:val="21"/>
          <w:lang w:eastAsia="zh-CN"/>
        </w:rPr>
        <w:t>20ms</w:t>
      </w:r>
      <w:r>
        <w:rPr>
          <w:sz w:val="21"/>
          <w:lang w:eastAsia="zh-CN"/>
        </w:rPr>
        <w:t>；</w:t>
      </w:r>
      <w:r>
        <w:rPr>
          <w:rFonts w:ascii="Times New Roman" w:eastAsia="Times New Roman" w:hAnsi="Times New Roman"/>
          <w:sz w:val="21"/>
          <w:lang w:eastAsia="zh-CN"/>
        </w:rPr>
        <w:t>CH1</w:t>
      </w:r>
      <w:r>
        <w:rPr>
          <w:rFonts w:ascii="Times New Roman" w:eastAsia="Times New Roman" w:hAnsi="Times New Roman"/>
          <w:spacing w:val="-2"/>
          <w:sz w:val="21"/>
          <w:lang w:eastAsia="zh-CN"/>
        </w:rPr>
        <w:t xml:space="preserve"> </w:t>
      </w:r>
      <w:r>
        <w:rPr>
          <w:spacing w:val="-1"/>
          <w:sz w:val="21"/>
          <w:lang w:eastAsia="zh-CN"/>
        </w:rPr>
        <w:t xml:space="preserve">上升沿触发；触发电平 </w:t>
      </w:r>
      <w:r>
        <w:rPr>
          <w:rFonts w:ascii="Times New Roman" w:eastAsia="Times New Roman" w:hAnsi="Times New Roman"/>
          <w:spacing w:val="-1"/>
          <w:sz w:val="21"/>
          <w:lang w:eastAsia="zh-CN"/>
        </w:rPr>
        <w:t xml:space="preserve">= </w:t>
      </w:r>
      <w:r>
        <w:rPr>
          <w:rFonts w:ascii="Times New Roman" w:eastAsia="Times New Roman" w:hAnsi="Times New Roman"/>
          <w:sz w:val="21"/>
          <w:lang w:eastAsia="zh-CN"/>
        </w:rPr>
        <w:t>1V</w:t>
      </w:r>
    </w:p>
    <w:p w14:paraId="68E2ED56" w14:textId="77777777" w:rsidR="003E4039" w:rsidRDefault="00000000" w:rsidP="00D94D64">
      <w:pPr>
        <w:pStyle w:val="a6"/>
        <w:numPr>
          <w:ilvl w:val="1"/>
          <w:numId w:val="9"/>
        </w:numPr>
        <w:tabs>
          <w:tab w:val="left" w:pos="1001"/>
          <w:tab w:val="left" w:pos="1002"/>
        </w:tabs>
        <w:spacing w:before="105"/>
        <w:ind w:hanging="481"/>
        <w:rPr>
          <w:rFonts w:hint="eastAsia"/>
          <w:sz w:val="21"/>
          <w:lang w:eastAsia="zh-CN"/>
        </w:rPr>
      </w:pPr>
      <w:r>
        <w:rPr>
          <w:spacing w:val="-27"/>
          <w:sz w:val="21"/>
          <w:lang w:eastAsia="zh-CN"/>
        </w:rPr>
        <w:t xml:space="preserve">将 </w:t>
      </w:r>
      <w:r>
        <w:rPr>
          <w:rFonts w:ascii="Times New Roman" w:eastAsia="Times New Roman" w:hAnsi="Times New Roman"/>
          <w:sz w:val="21"/>
          <w:lang w:eastAsia="zh-CN"/>
        </w:rPr>
        <w:t>CH1</w:t>
      </w:r>
      <w:r>
        <w:rPr>
          <w:rFonts w:ascii="Times New Roman" w:eastAsia="Times New Roman" w:hAnsi="Times New Roman"/>
          <w:spacing w:val="-2"/>
          <w:sz w:val="21"/>
          <w:lang w:eastAsia="zh-CN"/>
        </w:rPr>
        <w:t xml:space="preserve"> </w:t>
      </w:r>
      <w:r>
        <w:rPr>
          <w:sz w:val="21"/>
          <w:lang w:eastAsia="zh-CN"/>
        </w:rPr>
        <w:t>与输入相连，</w:t>
      </w:r>
      <w:r>
        <w:rPr>
          <w:rFonts w:ascii="Times New Roman" w:eastAsia="Times New Roman" w:hAnsi="Times New Roman"/>
          <w:sz w:val="21"/>
          <w:lang w:eastAsia="zh-CN"/>
        </w:rPr>
        <w:t>CH0</w:t>
      </w:r>
      <w:r>
        <w:rPr>
          <w:rFonts w:ascii="Times New Roman" w:eastAsia="Times New Roman" w:hAnsi="Times New Roman"/>
          <w:spacing w:val="-1"/>
          <w:sz w:val="21"/>
          <w:lang w:eastAsia="zh-CN"/>
        </w:rPr>
        <w:t xml:space="preserve"> </w:t>
      </w:r>
      <w:r>
        <w:rPr>
          <w:sz w:val="21"/>
          <w:lang w:eastAsia="zh-CN"/>
        </w:rPr>
        <w:t>与输出相连。</w:t>
      </w:r>
    </w:p>
    <w:p w14:paraId="64B7DF5F" w14:textId="77777777" w:rsidR="003E4039" w:rsidRDefault="00000000" w:rsidP="00D94D64">
      <w:pPr>
        <w:pStyle w:val="a3"/>
        <w:spacing w:before="156"/>
        <w:ind w:left="120"/>
        <w:rPr>
          <w:rFonts w:ascii="宋体" w:eastAsia="宋体" w:hint="eastAsia"/>
          <w:lang w:eastAsia="zh-CN"/>
        </w:rPr>
      </w:pPr>
      <w:r>
        <w:rPr>
          <w:rFonts w:ascii="宋体" w:eastAsia="宋体" w:hint="eastAsia"/>
          <w:lang w:eastAsia="zh-CN"/>
        </w:rPr>
        <w:t>根据本实验开始时的预备性讨论，</w:t>
      </w:r>
      <w:r>
        <w:rPr>
          <w:rFonts w:ascii="Times New Roman" w:eastAsia="Times New Roman"/>
          <w:lang w:eastAsia="zh-CN"/>
        </w:rPr>
        <w:t>RC</w:t>
      </w:r>
      <w:r>
        <w:rPr>
          <w:rFonts w:ascii="Times New Roman" w:eastAsia="Times New Roman"/>
          <w:spacing w:val="-3"/>
          <w:lang w:eastAsia="zh-CN"/>
        </w:rPr>
        <w:t xml:space="preserve"> </w:t>
      </w:r>
      <w:r>
        <w:rPr>
          <w:rFonts w:ascii="宋体" w:eastAsia="宋体" w:hint="eastAsia"/>
          <w:lang w:eastAsia="zh-CN"/>
        </w:rPr>
        <w:t>网络的单位阶跃响应为：</w:t>
      </w:r>
    </w:p>
    <w:p w14:paraId="7D012543" w14:textId="77777777" w:rsidR="003E4039" w:rsidRDefault="00000000" w:rsidP="00D94D64">
      <w:pPr>
        <w:spacing w:before="166" w:line="158" w:lineRule="exact"/>
        <w:ind w:right="725"/>
        <w:jc w:val="center"/>
        <w:rPr>
          <w:rFonts w:ascii="Cambria Math" w:eastAsia="Cambria Math" w:hAnsi="Cambria Math"/>
          <w:sz w:val="15"/>
        </w:rPr>
      </w:pPr>
      <w:r>
        <w:rPr>
          <w:rFonts w:ascii="Cambria Math" w:eastAsia="Cambria Math" w:hAnsi="Cambria Math"/>
          <w:w w:val="105"/>
          <w:position w:val="-8"/>
          <w:sz w:val="15"/>
        </w:rPr>
        <w:t>−</w:t>
      </w:r>
      <w:r>
        <w:rPr>
          <w:rFonts w:ascii="Cambria Math" w:eastAsia="Cambria Math" w:hAnsi="Cambria Math"/>
          <w:spacing w:val="25"/>
          <w:w w:val="105"/>
          <w:sz w:val="15"/>
          <w:u w:val="single"/>
        </w:rPr>
        <w:t xml:space="preserve"> </w:t>
      </w:r>
      <w:r>
        <w:rPr>
          <w:rFonts w:ascii="Cambria Math" w:eastAsia="Cambria Math" w:hAnsi="Cambria Math"/>
          <w:w w:val="105"/>
          <w:sz w:val="15"/>
          <w:u w:val="single"/>
        </w:rPr>
        <w:t>𝑡</w:t>
      </w:r>
      <w:r>
        <w:rPr>
          <w:rFonts w:ascii="Cambria Math" w:eastAsia="Cambria Math" w:hAnsi="Cambria Math"/>
          <w:sz w:val="15"/>
          <w:u w:val="single"/>
        </w:rPr>
        <w:t xml:space="preserve"> </w:t>
      </w:r>
      <w:r>
        <w:rPr>
          <w:rFonts w:ascii="Cambria Math" w:eastAsia="Cambria Math" w:hAnsi="Cambria Math"/>
          <w:spacing w:val="1"/>
          <w:sz w:val="15"/>
          <w:u w:val="single"/>
        </w:rPr>
        <w:t xml:space="preserve"> </w:t>
      </w:r>
    </w:p>
    <w:p w14:paraId="2FFF6ECE" w14:textId="77777777" w:rsidR="003E4039" w:rsidRDefault="00000000" w:rsidP="00D94D64">
      <w:pPr>
        <w:pStyle w:val="a3"/>
        <w:spacing w:line="221" w:lineRule="exact"/>
        <w:ind w:left="3142"/>
        <w:rPr>
          <w:rFonts w:ascii="Cambria Math" w:eastAsia="Cambria Math" w:hAnsi="Cambria Math"/>
        </w:rPr>
      </w:pPr>
      <w:r>
        <w:rPr>
          <w:rFonts w:ascii="Cambria Math" w:eastAsia="Cambria Math" w:hAnsi="Cambria Math"/>
        </w:rPr>
        <w:t>ℎ</w:t>
      </w:r>
      <w:r>
        <w:rPr>
          <w:rFonts w:ascii="Cambria Math" w:eastAsia="Cambria Math" w:hAnsi="Cambria Math"/>
          <w:position w:val="1"/>
        </w:rPr>
        <w:t>(</w:t>
      </w:r>
      <w:r>
        <w:rPr>
          <w:rFonts w:ascii="Cambria Math" w:eastAsia="Cambria Math" w:hAnsi="Cambria Math"/>
        </w:rPr>
        <w:t>𝑡</w:t>
      </w:r>
      <w:r>
        <w:rPr>
          <w:rFonts w:ascii="Cambria Math" w:eastAsia="Cambria Math" w:hAnsi="Cambria Math"/>
          <w:position w:val="1"/>
        </w:rPr>
        <w:t>)</w:t>
      </w:r>
      <w:r>
        <w:rPr>
          <w:rFonts w:ascii="Cambria Math" w:eastAsia="Cambria Math" w:hAnsi="Cambria Math"/>
          <w:spacing w:val="18"/>
          <w:position w:val="1"/>
        </w:rPr>
        <w:t xml:space="preserve"> </w:t>
      </w:r>
      <w:r>
        <w:rPr>
          <w:rFonts w:ascii="Cambria Math" w:eastAsia="Cambria Math" w:hAnsi="Cambria Math"/>
        </w:rPr>
        <w:t>=</w:t>
      </w:r>
      <w:r>
        <w:rPr>
          <w:rFonts w:ascii="Cambria Math" w:eastAsia="Cambria Math" w:hAnsi="Cambria Math"/>
          <w:spacing w:val="16"/>
        </w:rPr>
        <w:t xml:space="preserve"> </w:t>
      </w:r>
      <w:r>
        <w:rPr>
          <w:rFonts w:ascii="Cambria Math" w:eastAsia="Cambria Math" w:hAnsi="Cambria Math"/>
        </w:rPr>
        <w:t>(1</w:t>
      </w:r>
      <w:r>
        <w:rPr>
          <w:rFonts w:ascii="Cambria Math" w:eastAsia="Cambria Math" w:hAnsi="Cambria Math"/>
          <w:spacing w:val="4"/>
        </w:rPr>
        <w:t xml:space="preserve"> </w:t>
      </w:r>
      <w:r>
        <w:rPr>
          <w:rFonts w:ascii="Cambria Math" w:eastAsia="Cambria Math" w:hAnsi="Cambria Math"/>
        </w:rPr>
        <w:t>−</w:t>
      </w:r>
      <w:r>
        <w:rPr>
          <w:rFonts w:ascii="Cambria Math" w:eastAsia="Cambria Math" w:hAnsi="Cambria Math"/>
          <w:spacing w:val="5"/>
        </w:rPr>
        <w:t xml:space="preserve"> </w:t>
      </w:r>
      <w:r>
        <w:rPr>
          <w:rFonts w:ascii="Cambria Math" w:eastAsia="Cambria Math" w:hAnsi="Cambria Math"/>
        </w:rPr>
        <w:t>𝑒</w:t>
      </w:r>
      <w:r>
        <w:rPr>
          <w:rFonts w:ascii="Cambria Math" w:eastAsia="Cambria Math" w:hAnsi="Cambria Math"/>
          <w:spacing w:val="48"/>
        </w:rPr>
        <w:t xml:space="preserve"> </w:t>
      </w:r>
      <w:proofErr w:type="gramStart"/>
      <w:r>
        <w:rPr>
          <w:rFonts w:ascii="Cambria Math" w:eastAsia="Cambria Math" w:hAnsi="Cambria Math"/>
          <w:position w:val="2"/>
          <w:sz w:val="15"/>
        </w:rPr>
        <w:t>𝑅𝐶</w:t>
      </w:r>
      <w:r>
        <w:rPr>
          <w:rFonts w:ascii="Cambria Math" w:eastAsia="Cambria Math" w:hAnsi="Cambria Math"/>
          <w:spacing w:val="-17"/>
          <w:position w:val="2"/>
          <w:sz w:val="15"/>
        </w:rPr>
        <w:t xml:space="preserve"> </w:t>
      </w:r>
      <w:r>
        <w:rPr>
          <w:rFonts w:ascii="Cambria Math" w:eastAsia="Cambria Math" w:hAnsi="Cambria Math"/>
        </w:rPr>
        <w:t>)</w:t>
      </w:r>
      <w:proofErr w:type="gramEnd"/>
      <w:r>
        <w:rPr>
          <w:rFonts w:ascii="Cambria Math" w:eastAsia="Cambria Math" w:hAnsi="Cambria Math"/>
          <w:spacing w:val="-9"/>
        </w:rPr>
        <w:t xml:space="preserve"> </w:t>
      </w:r>
      <w:r>
        <w:rPr>
          <w:rFonts w:ascii="Cambria Math" w:eastAsia="Cambria Math" w:hAnsi="Cambria Math"/>
        </w:rPr>
        <w:t>𝑢(𝑡)</w:t>
      </w:r>
    </w:p>
    <w:p w14:paraId="754AAB3A" w14:textId="77777777" w:rsidR="003E4039" w:rsidRDefault="003E4039" w:rsidP="00D94D64">
      <w:pPr>
        <w:pStyle w:val="a3"/>
        <w:spacing w:before="5"/>
        <w:rPr>
          <w:rFonts w:ascii="Cambria Math" w:hint="eastAsia"/>
          <w:sz w:val="26"/>
        </w:rPr>
      </w:pPr>
    </w:p>
    <w:p w14:paraId="4C97BA78" w14:textId="77777777" w:rsidR="003E4039" w:rsidRDefault="00000000" w:rsidP="00D94D64">
      <w:pPr>
        <w:pStyle w:val="a6"/>
        <w:numPr>
          <w:ilvl w:val="0"/>
          <w:numId w:val="9"/>
        </w:numPr>
        <w:tabs>
          <w:tab w:val="left" w:pos="541"/>
        </w:tabs>
        <w:spacing w:before="79"/>
        <w:ind w:hanging="421"/>
        <w:rPr>
          <w:rFonts w:ascii="Times New Roman" w:eastAsia="Times New Roman"/>
          <w:sz w:val="21"/>
          <w:lang w:eastAsia="zh-CN"/>
        </w:rPr>
      </w:pPr>
      <w:r>
        <w:rPr>
          <w:spacing w:val="4"/>
          <w:sz w:val="21"/>
          <w:lang w:eastAsia="zh-CN"/>
        </w:rPr>
        <w:t>根据课前作业结果，利用</w:t>
      </w:r>
      <w:r>
        <w:rPr>
          <w:rFonts w:ascii="Times New Roman" w:eastAsia="Times New Roman"/>
          <w:sz w:val="21"/>
          <w:lang w:eastAsia="zh-CN"/>
        </w:rPr>
        <w:t>SIGEx</w:t>
      </w:r>
      <w:r>
        <w:rPr>
          <w:rFonts w:ascii="Times New Roman" w:eastAsia="Times New Roman"/>
          <w:spacing w:val="-4"/>
          <w:sz w:val="21"/>
          <w:lang w:eastAsia="zh-CN"/>
        </w:rPr>
        <w:t xml:space="preserve"> </w:t>
      </w:r>
      <w:r>
        <w:rPr>
          <w:rFonts w:ascii="Times New Roman" w:eastAsia="Times New Roman"/>
          <w:sz w:val="21"/>
          <w:lang w:eastAsia="zh-CN"/>
        </w:rPr>
        <w:t>RC</w:t>
      </w:r>
      <w:r>
        <w:rPr>
          <w:rFonts w:ascii="Times New Roman" w:eastAsia="Times New Roman"/>
          <w:spacing w:val="-2"/>
          <w:sz w:val="21"/>
          <w:lang w:eastAsia="zh-CN"/>
        </w:rPr>
        <w:t xml:space="preserve"> </w:t>
      </w:r>
      <w:r>
        <w:rPr>
          <w:sz w:val="21"/>
          <w:lang w:eastAsia="zh-CN"/>
        </w:rPr>
        <w:t>网络的实际值计算预期阶跃响应信号。</w:t>
      </w:r>
    </w:p>
    <w:p w14:paraId="73D964BC" w14:textId="77777777" w:rsidR="003E4039" w:rsidRDefault="003E4039" w:rsidP="00D94D64">
      <w:pPr>
        <w:pStyle w:val="a3"/>
        <w:spacing w:before="7"/>
        <w:rPr>
          <w:rFonts w:ascii="宋体" w:hint="eastAsia"/>
          <w:sz w:val="20"/>
          <w:lang w:eastAsia="zh-CN"/>
        </w:rPr>
      </w:pPr>
    </w:p>
    <w:p w14:paraId="75FA63A6" w14:textId="77777777" w:rsidR="003E4039" w:rsidRDefault="00000000" w:rsidP="00D94D64">
      <w:pPr>
        <w:pStyle w:val="a3"/>
        <w:spacing w:line="376" w:lineRule="auto"/>
        <w:ind w:left="120" w:right="1162"/>
        <w:rPr>
          <w:rFonts w:ascii="宋体" w:eastAsia="宋体" w:hint="eastAsia"/>
          <w:lang w:eastAsia="zh-CN"/>
        </w:rPr>
      </w:pPr>
      <w:proofErr w:type="spellStart"/>
      <w:r>
        <w:rPr>
          <w:rFonts w:ascii="宋体" w:eastAsia="宋体" w:hint="eastAsia"/>
          <w:spacing w:val="-25"/>
        </w:rPr>
        <w:t>数值为：</w:t>
      </w:r>
      <w:r>
        <w:rPr>
          <w:rFonts w:ascii="Times New Roman" w:eastAsia="Times New Roman"/>
        </w:rPr>
        <w:t>R</w:t>
      </w:r>
      <w:proofErr w:type="spellEnd"/>
      <w:r>
        <w:rPr>
          <w:rFonts w:ascii="Times New Roman" w:eastAsia="Times New Roman"/>
          <w:spacing w:val="-2"/>
        </w:rPr>
        <w:t xml:space="preserve"> </w:t>
      </w:r>
      <w:r>
        <w:rPr>
          <w:rFonts w:ascii="Times New Roman" w:eastAsia="Times New Roman"/>
        </w:rPr>
        <w:t xml:space="preserve">= </w:t>
      </w:r>
      <w:r>
        <w:rPr>
          <w:rFonts w:ascii="Times New Roman" w:eastAsia="Times New Roman"/>
          <w:spacing w:val="-3"/>
        </w:rPr>
        <w:t>1</w:t>
      </w:r>
      <w:r>
        <w:rPr>
          <w:rFonts w:ascii="Times New Roman" w:eastAsia="Times New Roman"/>
        </w:rPr>
        <w:t>0,0</w:t>
      </w:r>
      <w:r>
        <w:rPr>
          <w:rFonts w:ascii="Times New Roman" w:eastAsia="Times New Roman"/>
          <w:spacing w:val="-3"/>
        </w:rPr>
        <w:t>0</w:t>
      </w:r>
      <w:r>
        <w:rPr>
          <w:rFonts w:ascii="Times New Roman" w:eastAsia="Times New Roman"/>
        </w:rPr>
        <w:t xml:space="preserve">0 </w:t>
      </w:r>
      <w:proofErr w:type="spellStart"/>
      <w:r>
        <w:rPr>
          <w:rFonts w:ascii="Times New Roman" w:eastAsia="Times New Roman"/>
        </w:rPr>
        <w:t>oh</w:t>
      </w:r>
      <w:r>
        <w:rPr>
          <w:rFonts w:ascii="Times New Roman" w:eastAsia="Times New Roman"/>
          <w:spacing w:val="-1"/>
        </w:rPr>
        <w:t>m</w:t>
      </w:r>
      <w:r>
        <w:rPr>
          <w:rFonts w:ascii="宋体" w:eastAsia="宋体" w:hint="eastAsia"/>
          <w:spacing w:val="-96"/>
        </w:rPr>
        <w:t>，</w:t>
      </w:r>
      <w:r>
        <w:rPr>
          <w:rFonts w:ascii="Times New Roman" w:eastAsia="Times New Roman"/>
        </w:rPr>
        <w:t>C</w:t>
      </w:r>
      <w:proofErr w:type="spellEnd"/>
      <w:r>
        <w:rPr>
          <w:rFonts w:ascii="Times New Roman" w:eastAsia="Times New Roman"/>
          <w:spacing w:val="-2"/>
        </w:rPr>
        <w:t xml:space="preserve"> </w:t>
      </w:r>
      <w:r>
        <w:rPr>
          <w:rFonts w:ascii="Times New Roman" w:eastAsia="Times New Roman"/>
        </w:rPr>
        <w:t>= 1</w:t>
      </w:r>
      <w:r>
        <w:rPr>
          <w:rFonts w:ascii="Times New Roman" w:eastAsia="Times New Roman"/>
          <w:spacing w:val="-3"/>
        </w:rPr>
        <w:t>0</w:t>
      </w:r>
      <w:r>
        <w:rPr>
          <w:rFonts w:ascii="Times New Roman" w:eastAsia="Times New Roman"/>
        </w:rPr>
        <w:t>0nF (</w:t>
      </w:r>
      <w:r>
        <w:rPr>
          <w:rFonts w:ascii="Times New Roman" w:eastAsia="Times New Roman"/>
          <w:spacing w:val="-3"/>
        </w:rPr>
        <w:t>1</w:t>
      </w:r>
      <w:r>
        <w:rPr>
          <w:rFonts w:ascii="Times New Roman" w:eastAsia="Times New Roman"/>
        </w:rPr>
        <w:t>00 x</w:t>
      </w:r>
      <w:r>
        <w:rPr>
          <w:rFonts w:ascii="Times New Roman" w:eastAsia="Times New Roman"/>
          <w:spacing w:val="-3"/>
        </w:rPr>
        <w:t xml:space="preserve"> </w:t>
      </w:r>
      <w:r>
        <w:rPr>
          <w:rFonts w:ascii="Times New Roman" w:eastAsia="Times New Roman"/>
        </w:rPr>
        <w:t>10</w:t>
      </w:r>
      <w:r>
        <w:rPr>
          <w:rFonts w:ascii="Times New Roman" w:eastAsia="Times New Roman"/>
          <w:spacing w:val="-1"/>
          <w:w w:val="99"/>
          <w:position w:val="7"/>
          <w:sz w:val="14"/>
        </w:rPr>
        <w:t>-</w:t>
      </w:r>
      <w:proofErr w:type="gramStart"/>
      <w:r>
        <w:rPr>
          <w:rFonts w:ascii="Times New Roman" w:eastAsia="Times New Roman"/>
          <w:w w:val="99"/>
          <w:position w:val="7"/>
          <w:sz w:val="14"/>
        </w:rPr>
        <w:t>9</w:t>
      </w:r>
      <w:r>
        <w:rPr>
          <w:rFonts w:ascii="Times New Roman" w:eastAsia="Times New Roman"/>
          <w:spacing w:val="-9"/>
          <w:position w:val="7"/>
          <w:sz w:val="14"/>
        </w:rPr>
        <w:t xml:space="preserve">  </w:t>
      </w:r>
      <w:r>
        <w:rPr>
          <w:rFonts w:ascii="Times New Roman" w:eastAsia="Times New Roman"/>
        </w:rPr>
        <w:t>F</w:t>
      </w:r>
      <w:proofErr w:type="gramEnd"/>
      <w:r>
        <w:rPr>
          <w:rFonts w:ascii="Times New Roman" w:eastAsia="Times New Roman"/>
          <w:spacing w:val="-1"/>
        </w:rPr>
        <w:t>)</w:t>
      </w:r>
      <w:r>
        <w:rPr>
          <w:rFonts w:ascii="宋体" w:eastAsia="宋体" w:hint="eastAsia"/>
          <w:spacing w:val="-49"/>
        </w:rPr>
        <w:t>；</w:t>
      </w:r>
      <w:proofErr w:type="spellStart"/>
      <w:r>
        <w:rPr>
          <w:rFonts w:ascii="宋体" w:eastAsia="宋体" w:hint="eastAsia"/>
          <w:spacing w:val="-49"/>
        </w:rPr>
        <w:t>因此，</w:t>
      </w:r>
      <w:r>
        <w:rPr>
          <w:rFonts w:ascii="Times New Roman" w:eastAsia="Times New Roman"/>
          <w:spacing w:val="-2"/>
        </w:rPr>
        <w:t>R</w:t>
      </w:r>
      <w:r>
        <w:rPr>
          <w:rFonts w:ascii="Times New Roman" w:eastAsia="Times New Roman"/>
        </w:rPr>
        <w:t>C</w:t>
      </w:r>
      <w:proofErr w:type="spellEnd"/>
      <w:r>
        <w:rPr>
          <w:rFonts w:ascii="Times New Roman" w:eastAsia="Times New Roman"/>
          <w:spacing w:val="-2"/>
        </w:rPr>
        <w:t xml:space="preserve"> </w:t>
      </w:r>
      <w:r>
        <w:rPr>
          <w:rFonts w:ascii="Times New Roman" w:eastAsia="Times New Roman"/>
        </w:rPr>
        <w:t>= 1</w:t>
      </w:r>
      <w:r>
        <w:rPr>
          <w:rFonts w:ascii="Times New Roman" w:eastAsia="Times New Roman"/>
          <w:spacing w:val="-2"/>
        </w:rPr>
        <w:t xml:space="preserve"> </w:t>
      </w:r>
      <w:r>
        <w:rPr>
          <w:rFonts w:ascii="Times New Roman" w:eastAsia="Times New Roman"/>
        </w:rPr>
        <w:t>x 10</w:t>
      </w:r>
      <w:r>
        <w:rPr>
          <w:rFonts w:ascii="Times New Roman" w:eastAsia="Times New Roman"/>
          <w:spacing w:val="-1"/>
          <w:w w:val="99"/>
          <w:position w:val="7"/>
          <w:sz w:val="14"/>
        </w:rPr>
        <w:t>-</w:t>
      </w:r>
      <w:r>
        <w:rPr>
          <w:rFonts w:ascii="Times New Roman" w:eastAsia="Times New Roman"/>
          <w:w w:val="99"/>
          <w:position w:val="7"/>
          <w:sz w:val="14"/>
        </w:rPr>
        <w:t>3</w:t>
      </w:r>
      <w:r>
        <w:rPr>
          <w:rFonts w:ascii="宋体" w:eastAsia="宋体" w:hint="eastAsia"/>
          <w:spacing w:val="-33"/>
        </w:rPr>
        <w:t>，</w:t>
      </w:r>
      <w:proofErr w:type="spellStart"/>
      <w:r>
        <w:rPr>
          <w:rFonts w:ascii="宋体" w:eastAsia="宋体" w:hint="eastAsia"/>
          <w:spacing w:val="-33"/>
        </w:rPr>
        <w:t>并且</w:t>
      </w:r>
      <w:proofErr w:type="spellEnd"/>
      <w:r>
        <w:rPr>
          <w:rFonts w:ascii="宋体" w:eastAsia="宋体" w:hint="eastAsia"/>
          <w:spacing w:val="-53"/>
        </w:rPr>
        <w:t xml:space="preserve"> </w:t>
      </w:r>
      <w:r>
        <w:rPr>
          <w:rFonts w:ascii="Times New Roman" w:eastAsia="Times New Roman"/>
        </w:rPr>
        <w:t>1</w:t>
      </w:r>
      <w:r>
        <w:rPr>
          <w:rFonts w:ascii="Times New Roman" w:eastAsia="Times New Roman"/>
          <w:spacing w:val="-2"/>
        </w:rPr>
        <w:t>/R</w:t>
      </w:r>
      <w:r>
        <w:rPr>
          <w:rFonts w:ascii="Times New Roman" w:eastAsia="Times New Roman"/>
        </w:rPr>
        <w:t>C =</w:t>
      </w:r>
      <w:r>
        <w:rPr>
          <w:rFonts w:ascii="Times New Roman" w:eastAsia="Times New Roman"/>
          <w:spacing w:val="-2"/>
        </w:rPr>
        <w:t xml:space="preserve"> </w:t>
      </w:r>
      <w:r>
        <w:rPr>
          <w:rFonts w:ascii="Times New Roman" w:eastAsia="Times New Roman"/>
        </w:rPr>
        <w:t>10</w:t>
      </w:r>
      <w:r>
        <w:rPr>
          <w:rFonts w:ascii="Times New Roman" w:eastAsia="Times New Roman"/>
          <w:w w:val="99"/>
          <w:position w:val="7"/>
          <w:sz w:val="14"/>
        </w:rPr>
        <w:t>3</w:t>
      </w:r>
      <w:r>
        <w:rPr>
          <w:rFonts w:ascii="Times New Roman" w:eastAsia="Times New Roman"/>
          <w:spacing w:val="-2"/>
          <w:position w:val="7"/>
          <w:sz w:val="14"/>
        </w:rPr>
        <w:t xml:space="preserve"> </w:t>
      </w:r>
      <w:r>
        <w:rPr>
          <w:rFonts w:ascii="Times New Roman" w:eastAsia="Times New Roman"/>
        </w:rPr>
        <w:t xml:space="preserve">= </w:t>
      </w:r>
      <w:r>
        <w:rPr>
          <w:rFonts w:ascii="Times New Roman" w:eastAsia="Times New Roman"/>
          <w:spacing w:val="-3"/>
        </w:rPr>
        <w:t>1</w:t>
      </w:r>
      <w:r>
        <w:rPr>
          <w:rFonts w:ascii="Times New Roman" w:eastAsia="Times New Roman"/>
        </w:rPr>
        <w:t>00</w:t>
      </w:r>
      <w:r>
        <w:rPr>
          <w:rFonts w:ascii="Times New Roman" w:eastAsia="Times New Roman"/>
          <w:spacing w:val="-3"/>
        </w:rPr>
        <w:t>0</w:t>
      </w:r>
      <w:r>
        <w:rPr>
          <w:rFonts w:ascii="宋体" w:eastAsia="宋体" w:hint="eastAsia"/>
        </w:rPr>
        <w:t>。</w:t>
      </w:r>
      <w:r>
        <w:rPr>
          <w:rFonts w:ascii="宋体" w:eastAsia="宋体" w:hint="eastAsia"/>
          <w:spacing w:val="-7"/>
        </w:rPr>
        <w:t xml:space="preserve">此回路的时间常数为 </w:t>
      </w:r>
      <w:r>
        <w:rPr>
          <w:rFonts w:ascii="Times New Roman" w:eastAsia="Times New Roman"/>
        </w:rPr>
        <w:t>1ms</w:t>
      </w:r>
      <w:r>
        <w:rPr>
          <w:rFonts w:ascii="宋体" w:eastAsia="宋体" w:hint="eastAsia"/>
          <w:spacing w:val="-5"/>
        </w:rPr>
        <w:t>。</w:t>
      </w:r>
      <w:r>
        <w:rPr>
          <w:rFonts w:ascii="宋体" w:eastAsia="宋体" w:hint="eastAsia"/>
          <w:spacing w:val="-5"/>
          <w:lang w:eastAsia="zh-CN"/>
        </w:rPr>
        <w:t xml:space="preserve">测量输入阶跃值，单位为 </w:t>
      </w:r>
      <w:r>
        <w:rPr>
          <w:rFonts w:ascii="Times New Roman" w:eastAsia="Times New Roman"/>
          <w:lang w:eastAsia="zh-CN"/>
        </w:rPr>
        <w:t>V</w:t>
      </w:r>
      <w:r>
        <w:rPr>
          <w:rFonts w:ascii="宋体" w:eastAsia="宋体" w:hint="eastAsia"/>
          <w:lang w:eastAsia="zh-CN"/>
        </w:rPr>
        <w:t>。</w:t>
      </w:r>
    </w:p>
    <w:p w14:paraId="21CDD21D" w14:textId="77777777" w:rsidR="003E4039" w:rsidRDefault="00000000" w:rsidP="00D94D64">
      <w:pPr>
        <w:pStyle w:val="5"/>
        <w:spacing w:before="109"/>
        <w:rPr>
          <w:rFonts w:ascii="Times New Roman" w:eastAsia="Times New Roman"/>
          <w:lang w:eastAsia="zh-CN"/>
        </w:rPr>
      </w:pPr>
      <w:r>
        <w:rPr>
          <w:rFonts w:ascii="宋体" w:eastAsia="宋体" w:hint="eastAsia"/>
          <w:spacing w:val="-18"/>
          <w:lang w:eastAsia="zh-CN"/>
        </w:rPr>
        <w:t xml:space="preserve">问题 </w:t>
      </w:r>
      <w:r>
        <w:rPr>
          <w:rFonts w:ascii="Times New Roman" w:eastAsia="Times New Roman"/>
          <w:lang w:eastAsia="zh-CN"/>
        </w:rPr>
        <w:t>7</w:t>
      </w:r>
    </w:p>
    <w:p w14:paraId="70027148" w14:textId="77777777" w:rsidR="003E4039" w:rsidRDefault="003E4039" w:rsidP="00D94D64">
      <w:pPr>
        <w:pStyle w:val="a3"/>
        <w:spacing w:before="8"/>
        <w:rPr>
          <w:rFonts w:ascii="Times New Roman" w:hint="eastAsia"/>
          <w:b/>
          <w:sz w:val="22"/>
          <w:lang w:eastAsia="zh-CN"/>
        </w:rPr>
      </w:pPr>
    </w:p>
    <w:p w14:paraId="28C0D3B0" w14:textId="77777777" w:rsidR="003E4039" w:rsidRDefault="00000000" w:rsidP="00D94D64">
      <w:pPr>
        <w:pStyle w:val="a3"/>
        <w:spacing w:line="472" w:lineRule="auto"/>
        <w:ind w:left="120" w:right="4237"/>
        <w:rPr>
          <w:rFonts w:ascii="Times New Roman" w:eastAsia="Times New Roman"/>
          <w:b/>
          <w:lang w:eastAsia="zh-CN"/>
        </w:rPr>
      </w:pPr>
      <w:r w:rsidRPr="009217C0">
        <w:rPr>
          <w:rFonts w:ascii="宋体" w:eastAsia="宋体" w:hint="eastAsia"/>
          <w:b/>
          <w:bCs/>
          <w:spacing w:val="-27"/>
          <w:lang w:eastAsia="zh-CN"/>
        </w:rPr>
        <w:t xml:space="preserve">此 </w:t>
      </w:r>
      <w:r w:rsidRPr="009217C0">
        <w:rPr>
          <w:rFonts w:ascii="Times New Roman" w:eastAsia="Times New Roman"/>
          <w:b/>
          <w:bCs/>
          <w:spacing w:val="-1"/>
          <w:lang w:eastAsia="zh-CN"/>
        </w:rPr>
        <w:t>RC</w:t>
      </w:r>
      <w:r w:rsidRPr="009217C0">
        <w:rPr>
          <w:rFonts w:ascii="Times New Roman" w:eastAsia="Times New Roman"/>
          <w:b/>
          <w:bCs/>
          <w:spacing w:val="-2"/>
          <w:lang w:eastAsia="zh-CN"/>
        </w:rPr>
        <w:t xml:space="preserve"> </w:t>
      </w:r>
      <w:r w:rsidRPr="009217C0">
        <w:rPr>
          <w:rFonts w:ascii="宋体" w:eastAsia="宋体" w:hint="eastAsia"/>
          <w:b/>
          <w:bCs/>
          <w:spacing w:val="-3"/>
          <w:lang w:eastAsia="zh-CN"/>
        </w:rPr>
        <w:t xml:space="preserve">网络需要多长时间上升至比最终电平低 </w:t>
      </w:r>
      <w:r w:rsidRPr="009217C0">
        <w:rPr>
          <w:rFonts w:ascii="Times New Roman" w:eastAsia="Times New Roman"/>
          <w:b/>
          <w:bCs/>
          <w:lang w:eastAsia="zh-CN"/>
        </w:rPr>
        <w:t>37%</w:t>
      </w:r>
      <w:r w:rsidRPr="009217C0">
        <w:rPr>
          <w:rFonts w:ascii="宋体" w:eastAsia="宋体" w:hint="eastAsia"/>
          <w:b/>
          <w:bCs/>
          <w:lang w:eastAsia="zh-CN"/>
        </w:rPr>
        <w:t>的水平？</w:t>
      </w:r>
      <w:r>
        <w:rPr>
          <w:rFonts w:ascii="宋体" w:eastAsia="宋体" w:hint="eastAsia"/>
          <w:spacing w:val="-102"/>
          <w:lang w:eastAsia="zh-CN"/>
        </w:rPr>
        <w:t xml:space="preserve"> </w:t>
      </w:r>
      <w:r>
        <w:rPr>
          <w:rFonts w:ascii="宋体" w:eastAsia="宋体" w:hint="eastAsia"/>
          <w:b/>
          <w:spacing w:val="-18"/>
          <w:lang w:eastAsia="zh-CN"/>
        </w:rPr>
        <w:t xml:space="preserve">问题 </w:t>
      </w:r>
      <w:r>
        <w:rPr>
          <w:rFonts w:ascii="Times New Roman" w:eastAsia="Times New Roman"/>
          <w:b/>
          <w:lang w:eastAsia="zh-CN"/>
        </w:rPr>
        <w:t>8</w:t>
      </w:r>
    </w:p>
    <w:p w14:paraId="0885DC96" w14:textId="77777777" w:rsidR="003E4039" w:rsidRPr="009217C0" w:rsidRDefault="00000000" w:rsidP="00D94D64">
      <w:pPr>
        <w:pStyle w:val="a3"/>
        <w:spacing w:before="1" w:line="333" w:lineRule="auto"/>
        <w:ind w:left="120" w:right="1371"/>
        <w:rPr>
          <w:rFonts w:ascii="宋体" w:eastAsia="宋体" w:hint="eastAsia"/>
          <w:b/>
          <w:bCs/>
          <w:lang w:eastAsia="zh-CN"/>
        </w:rPr>
      </w:pPr>
      <w:r w:rsidRPr="009217C0">
        <w:rPr>
          <w:rFonts w:ascii="宋体" w:eastAsia="宋体" w:hint="eastAsia"/>
          <w:b/>
          <w:bCs/>
          <w:spacing w:val="-4"/>
          <w:lang w:eastAsia="zh-CN"/>
        </w:rPr>
        <w:t xml:space="preserve">利用实际回路值和实际回路输入值来计算 </w:t>
      </w:r>
      <w:r w:rsidRPr="009217C0">
        <w:rPr>
          <w:rFonts w:ascii="Times New Roman" w:eastAsia="Times New Roman"/>
          <w:b/>
          <w:bCs/>
          <w:lang w:eastAsia="zh-CN"/>
        </w:rPr>
        <w:t>RC</w:t>
      </w:r>
      <w:r w:rsidRPr="009217C0">
        <w:rPr>
          <w:rFonts w:ascii="Times New Roman" w:eastAsia="Times New Roman"/>
          <w:b/>
          <w:bCs/>
          <w:spacing w:val="1"/>
          <w:lang w:eastAsia="zh-CN"/>
        </w:rPr>
        <w:t xml:space="preserve"> </w:t>
      </w:r>
      <w:r w:rsidRPr="009217C0">
        <w:rPr>
          <w:rFonts w:ascii="宋体" w:eastAsia="宋体" w:hint="eastAsia"/>
          <w:b/>
          <w:bCs/>
          <w:spacing w:val="-5"/>
          <w:lang w:eastAsia="zh-CN"/>
        </w:rPr>
        <w:t>网络的预期实际回路阶跃响应。这些数值如使</w:t>
      </w:r>
      <w:r w:rsidRPr="009217C0">
        <w:rPr>
          <w:rFonts w:ascii="宋体" w:eastAsia="宋体" w:hint="eastAsia"/>
          <w:b/>
          <w:bCs/>
          <w:spacing w:val="-4"/>
          <w:lang w:eastAsia="zh-CN"/>
        </w:rPr>
        <w:t xml:space="preserve">用手册所述。为了方便起见，这些数值为 </w:t>
      </w:r>
      <w:r w:rsidRPr="009217C0">
        <w:rPr>
          <w:rFonts w:ascii="Times New Roman" w:eastAsia="Times New Roman"/>
          <w:b/>
          <w:bCs/>
          <w:lang w:eastAsia="zh-CN"/>
        </w:rPr>
        <w:t>R=10kohm</w:t>
      </w:r>
      <w:r w:rsidRPr="009217C0">
        <w:rPr>
          <w:rFonts w:ascii="Times New Roman" w:eastAsia="Times New Roman"/>
          <w:b/>
          <w:bCs/>
          <w:spacing w:val="-1"/>
          <w:lang w:eastAsia="zh-CN"/>
        </w:rPr>
        <w:t xml:space="preserve"> </w:t>
      </w:r>
      <w:r w:rsidRPr="009217C0">
        <w:rPr>
          <w:rFonts w:ascii="宋体" w:eastAsia="宋体" w:hint="eastAsia"/>
          <w:b/>
          <w:bCs/>
          <w:spacing w:val="-27"/>
          <w:lang w:eastAsia="zh-CN"/>
        </w:rPr>
        <w:t xml:space="preserve">和 </w:t>
      </w:r>
      <w:r w:rsidRPr="009217C0">
        <w:rPr>
          <w:rFonts w:ascii="Times New Roman" w:eastAsia="Times New Roman"/>
          <w:b/>
          <w:bCs/>
          <w:lang w:eastAsia="zh-CN"/>
        </w:rPr>
        <w:t>C=100nF</w:t>
      </w:r>
      <w:r w:rsidRPr="009217C0">
        <w:rPr>
          <w:rFonts w:ascii="宋体" w:eastAsia="宋体" w:hint="eastAsia"/>
          <w:b/>
          <w:bCs/>
          <w:lang w:eastAsia="zh-CN"/>
        </w:rPr>
        <w:t>。</w:t>
      </w:r>
    </w:p>
    <w:p w14:paraId="126C0B36" w14:textId="74971304" w:rsidR="003E4039" w:rsidRDefault="00000000" w:rsidP="00D94D64">
      <w:pPr>
        <w:pStyle w:val="a6"/>
        <w:numPr>
          <w:ilvl w:val="0"/>
          <w:numId w:val="9"/>
        </w:numPr>
        <w:tabs>
          <w:tab w:val="left" w:pos="541"/>
        </w:tabs>
        <w:spacing w:before="157"/>
        <w:ind w:hanging="421"/>
        <w:rPr>
          <w:rFonts w:ascii="Times New Roman" w:eastAsia="Times New Roman"/>
          <w:sz w:val="21"/>
          <w:lang w:eastAsia="zh-CN"/>
        </w:rPr>
      </w:pPr>
      <w:r>
        <w:rPr>
          <w:spacing w:val="-1"/>
          <w:sz w:val="21"/>
          <w:lang w:eastAsia="zh-CN"/>
        </w:rPr>
        <w:t>证实阶跃响应测量值与理论预期相符。</w:t>
      </w:r>
    </w:p>
    <w:p w14:paraId="55F6CA3E" w14:textId="2D8C8BCB" w:rsidR="003E4039" w:rsidRDefault="003E4039" w:rsidP="00D94D64">
      <w:pPr>
        <w:pStyle w:val="a3"/>
        <w:rPr>
          <w:rFonts w:ascii="宋体" w:hint="eastAsia"/>
          <w:sz w:val="28"/>
          <w:lang w:eastAsia="zh-CN"/>
        </w:rPr>
      </w:pPr>
    </w:p>
    <w:p w14:paraId="77B98C21" w14:textId="5518A0C2" w:rsidR="003E4039" w:rsidRDefault="003E4039" w:rsidP="00D94D64">
      <w:pPr>
        <w:pStyle w:val="a3"/>
        <w:spacing w:before="5"/>
        <w:rPr>
          <w:rFonts w:ascii="宋体" w:hint="eastAsia"/>
          <w:sz w:val="30"/>
          <w:lang w:eastAsia="zh-CN"/>
        </w:rPr>
      </w:pPr>
    </w:p>
    <w:p w14:paraId="2441C580" w14:textId="3684FA18" w:rsidR="003E4039" w:rsidRDefault="00000000" w:rsidP="00D94D64">
      <w:pPr>
        <w:ind w:right="1261"/>
        <w:jc w:val="center"/>
        <w:rPr>
          <w:rFonts w:ascii="Times New Roman" w:eastAsia="Times New Roman" w:hAnsi="Times New Roman"/>
          <w:sz w:val="20"/>
          <w:lang w:eastAsia="zh-CN"/>
        </w:rPr>
      </w:pPr>
      <w:r>
        <w:rPr>
          <w:rFonts w:ascii="宋体" w:eastAsia="宋体" w:hAnsi="宋体" w:hint="eastAsia"/>
          <w:w w:val="95"/>
          <w:sz w:val="20"/>
          <w:lang w:eastAsia="zh-CN"/>
        </w:rPr>
        <w:t xml:space="preserve">图 </w:t>
      </w:r>
      <w:r>
        <w:rPr>
          <w:rFonts w:ascii="Times New Roman" w:eastAsia="Times New Roman" w:hAnsi="Times New Roman"/>
          <w:w w:val="95"/>
          <w:sz w:val="20"/>
          <w:lang w:eastAsia="zh-CN"/>
        </w:rPr>
        <w:t>6-3</w:t>
      </w:r>
      <w:r>
        <w:rPr>
          <w:rFonts w:ascii="Times New Roman" w:eastAsia="Times New Roman" w:hAnsi="Times New Roman"/>
          <w:spacing w:val="109"/>
          <w:sz w:val="20"/>
          <w:lang w:eastAsia="zh-CN"/>
        </w:rPr>
        <w:t xml:space="preserve"> </w:t>
      </w:r>
      <w:r>
        <w:rPr>
          <w:rFonts w:ascii="宋体" w:eastAsia="宋体" w:hAnsi="宋体" w:hint="eastAsia"/>
          <w:w w:val="95"/>
          <w:sz w:val="20"/>
          <w:lang w:eastAsia="zh-CN"/>
        </w:rPr>
        <w:t xml:space="preserve">指数波形 </w:t>
      </w:r>
      <w:r>
        <w:rPr>
          <w:rFonts w:ascii="Times New Roman" w:eastAsia="Times New Roman" w:hAnsi="Times New Roman"/>
          <w:w w:val="95"/>
          <w:sz w:val="20"/>
          <w:lang w:eastAsia="zh-CN"/>
        </w:rPr>
        <w:t>A</w:t>
      </w:r>
      <w:r>
        <w:rPr>
          <w:rFonts w:ascii="Cambria Math" w:eastAsia="Cambria Math" w:hAnsi="Cambria Math"/>
          <w:w w:val="95"/>
          <w:sz w:val="16"/>
          <w:lang w:eastAsia="zh-CN"/>
        </w:rPr>
        <w:t>E</w:t>
      </w:r>
      <w:r>
        <w:rPr>
          <w:rFonts w:ascii="Cambria Math" w:eastAsia="Cambria Math" w:hAnsi="Cambria Math"/>
          <w:w w:val="95"/>
          <w:position w:val="7"/>
          <w:sz w:val="14"/>
          <w:lang w:eastAsia="zh-CN"/>
        </w:rPr>
        <w:t>−𝑡</w:t>
      </w:r>
      <w:r>
        <w:rPr>
          <w:rFonts w:ascii="Times New Roman" w:eastAsia="Times New Roman" w:hAnsi="Times New Roman"/>
          <w:w w:val="95"/>
          <w:sz w:val="20"/>
          <w:lang w:eastAsia="zh-CN"/>
        </w:rPr>
        <w:t>.</w:t>
      </w:r>
      <w:r>
        <w:rPr>
          <w:rFonts w:ascii="Times New Roman" w:eastAsia="Times New Roman" w:hAnsi="Times New Roman"/>
          <w:w w:val="95"/>
          <w:sz w:val="16"/>
          <w:lang w:eastAsia="zh-CN"/>
        </w:rPr>
        <w:t>U</w:t>
      </w:r>
      <w:r>
        <w:rPr>
          <w:rFonts w:ascii="Times New Roman" w:eastAsia="Times New Roman" w:hAnsi="Times New Roman"/>
          <w:w w:val="95"/>
          <w:sz w:val="20"/>
          <w:lang w:eastAsia="zh-CN"/>
        </w:rPr>
        <w:t>(</w:t>
      </w:r>
      <w:r>
        <w:rPr>
          <w:rFonts w:ascii="Times New Roman" w:eastAsia="Times New Roman" w:hAnsi="Times New Roman"/>
          <w:w w:val="95"/>
          <w:sz w:val="16"/>
          <w:lang w:eastAsia="zh-CN"/>
        </w:rPr>
        <w:t>T</w:t>
      </w:r>
      <w:r>
        <w:rPr>
          <w:rFonts w:ascii="Times New Roman" w:eastAsia="Times New Roman" w:hAnsi="Times New Roman"/>
          <w:w w:val="95"/>
          <w:sz w:val="20"/>
          <w:lang w:eastAsia="zh-CN"/>
        </w:rPr>
        <w:t>)</w:t>
      </w:r>
      <w:r>
        <w:rPr>
          <w:rFonts w:ascii="宋体" w:eastAsia="宋体" w:hAnsi="宋体" w:hint="eastAsia"/>
          <w:w w:val="95"/>
          <w:sz w:val="20"/>
          <w:lang w:eastAsia="zh-CN"/>
        </w:rPr>
        <w:t xml:space="preserve">；其中 </w:t>
      </w:r>
      <w:r>
        <w:rPr>
          <w:rFonts w:ascii="Times New Roman" w:eastAsia="Times New Roman" w:hAnsi="Times New Roman"/>
          <w:w w:val="95"/>
          <w:sz w:val="16"/>
          <w:lang w:eastAsia="zh-CN"/>
        </w:rPr>
        <w:t>U</w:t>
      </w:r>
      <w:r>
        <w:rPr>
          <w:rFonts w:ascii="Times New Roman" w:eastAsia="Times New Roman" w:hAnsi="Times New Roman"/>
          <w:w w:val="95"/>
          <w:sz w:val="20"/>
          <w:lang w:eastAsia="zh-CN"/>
        </w:rPr>
        <w:t>(</w:t>
      </w:r>
      <w:r>
        <w:rPr>
          <w:rFonts w:ascii="Times New Roman" w:eastAsia="Times New Roman" w:hAnsi="Times New Roman"/>
          <w:w w:val="95"/>
          <w:sz w:val="16"/>
          <w:lang w:eastAsia="zh-CN"/>
        </w:rPr>
        <w:t>T</w:t>
      </w:r>
      <w:r>
        <w:rPr>
          <w:rFonts w:ascii="Times New Roman" w:eastAsia="Times New Roman" w:hAnsi="Times New Roman"/>
          <w:w w:val="95"/>
          <w:sz w:val="20"/>
          <w:lang w:eastAsia="zh-CN"/>
        </w:rPr>
        <w:t>)</w:t>
      </w:r>
      <w:r>
        <w:rPr>
          <w:rFonts w:ascii="宋体" w:eastAsia="宋体" w:hAnsi="宋体" w:hint="eastAsia"/>
          <w:w w:val="95"/>
          <w:sz w:val="20"/>
          <w:lang w:eastAsia="zh-CN"/>
        </w:rPr>
        <w:t>为赫维赛德函数</w:t>
      </w:r>
      <w:r>
        <w:rPr>
          <w:rFonts w:ascii="Times New Roman" w:eastAsia="Times New Roman" w:hAnsi="Times New Roman"/>
          <w:w w:val="95"/>
          <w:sz w:val="20"/>
          <w:lang w:eastAsia="zh-CN"/>
        </w:rPr>
        <w:t>(</w:t>
      </w:r>
      <w:r>
        <w:rPr>
          <w:rFonts w:ascii="宋体" w:eastAsia="宋体" w:hAnsi="宋体" w:hint="eastAsia"/>
          <w:w w:val="95"/>
          <w:sz w:val="20"/>
          <w:lang w:eastAsia="zh-CN"/>
        </w:rPr>
        <w:t>分段函数</w:t>
      </w:r>
      <w:r>
        <w:rPr>
          <w:rFonts w:ascii="Times New Roman" w:eastAsia="Times New Roman" w:hAnsi="Times New Roman"/>
          <w:w w:val="95"/>
          <w:sz w:val="20"/>
          <w:lang w:eastAsia="zh-CN"/>
        </w:rPr>
        <w:t>)</w:t>
      </w:r>
    </w:p>
    <w:p w14:paraId="0A428E8E" w14:textId="30B1B357" w:rsidR="003E4039" w:rsidRDefault="003E4039" w:rsidP="00D94D64">
      <w:pPr>
        <w:pStyle w:val="a3"/>
        <w:spacing w:before="8"/>
        <w:rPr>
          <w:rFonts w:ascii="Times New Roman" w:hint="eastAsia"/>
          <w:sz w:val="22"/>
          <w:lang w:eastAsia="zh-CN"/>
        </w:rPr>
      </w:pPr>
    </w:p>
    <w:p w14:paraId="366382E7" w14:textId="40810292" w:rsidR="003E4039" w:rsidRDefault="00000000" w:rsidP="00D94D64">
      <w:pPr>
        <w:pStyle w:val="a6"/>
        <w:numPr>
          <w:ilvl w:val="0"/>
          <w:numId w:val="9"/>
        </w:numPr>
        <w:tabs>
          <w:tab w:val="left" w:pos="541"/>
        </w:tabs>
        <w:spacing w:before="1"/>
        <w:ind w:hanging="421"/>
        <w:rPr>
          <w:rFonts w:ascii="Times New Roman" w:eastAsia="Times New Roman"/>
          <w:sz w:val="21"/>
          <w:lang w:eastAsia="zh-CN"/>
        </w:rPr>
      </w:pPr>
      <w:r>
        <w:rPr>
          <w:spacing w:val="-1"/>
          <w:sz w:val="21"/>
          <w:lang w:eastAsia="zh-CN"/>
        </w:rPr>
        <w:t>在下图中绘制阶跃响应的草图。标注所有相关时间常数和电压。</w:t>
      </w:r>
    </w:p>
    <w:p w14:paraId="22A19CEE" w14:textId="74A0BCB8" w:rsidR="003E4039" w:rsidRDefault="003E4039" w:rsidP="00D94D64">
      <w:pPr>
        <w:pStyle w:val="a3"/>
        <w:spacing w:before="3"/>
        <w:rPr>
          <w:rFonts w:ascii="宋体" w:hint="eastAsia"/>
          <w:sz w:val="20"/>
          <w:lang w:eastAsia="zh-CN"/>
        </w:rPr>
      </w:pPr>
    </w:p>
    <w:p w14:paraId="2D0E151A" w14:textId="1D0D97FD" w:rsidR="003E4039" w:rsidRDefault="00000000" w:rsidP="00D94D64">
      <w:pPr>
        <w:ind w:right="1258"/>
        <w:jc w:val="center"/>
        <w:rPr>
          <w:rFonts w:ascii="宋体" w:eastAsia="宋体" w:hint="eastAsia"/>
          <w:sz w:val="20"/>
          <w:lang w:eastAsia="zh-CN"/>
        </w:rPr>
      </w:pPr>
      <w:r>
        <w:rPr>
          <w:rFonts w:hint="eastAsia"/>
          <w:noProof/>
          <w:sz w:val="21"/>
        </w:rPr>
        <w:pict w14:anchorId="7DF755CA">
          <v:shape id="_x0000_s2427" type="#_x0000_t75" alt="" style="position:absolute;left:0;text-align:left;margin-left:-31.75pt;margin-top:21.6pt;width:231.95pt;height:155.5pt;z-index:251688448;mso-position-horizontal-relative:text;mso-position-vertical-relative:text">
            <v:imagedata r:id="rId123" o:title="5E4A29D5824A0A555FFACF5C9A739DA2" croptop="8793f" cropbottom="4253f" cropleft="5011f" cropright="1822f"/>
          </v:shape>
        </w:pict>
      </w:r>
      <w:r>
        <w:rPr>
          <w:rFonts w:hint="eastAsia"/>
          <w:noProof/>
        </w:rPr>
        <w:pict w14:anchorId="06CD869E">
          <v:shape id="_x0000_s2428" type="#_x0000_t75" alt="" style="position:absolute;left:0;text-align:left;margin-left:205.4pt;margin-top:26.15pt;width:226.6pt;height:124.55pt;z-index:251689472;mso-position-horizontal-relative:text;mso-position-vertical-relative:text">
            <v:imagedata r:id="rId124" o:title="21BBB069E496CF3DD302E7ED06218448" croptop="32535f" cropbottom="7004f" cropleft="13552f" cropright="16522f"/>
          </v:shape>
        </w:pict>
      </w:r>
      <w:r w:rsidR="000E63B5">
        <w:rPr>
          <w:rFonts w:ascii="宋体" w:eastAsia="宋体" w:hint="eastAsia"/>
          <w:spacing w:val="-4"/>
          <w:w w:val="95"/>
          <w:sz w:val="20"/>
          <w:lang w:eastAsia="zh-CN"/>
        </w:rPr>
        <w:t xml:space="preserve">图表 </w:t>
      </w:r>
      <w:r w:rsidR="000E63B5">
        <w:rPr>
          <w:rFonts w:ascii="Times New Roman" w:eastAsia="Times New Roman"/>
          <w:w w:val="95"/>
          <w:sz w:val="20"/>
          <w:lang w:eastAsia="zh-CN"/>
        </w:rPr>
        <w:t>6-1</w:t>
      </w:r>
      <w:r w:rsidR="00C32352">
        <w:rPr>
          <w:rFonts w:ascii="Times New Roman" w:eastAsia="Times New Roman"/>
          <w:w w:val="95"/>
          <w:sz w:val="20"/>
          <w:lang w:eastAsia="zh-CN"/>
        </w:rPr>
        <w:t xml:space="preserve">        </w:t>
      </w:r>
      <w:r w:rsidR="000E63B5" w:rsidRPr="009217C0">
        <w:rPr>
          <w:rFonts w:ascii="Times New Roman" w:eastAsia="Times New Roman"/>
          <w:b/>
          <w:bCs/>
          <w:spacing w:val="91"/>
          <w:sz w:val="20"/>
          <w:lang w:eastAsia="zh-CN"/>
        </w:rPr>
        <w:t xml:space="preserve"> </w:t>
      </w:r>
      <w:r w:rsidR="000E63B5" w:rsidRPr="009217C0">
        <w:rPr>
          <w:rFonts w:ascii="宋体" w:eastAsia="宋体" w:hint="eastAsia"/>
          <w:b/>
          <w:bCs/>
          <w:w w:val="95"/>
          <w:sz w:val="20"/>
          <w:lang w:eastAsia="zh-CN"/>
        </w:rPr>
        <w:t>阶跃响应</w:t>
      </w:r>
    </w:p>
    <w:p w14:paraId="104C5A98" w14:textId="13E07DD5" w:rsidR="003E4039" w:rsidRDefault="003E4039" w:rsidP="00D94D64">
      <w:pPr>
        <w:rPr>
          <w:rFonts w:ascii="宋体" w:eastAsia="宋体" w:hint="eastAsia"/>
          <w:sz w:val="20"/>
          <w:lang w:eastAsia="zh-CN"/>
        </w:rPr>
        <w:sectPr w:rsidR="003E4039" w:rsidSect="002B23F2">
          <w:pgSz w:w="11910" w:h="16840"/>
          <w:pgMar w:top="1420" w:right="420" w:bottom="1440" w:left="1680" w:header="0" w:footer="1198" w:gutter="0"/>
          <w:cols w:space="720"/>
        </w:sectPr>
      </w:pPr>
    </w:p>
    <w:p w14:paraId="0B719B81" w14:textId="38AB41F1" w:rsidR="003E4039" w:rsidRDefault="003E4039" w:rsidP="00D94D64">
      <w:pPr>
        <w:pStyle w:val="a3"/>
        <w:spacing w:before="3"/>
        <w:rPr>
          <w:rFonts w:ascii="宋体" w:hint="eastAsia"/>
          <w:sz w:val="24"/>
          <w:lang w:eastAsia="zh-CN"/>
        </w:rPr>
      </w:pPr>
    </w:p>
    <w:p w14:paraId="2067559E" w14:textId="77777777" w:rsidR="003E4039" w:rsidRDefault="00000000" w:rsidP="00D94D64">
      <w:pPr>
        <w:pStyle w:val="5"/>
        <w:spacing w:before="79"/>
        <w:rPr>
          <w:rFonts w:ascii="宋体" w:eastAsia="宋体" w:hint="eastAsia"/>
          <w:lang w:eastAsia="zh-CN"/>
        </w:rPr>
      </w:pPr>
      <w:r>
        <w:rPr>
          <w:rFonts w:ascii="Times New Roman" w:eastAsia="Times New Roman"/>
          <w:lang w:eastAsia="zh-CN"/>
        </w:rPr>
        <w:t>RC</w:t>
      </w:r>
      <w:r>
        <w:rPr>
          <w:rFonts w:ascii="Times New Roman" w:eastAsia="Times New Roman"/>
          <w:spacing w:val="-1"/>
          <w:lang w:eastAsia="zh-CN"/>
        </w:rPr>
        <w:t xml:space="preserve"> </w:t>
      </w:r>
      <w:r>
        <w:rPr>
          <w:rFonts w:ascii="宋体" w:eastAsia="宋体" w:hint="eastAsia"/>
          <w:lang w:eastAsia="zh-CN"/>
        </w:rPr>
        <w:t>网络的冲激响应</w:t>
      </w:r>
    </w:p>
    <w:p w14:paraId="374C5941" w14:textId="77777777" w:rsidR="003E4039" w:rsidRDefault="003E4039" w:rsidP="00D94D64">
      <w:pPr>
        <w:pStyle w:val="a3"/>
        <w:spacing w:before="5"/>
        <w:rPr>
          <w:rFonts w:ascii="宋体" w:hint="eastAsia"/>
          <w:b/>
          <w:sz w:val="20"/>
          <w:lang w:eastAsia="zh-CN"/>
        </w:rPr>
      </w:pPr>
    </w:p>
    <w:p w14:paraId="0708D7B3" w14:textId="77777777" w:rsidR="003E4039" w:rsidRDefault="00000000" w:rsidP="00D94D64">
      <w:pPr>
        <w:pStyle w:val="a3"/>
        <w:spacing w:line="333" w:lineRule="auto"/>
        <w:ind w:left="120" w:right="1371"/>
        <w:jc w:val="both"/>
        <w:rPr>
          <w:rFonts w:ascii="宋体" w:eastAsia="宋体" w:hAnsi="宋体" w:hint="eastAsia"/>
        </w:rPr>
      </w:pPr>
      <w:r>
        <w:rPr>
          <w:rFonts w:ascii="宋体" w:eastAsia="宋体" w:hAnsi="宋体" w:hint="eastAsia"/>
          <w:spacing w:val="-3"/>
          <w:lang w:eastAsia="zh-CN"/>
        </w:rPr>
        <w:t>在前面的实验中，我们已经介绍了脉冲函数，并且指出，宽度无穷小且幅值无穷大的脉冲信</w:t>
      </w:r>
      <w:r>
        <w:rPr>
          <w:rFonts w:ascii="宋体" w:eastAsia="宋体" w:hAnsi="宋体" w:hint="eastAsia"/>
          <w:spacing w:val="-5"/>
          <w:lang w:eastAsia="zh-CN"/>
        </w:rPr>
        <w:t>号是不能在现实世界中得到的，然而可以用幅值有限且</w:t>
      </w:r>
      <w:proofErr w:type="gramStart"/>
      <w:r>
        <w:rPr>
          <w:rFonts w:ascii="宋体" w:eastAsia="宋体" w:hAnsi="宋体" w:hint="eastAsia"/>
          <w:spacing w:val="-5"/>
          <w:lang w:eastAsia="zh-CN"/>
        </w:rPr>
        <w:t>持续时间非零的</w:t>
      </w:r>
      <w:proofErr w:type="gramEnd"/>
      <w:r>
        <w:rPr>
          <w:rFonts w:ascii="宋体" w:eastAsia="宋体" w:hAnsi="宋体" w:hint="eastAsia"/>
          <w:spacing w:val="-5"/>
          <w:lang w:eastAsia="zh-CN"/>
        </w:rPr>
        <w:t>脉冲来近似。近似原</w:t>
      </w:r>
      <w:r>
        <w:rPr>
          <w:rFonts w:ascii="宋体" w:eastAsia="宋体" w:hAnsi="宋体" w:hint="eastAsia"/>
          <w:spacing w:val="-2"/>
          <w:lang w:eastAsia="zh-CN"/>
        </w:rPr>
        <w:t>则是脉冲必须足够短，从而当脉冲结束时，</w:t>
      </w:r>
      <w:r>
        <w:rPr>
          <w:rFonts w:ascii="Times New Roman" w:eastAsia="Times New Roman" w:hAnsi="Times New Roman"/>
          <w:spacing w:val="-2"/>
          <w:lang w:eastAsia="zh-CN"/>
        </w:rPr>
        <w:t>“</w:t>
      </w:r>
      <w:r>
        <w:rPr>
          <w:rFonts w:ascii="宋体" w:eastAsia="宋体" w:hAnsi="宋体" w:hint="eastAsia"/>
          <w:spacing w:val="-2"/>
          <w:lang w:eastAsia="zh-CN"/>
        </w:rPr>
        <w:t>被测系统</w:t>
      </w:r>
      <w:r>
        <w:rPr>
          <w:rFonts w:ascii="Times New Roman" w:eastAsia="Times New Roman" w:hAnsi="Times New Roman"/>
          <w:spacing w:val="-2"/>
          <w:lang w:eastAsia="zh-CN"/>
        </w:rPr>
        <w:t>”</w:t>
      </w:r>
      <w:r>
        <w:rPr>
          <w:rFonts w:ascii="宋体" w:eastAsia="宋体" w:hAnsi="宋体" w:hint="eastAsia"/>
          <w:spacing w:val="-1"/>
          <w:lang w:eastAsia="zh-CN"/>
        </w:rPr>
        <w:t>的输出形状不发生可察觉的变化。</w:t>
      </w:r>
      <w:proofErr w:type="spellStart"/>
      <w:r>
        <w:rPr>
          <w:rFonts w:ascii="宋体" w:eastAsia="宋体" w:hAnsi="宋体" w:hint="eastAsia"/>
          <w:spacing w:val="-1"/>
        </w:rPr>
        <w:t>我</w:t>
      </w:r>
      <w:r>
        <w:rPr>
          <w:rFonts w:ascii="宋体" w:eastAsia="宋体" w:hAnsi="宋体" w:hint="eastAsia"/>
        </w:rPr>
        <w:t>们将用到这个原则来产生脉冲</w:t>
      </w:r>
      <w:proofErr w:type="spellEnd"/>
      <w:r>
        <w:rPr>
          <w:rFonts w:ascii="宋体" w:eastAsia="宋体" w:hAnsi="宋体" w:hint="eastAsia"/>
        </w:rPr>
        <w:t>。</w:t>
      </w:r>
    </w:p>
    <w:p w14:paraId="7947B3A2" w14:textId="77777777" w:rsidR="003E4039" w:rsidRDefault="00000000" w:rsidP="00D94D64">
      <w:pPr>
        <w:pStyle w:val="a6"/>
        <w:numPr>
          <w:ilvl w:val="0"/>
          <w:numId w:val="9"/>
        </w:numPr>
        <w:tabs>
          <w:tab w:val="left" w:pos="541"/>
        </w:tabs>
        <w:spacing w:before="158" w:line="333" w:lineRule="auto"/>
        <w:ind w:left="120" w:right="1373" w:firstLine="0"/>
        <w:rPr>
          <w:rFonts w:ascii="Times New Roman" w:eastAsia="Times New Roman"/>
          <w:sz w:val="21"/>
          <w:lang w:eastAsia="zh-CN"/>
        </w:rPr>
      </w:pPr>
      <w:r>
        <w:rPr>
          <w:spacing w:val="-6"/>
          <w:sz w:val="21"/>
          <w:lang w:eastAsia="zh-CN"/>
        </w:rPr>
        <w:t xml:space="preserve">这一步的接线保持不变。向被测 </w:t>
      </w:r>
      <w:r>
        <w:rPr>
          <w:rFonts w:ascii="Times New Roman" w:eastAsia="Times New Roman"/>
          <w:spacing w:val="-2"/>
          <w:sz w:val="21"/>
          <w:lang w:eastAsia="zh-CN"/>
        </w:rPr>
        <w:t>RC</w:t>
      </w:r>
      <w:r>
        <w:rPr>
          <w:rFonts w:ascii="Times New Roman" w:eastAsia="Times New Roman"/>
          <w:spacing w:val="1"/>
          <w:sz w:val="21"/>
          <w:lang w:eastAsia="zh-CN"/>
        </w:rPr>
        <w:t xml:space="preserve"> </w:t>
      </w:r>
      <w:r>
        <w:rPr>
          <w:spacing w:val="-2"/>
          <w:sz w:val="21"/>
          <w:lang w:eastAsia="zh-CN"/>
        </w:rPr>
        <w:t xml:space="preserve">网络输入一个脉冲信号。通过改变脉冲发生器模块的占空比可以轻松实现这一点。设置频率 </w:t>
      </w:r>
      <w:r>
        <w:rPr>
          <w:rFonts w:ascii="Times New Roman" w:eastAsia="Times New Roman"/>
          <w:spacing w:val="-1"/>
          <w:sz w:val="21"/>
          <w:lang w:eastAsia="zh-CN"/>
        </w:rPr>
        <w:t xml:space="preserve">= </w:t>
      </w:r>
      <w:r>
        <w:rPr>
          <w:rFonts w:ascii="Times New Roman" w:eastAsia="Times New Roman"/>
          <w:sz w:val="21"/>
          <w:lang w:eastAsia="zh-CN"/>
        </w:rPr>
        <w:t>50</w:t>
      </w:r>
      <w:r>
        <w:rPr>
          <w:rFonts w:ascii="Times New Roman" w:eastAsia="Times New Roman"/>
          <w:spacing w:val="-3"/>
          <w:sz w:val="21"/>
          <w:lang w:eastAsia="zh-CN"/>
        </w:rPr>
        <w:t xml:space="preserve"> </w:t>
      </w:r>
      <w:r>
        <w:rPr>
          <w:rFonts w:ascii="Times New Roman" w:eastAsia="Times New Roman"/>
          <w:sz w:val="21"/>
          <w:lang w:eastAsia="zh-CN"/>
        </w:rPr>
        <w:t>Hz</w:t>
      </w:r>
      <w:r>
        <w:rPr>
          <w:spacing w:val="-6"/>
          <w:sz w:val="21"/>
          <w:lang w:eastAsia="zh-CN"/>
        </w:rPr>
        <w:t xml:space="preserve">，并将占空比设置为 </w:t>
      </w:r>
      <w:r>
        <w:rPr>
          <w:rFonts w:ascii="Times New Roman" w:eastAsia="Times New Roman"/>
          <w:sz w:val="21"/>
          <w:lang w:eastAsia="zh-CN"/>
        </w:rPr>
        <w:t>0.05</w:t>
      </w:r>
      <w:r>
        <w:rPr>
          <w:sz w:val="21"/>
          <w:lang w:eastAsia="zh-CN"/>
        </w:rPr>
        <w:t>（</w:t>
      </w:r>
      <w:r>
        <w:rPr>
          <w:rFonts w:ascii="Times New Roman" w:eastAsia="Times New Roman"/>
          <w:sz w:val="21"/>
          <w:lang w:eastAsia="zh-CN"/>
        </w:rPr>
        <w:t>5%</w:t>
      </w:r>
      <w:r>
        <w:rPr>
          <w:sz w:val="21"/>
          <w:lang w:eastAsia="zh-CN"/>
        </w:rPr>
        <w:t>）。</w:t>
      </w:r>
    </w:p>
    <w:p w14:paraId="4EC3443D" w14:textId="4706A6C8" w:rsidR="003E4039" w:rsidRDefault="00000000" w:rsidP="00D94D64">
      <w:pPr>
        <w:pStyle w:val="a6"/>
        <w:numPr>
          <w:ilvl w:val="0"/>
          <w:numId w:val="9"/>
        </w:numPr>
        <w:tabs>
          <w:tab w:val="left" w:pos="541"/>
        </w:tabs>
        <w:spacing w:before="157" w:line="333" w:lineRule="auto"/>
        <w:ind w:left="120" w:right="1371" w:firstLine="0"/>
        <w:rPr>
          <w:rFonts w:ascii="Times New Roman" w:eastAsia="Times New Roman"/>
          <w:sz w:val="21"/>
          <w:lang w:eastAsia="zh-CN"/>
        </w:rPr>
      </w:pPr>
      <w:r>
        <w:rPr>
          <w:spacing w:val="-3"/>
          <w:sz w:val="21"/>
          <w:lang w:eastAsia="zh-CN"/>
        </w:rPr>
        <w:t>观察输出信号幅值如何降低，并且容易观测到上升时间仍然是有限的。对于我们的测量</w:t>
      </w:r>
      <w:r>
        <w:rPr>
          <w:sz w:val="21"/>
          <w:lang w:eastAsia="zh-CN"/>
        </w:rPr>
        <w:t>来说，输入脉冲还不足以接近真实脉冲。现在的脉冲宽度是多少？</w:t>
      </w:r>
    </w:p>
    <w:p w14:paraId="341DB1B3" w14:textId="16B49B3C" w:rsidR="003E4039" w:rsidRDefault="00000000" w:rsidP="00D94D64">
      <w:pPr>
        <w:pStyle w:val="a6"/>
        <w:numPr>
          <w:ilvl w:val="0"/>
          <w:numId w:val="9"/>
        </w:numPr>
        <w:tabs>
          <w:tab w:val="left" w:pos="541"/>
        </w:tabs>
        <w:spacing w:before="157" w:line="472" w:lineRule="auto"/>
        <w:ind w:left="120" w:right="1544" w:firstLine="0"/>
        <w:rPr>
          <w:rFonts w:ascii="Times New Roman" w:eastAsia="Times New Roman"/>
          <w:sz w:val="21"/>
        </w:rPr>
      </w:pPr>
      <w:r>
        <w:rPr>
          <w:spacing w:val="-7"/>
          <w:sz w:val="21"/>
          <w:lang w:eastAsia="zh-CN"/>
        </w:rPr>
        <w:t xml:space="preserve">继续降低占空比至 </w:t>
      </w:r>
      <w:r>
        <w:rPr>
          <w:rFonts w:ascii="Times New Roman" w:eastAsia="Times New Roman"/>
          <w:spacing w:val="-1"/>
          <w:sz w:val="21"/>
          <w:lang w:eastAsia="zh-CN"/>
        </w:rPr>
        <w:t>0.01</w:t>
      </w:r>
      <w:r>
        <w:rPr>
          <w:spacing w:val="-1"/>
          <w:sz w:val="21"/>
          <w:lang w:eastAsia="zh-CN"/>
        </w:rPr>
        <w:t>（</w:t>
      </w:r>
      <w:r>
        <w:rPr>
          <w:rFonts w:ascii="Times New Roman" w:eastAsia="Times New Roman"/>
          <w:spacing w:val="-1"/>
          <w:sz w:val="21"/>
          <w:lang w:eastAsia="zh-CN"/>
        </w:rPr>
        <w:t>1%</w:t>
      </w:r>
      <w:r>
        <w:rPr>
          <w:spacing w:val="-1"/>
          <w:sz w:val="21"/>
          <w:lang w:eastAsia="zh-CN"/>
        </w:rPr>
        <w:t>）</w:t>
      </w:r>
      <w:r>
        <w:rPr>
          <w:spacing w:val="-8"/>
          <w:sz w:val="21"/>
          <w:lang w:eastAsia="zh-CN"/>
        </w:rPr>
        <w:t xml:space="preserve">，并将频率增至 </w:t>
      </w:r>
      <w:r>
        <w:rPr>
          <w:rFonts w:ascii="Times New Roman" w:eastAsia="Times New Roman"/>
          <w:sz w:val="21"/>
          <w:lang w:eastAsia="zh-CN"/>
        </w:rPr>
        <w:t>100</w:t>
      </w:r>
      <w:r>
        <w:rPr>
          <w:rFonts w:ascii="Times New Roman" w:eastAsia="Times New Roman"/>
          <w:spacing w:val="-1"/>
          <w:sz w:val="21"/>
          <w:lang w:eastAsia="zh-CN"/>
        </w:rPr>
        <w:t xml:space="preserve"> </w:t>
      </w:r>
      <w:r>
        <w:rPr>
          <w:rFonts w:ascii="Times New Roman" w:eastAsia="Times New Roman"/>
          <w:sz w:val="21"/>
          <w:lang w:eastAsia="zh-CN"/>
        </w:rPr>
        <w:t>Hz</w:t>
      </w:r>
      <w:r>
        <w:rPr>
          <w:rFonts w:ascii="Times New Roman" w:eastAsia="Times New Roman"/>
          <w:spacing w:val="1"/>
          <w:sz w:val="21"/>
          <w:lang w:eastAsia="zh-CN"/>
        </w:rPr>
        <w:t xml:space="preserve"> </w:t>
      </w:r>
      <w:r>
        <w:rPr>
          <w:sz w:val="21"/>
          <w:lang w:eastAsia="zh-CN"/>
        </w:rPr>
        <w:t>以便观察，脉冲进一步变窄。</w:t>
      </w:r>
      <w:proofErr w:type="spellStart"/>
      <w:r>
        <w:rPr>
          <w:b/>
          <w:spacing w:val="-18"/>
          <w:sz w:val="21"/>
        </w:rPr>
        <w:t>问题</w:t>
      </w:r>
      <w:proofErr w:type="spellEnd"/>
      <w:r>
        <w:rPr>
          <w:b/>
          <w:spacing w:val="-18"/>
          <w:sz w:val="21"/>
        </w:rPr>
        <w:t xml:space="preserve"> </w:t>
      </w:r>
      <w:r>
        <w:rPr>
          <w:rFonts w:ascii="Times New Roman" w:eastAsia="Times New Roman"/>
          <w:b/>
          <w:sz w:val="21"/>
        </w:rPr>
        <w:t>9</w:t>
      </w:r>
      <w:r w:rsidR="0047219A" w:rsidRPr="0047219A">
        <w:t xml:space="preserve"> </w:t>
      </w:r>
    </w:p>
    <w:p w14:paraId="7236FC30" w14:textId="77777777" w:rsidR="003E4039" w:rsidRDefault="00000000" w:rsidP="00D94D64">
      <w:pPr>
        <w:pStyle w:val="a3"/>
        <w:spacing w:before="1"/>
        <w:ind w:left="120"/>
        <w:rPr>
          <w:rFonts w:ascii="宋体" w:eastAsia="宋体" w:hint="eastAsia"/>
          <w:lang w:eastAsia="zh-CN"/>
        </w:rPr>
      </w:pPr>
      <w:r>
        <w:rPr>
          <w:rFonts w:ascii="宋体" w:eastAsia="宋体" w:hint="eastAsia"/>
          <w:lang w:eastAsia="zh-CN"/>
        </w:rPr>
        <w:t>脉冲宽度是多少？最</w:t>
      </w:r>
      <w:proofErr w:type="gramStart"/>
      <w:r>
        <w:rPr>
          <w:rFonts w:ascii="宋体" w:eastAsia="宋体" w:hint="eastAsia"/>
          <w:lang w:eastAsia="zh-CN"/>
        </w:rPr>
        <w:t>大幅值</w:t>
      </w:r>
      <w:proofErr w:type="gramEnd"/>
      <w:r>
        <w:rPr>
          <w:rFonts w:ascii="宋体" w:eastAsia="宋体" w:hint="eastAsia"/>
          <w:lang w:eastAsia="zh-CN"/>
        </w:rPr>
        <w:t>是多少？</w:t>
      </w:r>
    </w:p>
    <w:p w14:paraId="1E74FDBE" w14:textId="77777777" w:rsidR="0047219A" w:rsidRDefault="0047219A" w:rsidP="00D94D64">
      <w:pPr>
        <w:pStyle w:val="a3"/>
        <w:spacing w:before="1"/>
        <w:ind w:left="120"/>
        <w:rPr>
          <w:rFonts w:ascii="宋体" w:eastAsia="宋体" w:hint="eastAsia"/>
          <w:lang w:eastAsia="zh-CN"/>
        </w:rPr>
      </w:pPr>
    </w:p>
    <w:p w14:paraId="174DBDBF" w14:textId="02740C1A" w:rsidR="0047219A" w:rsidRPr="009217C0" w:rsidRDefault="0047219A" w:rsidP="00D94D64">
      <w:pPr>
        <w:pStyle w:val="a3"/>
        <w:spacing w:before="1"/>
        <w:ind w:left="120" w:firstLineChars="200" w:firstLine="482"/>
        <w:rPr>
          <w:rFonts w:ascii="楷体" w:eastAsia="楷体" w:hAnsi="楷体" w:hint="eastAsia"/>
          <w:b/>
          <w:bCs/>
          <w:sz w:val="24"/>
          <w:szCs w:val="24"/>
          <w:lang w:eastAsia="zh-CN"/>
        </w:rPr>
      </w:pPr>
      <w:r w:rsidRPr="009217C0">
        <w:rPr>
          <w:rFonts w:ascii="楷体" w:eastAsia="楷体" w:hAnsi="楷体" w:hint="eastAsia"/>
          <w:b/>
          <w:bCs/>
          <w:sz w:val="24"/>
          <w:szCs w:val="24"/>
          <w:lang w:eastAsia="zh-CN"/>
        </w:rPr>
        <w:t>脉冲宽度及最</w:t>
      </w:r>
      <w:proofErr w:type="gramStart"/>
      <w:r w:rsidRPr="009217C0">
        <w:rPr>
          <w:rFonts w:ascii="楷体" w:eastAsia="楷体" w:hAnsi="楷体" w:hint="eastAsia"/>
          <w:b/>
          <w:bCs/>
          <w:sz w:val="24"/>
          <w:szCs w:val="24"/>
          <w:lang w:eastAsia="zh-CN"/>
        </w:rPr>
        <w:t>大幅值</w:t>
      </w:r>
      <w:proofErr w:type="gramEnd"/>
      <w:r w:rsidRPr="009217C0">
        <w:rPr>
          <w:rFonts w:ascii="楷体" w:eastAsia="楷体" w:hAnsi="楷体" w:hint="eastAsia"/>
          <w:b/>
          <w:bCs/>
          <w:sz w:val="24"/>
          <w:szCs w:val="24"/>
          <w:lang w:eastAsia="zh-CN"/>
        </w:rPr>
        <w:t>如</w:t>
      </w:r>
      <w:r w:rsidR="00C32352" w:rsidRPr="009217C0">
        <w:rPr>
          <w:rFonts w:ascii="楷体" w:eastAsia="楷体" w:hAnsi="楷体" w:hint="eastAsia"/>
          <w:b/>
          <w:bCs/>
          <w:sz w:val="24"/>
          <w:szCs w:val="24"/>
          <w:lang w:eastAsia="zh-CN"/>
        </w:rPr>
        <w:t>下</w:t>
      </w:r>
      <w:r w:rsidRPr="009217C0">
        <w:rPr>
          <w:rFonts w:ascii="楷体" w:eastAsia="楷体" w:hAnsi="楷体" w:hint="eastAsia"/>
          <w:b/>
          <w:bCs/>
          <w:sz w:val="24"/>
          <w:szCs w:val="24"/>
          <w:lang w:eastAsia="zh-CN"/>
        </w:rPr>
        <w:t>图所示</w:t>
      </w:r>
    </w:p>
    <w:p w14:paraId="4275A750" w14:textId="77777777" w:rsidR="003E4039" w:rsidRDefault="003E4039" w:rsidP="00D94D64">
      <w:pPr>
        <w:pStyle w:val="a3"/>
        <w:spacing w:before="5"/>
        <w:rPr>
          <w:rFonts w:ascii="宋体" w:hint="eastAsia"/>
          <w:sz w:val="20"/>
          <w:lang w:eastAsia="zh-CN"/>
        </w:rPr>
      </w:pPr>
    </w:p>
    <w:p w14:paraId="36A074DD" w14:textId="13D8E539" w:rsidR="003E4039" w:rsidRDefault="00000000" w:rsidP="00D94D64">
      <w:pPr>
        <w:pStyle w:val="a3"/>
        <w:spacing w:line="333" w:lineRule="auto"/>
        <w:ind w:left="120" w:right="1371"/>
        <w:rPr>
          <w:rFonts w:ascii="宋体" w:eastAsia="宋体" w:hint="eastAsia"/>
          <w:lang w:eastAsia="zh-CN"/>
        </w:rPr>
      </w:pPr>
      <w:r>
        <w:rPr>
          <w:rFonts w:ascii="宋体" w:eastAsia="宋体" w:hint="eastAsia"/>
          <w:spacing w:val="-3"/>
          <w:lang w:eastAsia="zh-CN"/>
        </w:rPr>
        <w:t>移除观察输入信号的示波器，只观察输出冲激响应。触发示波器，并将触发电平设置为适合</w:t>
      </w:r>
      <w:r>
        <w:rPr>
          <w:rFonts w:ascii="宋体" w:eastAsia="宋体" w:hint="eastAsia"/>
          <w:lang w:eastAsia="zh-CN"/>
        </w:rPr>
        <w:t>信号大小的水平，即现在比</w:t>
      </w:r>
      <w:r>
        <w:rPr>
          <w:rFonts w:ascii="Times New Roman" w:eastAsia="Times New Roman"/>
          <w:lang w:eastAsia="zh-CN"/>
        </w:rPr>
        <w:t>1V</w:t>
      </w:r>
      <w:r>
        <w:rPr>
          <w:rFonts w:ascii="宋体" w:eastAsia="宋体" w:hint="eastAsia"/>
          <w:spacing w:val="-27"/>
          <w:lang w:eastAsia="zh-CN"/>
        </w:rPr>
        <w:t>低很多。</w:t>
      </w:r>
      <w:r>
        <w:rPr>
          <w:rFonts w:ascii="宋体" w:eastAsia="宋体" w:hint="eastAsia"/>
          <w:lang w:eastAsia="zh-CN"/>
        </w:rPr>
        <w:t>（变触发通道为输出信号所接的通道</w:t>
      </w:r>
      <w:r>
        <w:rPr>
          <w:rFonts w:ascii="Times New Roman" w:eastAsia="Times New Roman"/>
          <w:lang w:eastAsia="zh-CN"/>
        </w:rPr>
        <w:t>CH0.</w:t>
      </w:r>
      <w:r>
        <w:rPr>
          <w:rFonts w:ascii="宋体" w:eastAsia="宋体" w:hint="eastAsia"/>
          <w:lang w:eastAsia="zh-CN"/>
        </w:rPr>
        <w:t>）</w:t>
      </w:r>
    </w:p>
    <w:p w14:paraId="44B02318" w14:textId="6342E035" w:rsidR="003E4039" w:rsidRDefault="00000000" w:rsidP="00D94D64">
      <w:pPr>
        <w:pStyle w:val="a6"/>
        <w:numPr>
          <w:ilvl w:val="0"/>
          <w:numId w:val="9"/>
        </w:numPr>
        <w:tabs>
          <w:tab w:val="left" w:pos="541"/>
        </w:tabs>
        <w:spacing w:before="157" w:line="472" w:lineRule="auto"/>
        <w:ind w:left="120" w:right="3378" w:firstLine="0"/>
        <w:rPr>
          <w:rFonts w:ascii="Times New Roman" w:eastAsia="Times New Roman"/>
          <w:sz w:val="21"/>
          <w:lang w:eastAsia="zh-CN"/>
        </w:rPr>
      </w:pPr>
      <w:r>
        <w:rPr>
          <w:sz w:val="21"/>
          <w:lang w:eastAsia="zh-CN"/>
        </w:rPr>
        <w:t>在上图中绘制冲激响应的草图。为了方便，采用新的电压标度。根据本实验开始时的预备性讨论，</w:t>
      </w:r>
      <w:r>
        <w:rPr>
          <w:rFonts w:ascii="Times New Roman" w:eastAsia="Times New Roman"/>
          <w:sz w:val="21"/>
          <w:lang w:eastAsia="zh-CN"/>
        </w:rPr>
        <w:t>RC</w:t>
      </w:r>
      <w:r>
        <w:rPr>
          <w:rFonts w:ascii="Times New Roman" w:eastAsia="Times New Roman"/>
          <w:spacing w:val="-3"/>
          <w:sz w:val="21"/>
          <w:lang w:eastAsia="zh-CN"/>
        </w:rPr>
        <w:t xml:space="preserve"> </w:t>
      </w:r>
      <w:r>
        <w:rPr>
          <w:sz w:val="21"/>
          <w:lang w:eastAsia="zh-CN"/>
        </w:rPr>
        <w:t>网络的单位冲激响应为：</w:t>
      </w:r>
    </w:p>
    <w:p w14:paraId="343F1D45" w14:textId="77777777" w:rsidR="003E4039" w:rsidRDefault="003E4039" w:rsidP="00D94D64">
      <w:pPr>
        <w:spacing w:line="472" w:lineRule="auto"/>
        <w:rPr>
          <w:rFonts w:ascii="Times New Roman" w:eastAsia="Times New Roman"/>
          <w:sz w:val="21"/>
          <w:lang w:eastAsia="zh-CN"/>
        </w:rPr>
        <w:sectPr w:rsidR="003E4039" w:rsidSect="002B23F2">
          <w:pgSz w:w="11910" w:h="16840"/>
          <w:pgMar w:top="1580" w:right="420" w:bottom="1380" w:left="1680" w:header="0" w:footer="1198" w:gutter="0"/>
          <w:cols w:space="720"/>
        </w:sectPr>
      </w:pPr>
    </w:p>
    <w:p w14:paraId="7452B9D4" w14:textId="55BDDE06" w:rsidR="003E4039" w:rsidRDefault="00000000" w:rsidP="00D94D64">
      <w:pPr>
        <w:pStyle w:val="a3"/>
        <w:spacing w:before="145"/>
        <w:jc w:val="right"/>
        <w:rPr>
          <w:rFonts w:ascii="Cambria Math" w:eastAsia="Cambria Math" w:hAnsi="Cambria Math"/>
        </w:rPr>
      </w:pPr>
      <w:r>
        <w:rPr>
          <w:rFonts w:ascii="Cambria Math" w:eastAsia="Cambria Math" w:hAnsi="Cambria Math"/>
        </w:rPr>
        <w:t>ℎ</w:t>
      </w:r>
      <w:r>
        <w:rPr>
          <w:rFonts w:ascii="Cambria Math" w:eastAsia="Cambria Math" w:hAnsi="Cambria Math"/>
          <w:position w:val="1"/>
        </w:rPr>
        <w:t>(</w:t>
      </w:r>
      <w:r>
        <w:rPr>
          <w:rFonts w:ascii="Cambria Math" w:eastAsia="Cambria Math" w:hAnsi="Cambria Math"/>
        </w:rPr>
        <w:t>𝑡</w:t>
      </w:r>
      <w:r>
        <w:rPr>
          <w:rFonts w:ascii="Cambria Math" w:eastAsia="Cambria Math" w:hAnsi="Cambria Math"/>
          <w:position w:val="1"/>
        </w:rPr>
        <w:t>)</w:t>
      </w:r>
      <w:r>
        <w:rPr>
          <w:rFonts w:ascii="Cambria Math" w:eastAsia="Cambria Math" w:hAnsi="Cambria Math"/>
          <w:spacing w:val="11"/>
          <w:position w:val="1"/>
        </w:rPr>
        <w:t xml:space="preserve"> </w:t>
      </w:r>
      <w:r>
        <w:rPr>
          <w:rFonts w:ascii="Cambria Math" w:eastAsia="Cambria Math" w:hAnsi="Cambria Math"/>
        </w:rPr>
        <w:t>=</w:t>
      </w:r>
    </w:p>
    <w:p w14:paraId="24AFEB16" w14:textId="68A23FCA" w:rsidR="003E4039" w:rsidRDefault="00000000" w:rsidP="00D94D64">
      <w:pPr>
        <w:spacing w:line="240" w:lineRule="exact"/>
        <w:ind w:left="95"/>
        <w:rPr>
          <w:rFonts w:ascii="Cambria Math" w:hint="eastAsia"/>
          <w:sz w:val="21"/>
        </w:rPr>
      </w:pPr>
      <w:r>
        <w:rPr>
          <w:rFonts w:hint="eastAsia"/>
          <w:noProof/>
        </w:rPr>
        <w:pict w14:anchorId="125BFD34">
          <v:shape id="_x0000_s2429" type="#_x0000_t75" alt="" style="position:absolute;left:0;text-align:left;margin-left:132.25pt;margin-top:19pt;width:169.25pt;height:195pt;z-index:251690496;mso-position-horizontal-relative:text;mso-position-vertical-relative:text">
            <v:imagedata r:id="rId125" o:title="6BC78B4FC97F93B40AD5BE1721109D95" cropleft="9567f" cropright="11910f"/>
          </v:shape>
        </w:pict>
      </w:r>
      <w:r>
        <w:rPr>
          <w:rFonts w:hint="eastAsia"/>
          <w:noProof/>
        </w:rPr>
        <w:pict w14:anchorId="7523C232">
          <v:shape id="_x0000_s2430" type="#_x0000_t75" alt="" style="position:absolute;left:0;text-align:left;margin-left:-52.05pt;margin-top:22.2pt;width:171pt;height:191.8pt;z-index:251691520;mso-position-horizontal-relative:text;mso-position-vertical-relative:text">
            <v:imagedata r:id="rId126" o:title="994CD83589C92CC0DFF5052741C8174B" cropleft="9033f" cropright="12684f"/>
          </v:shape>
        </w:pict>
      </w:r>
      <w:r w:rsidR="006B2140">
        <w:br w:type="column"/>
      </w:r>
      <w:r w:rsidR="006B2140">
        <w:rPr>
          <w:rFonts w:ascii="Cambria Math"/>
          <w:sz w:val="21"/>
        </w:rPr>
        <w:t>1</w:t>
      </w:r>
    </w:p>
    <w:p w14:paraId="0BDA6238" w14:textId="77777777" w:rsidR="003E4039" w:rsidRDefault="003E4039" w:rsidP="00D94D64">
      <w:pPr>
        <w:pStyle w:val="a3"/>
        <w:rPr>
          <w:rFonts w:ascii="Cambria Math" w:hint="eastAsia"/>
          <w:sz w:val="4"/>
        </w:rPr>
      </w:pPr>
    </w:p>
    <w:p w14:paraId="53F6ACCC" w14:textId="77777777" w:rsidR="003E4039" w:rsidRDefault="00000000" w:rsidP="00D94D64">
      <w:pPr>
        <w:pStyle w:val="a3"/>
        <w:spacing w:line="20" w:lineRule="exact"/>
        <w:ind w:left="18" w:right="-72"/>
        <w:rPr>
          <w:rFonts w:ascii="Cambria Math" w:hint="eastAsia"/>
          <w:sz w:val="2"/>
        </w:rPr>
      </w:pPr>
      <w:r>
        <w:rPr>
          <w:rFonts w:ascii="Cambria Math" w:hint="eastAsia"/>
          <w:sz w:val="2"/>
        </w:rPr>
      </w:r>
      <w:r>
        <w:rPr>
          <w:rFonts w:ascii="Cambria Math"/>
          <w:sz w:val="2"/>
        </w:rPr>
        <w:pict w14:anchorId="4458EC72">
          <v:group id="docshapegroup327" o:spid="_x0000_s2374" style="width:13.45pt;height:.75pt;mso-position-horizontal-relative:char;mso-position-vertical-relative:line" coordsize="269,15">
            <v:rect id="docshape328" o:spid="_x0000_s2375" style="position:absolute;width:269;height:15" fillcolor="black" stroked="f"/>
            <w10:anchorlock/>
          </v:group>
        </w:pict>
      </w:r>
    </w:p>
    <w:p w14:paraId="394FFFA0" w14:textId="77777777" w:rsidR="003E4039" w:rsidRDefault="00000000" w:rsidP="00D94D64">
      <w:pPr>
        <w:ind w:left="18"/>
        <w:rPr>
          <w:rFonts w:ascii="Cambria Math" w:eastAsia="Cambria Math"/>
          <w:sz w:val="21"/>
        </w:rPr>
      </w:pPr>
      <w:r>
        <w:rPr>
          <w:rFonts w:ascii="Cambria Math" w:eastAsia="Cambria Math"/>
          <w:sz w:val="21"/>
        </w:rPr>
        <w:t>𝑅𝐶</w:t>
      </w:r>
    </w:p>
    <w:p w14:paraId="4D0E7E15" w14:textId="668071FF" w:rsidR="003E4039" w:rsidRDefault="00000000" w:rsidP="00D94D64">
      <w:pPr>
        <w:spacing w:before="22" w:line="149" w:lineRule="exact"/>
        <w:ind w:left="237"/>
        <w:rPr>
          <w:rFonts w:ascii="Cambria Math" w:eastAsia="Cambria Math" w:hAnsi="Cambria Math"/>
          <w:sz w:val="15"/>
        </w:rPr>
      </w:pPr>
      <w:r>
        <w:br w:type="column"/>
      </w:r>
      <w:r>
        <w:rPr>
          <w:rFonts w:ascii="Cambria Math" w:eastAsia="Cambria Math" w:hAnsi="Cambria Math"/>
          <w:w w:val="105"/>
          <w:sz w:val="15"/>
          <w:u w:val="single"/>
        </w:rPr>
        <w:t>−𝑡</w:t>
      </w:r>
    </w:p>
    <w:p w14:paraId="4007C71E" w14:textId="77777777" w:rsidR="003E4039" w:rsidRDefault="00000000" w:rsidP="00D94D64">
      <w:pPr>
        <w:pStyle w:val="a3"/>
        <w:spacing w:line="230" w:lineRule="exact"/>
        <w:ind w:left="14"/>
        <w:rPr>
          <w:rFonts w:ascii="Cambria Math" w:eastAsia="Cambria Math" w:hAnsi="Cambria Math"/>
        </w:rPr>
      </w:pPr>
      <w:r>
        <w:rPr>
          <w:rFonts w:ascii="Cambria Math" w:eastAsia="Cambria Math" w:hAnsi="Cambria Math"/>
        </w:rPr>
        <w:t>∙</w:t>
      </w:r>
      <w:r>
        <w:rPr>
          <w:rFonts w:ascii="Cambria Math" w:eastAsia="Cambria Math" w:hAnsi="Cambria Math"/>
          <w:spacing w:val="6"/>
        </w:rPr>
        <w:t xml:space="preserve"> </w:t>
      </w:r>
      <w:r>
        <w:rPr>
          <w:rFonts w:ascii="Cambria Math" w:eastAsia="Cambria Math" w:hAnsi="Cambria Math"/>
        </w:rPr>
        <w:t>𝑒</w:t>
      </w:r>
      <w:r>
        <w:rPr>
          <w:rFonts w:ascii="Cambria Math" w:eastAsia="Cambria Math" w:hAnsi="Cambria Math"/>
          <w:position w:val="2"/>
          <w:sz w:val="15"/>
        </w:rPr>
        <w:t>𝑅𝐶</w:t>
      </w:r>
      <w:r>
        <w:rPr>
          <w:rFonts w:ascii="Cambria Math" w:eastAsia="Cambria Math" w:hAnsi="Cambria Math"/>
          <w:spacing w:val="37"/>
          <w:position w:val="2"/>
          <w:sz w:val="15"/>
        </w:rPr>
        <w:t xml:space="preserve"> </w:t>
      </w:r>
      <w:r>
        <w:rPr>
          <w:rFonts w:ascii="Cambria Math" w:eastAsia="Cambria Math" w:hAnsi="Cambria Math"/>
        </w:rPr>
        <w:t>∙</w:t>
      </w:r>
      <w:r>
        <w:rPr>
          <w:rFonts w:ascii="Cambria Math" w:eastAsia="Cambria Math" w:hAnsi="Cambria Math"/>
          <w:spacing w:val="6"/>
        </w:rPr>
        <w:t xml:space="preserve"> </w:t>
      </w:r>
      <w:r>
        <w:rPr>
          <w:rFonts w:ascii="Cambria Math" w:eastAsia="Cambria Math" w:hAnsi="Cambria Math"/>
        </w:rPr>
        <w:t>𝑢</w:t>
      </w:r>
      <w:r>
        <w:rPr>
          <w:rFonts w:ascii="Cambria Math" w:eastAsia="Cambria Math" w:hAnsi="Cambria Math"/>
          <w:position w:val="1"/>
        </w:rPr>
        <w:t>(</w:t>
      </w:r>
      <w:r>
        <w:rPr>
          <w:rFonts w:ascii="Cambria Math" w:eastAsia="Cambria Math" w:hAnsi="Cambria Math"/>
        </w:rPr>
        <w:t>𝑡</w:t>
      </w:r>
      <w:r>
        <w:rPr>
          <w:rFonts w:ascii="Cambria Math" w:eastAsia="Cambria Math" w:hAnsi="Cambria Math"/>
          <w:position w:val="1"/>
        </w:rPr>
        <w:t>)</w:t>
      </w:r>
      <w:r>
        <w:rPr>
          <w:rFonts w:ascii="Cambria Math" w:eastAsia="Cambria Math" w:hAnsi="Cambria Math"/>
          <w:spacing w:val="17"/>
          <w:position w:val="1"/>
        </w:rPr>
        <w:t xml:space="preserve"> </w:t>
      </w:r>
      <w:r>
        <w:rPr>
          <w:rFonts w:ascii="Cambria Math" w:eastAsia="Cambria Math" w:hAnsi="Cambria Math"/>
        </w:rPr>
        <w:t>=</w:t>
      </w:r>
      <w:r>
        <w:rPr>
          <w:rFonts w:ascii="Cambria Math" w:eastAsia="Cambria Math" w:hAnsi="Cambria Math"/>
          <w:spacing w:val="20"/>
        </w:rPr>
        <w:t xml:space="preserve"> </w:t>
      </w:r>
      <w:r>
        <w:rPr>
          <w:rFonts w:ascii="Cambria Math" w:eastAsia="Cambria Math" w:hAnsi="Cambria Math"/>
          <w:spacing w:val="-53"/>
        </w:rPr>
        <w:t>1000𝑒</w:t>
      </w:r>
    </w:p>
    <w:p w14:paraId="056E9B6D" w14:textId="4498609A" w:rsidR="003E4039" w:rsidRDefault="00000000" w:rsidP="00D94D64">
      <w:pPr>
        <w:spacing w:before="6"/>
        <w:rPr>
          <w:rFonts w:ascii="Cambria Math" w:hint="eastAsia"/>
          <w:sz w:val="11"/>
        </w:rPr>
      </w:pPr>
      <w:r>
        <w:br w:type="column"/>
      </w:r>
    </w:p>
    <w:p w14:paraId="7F4D49AF" w14:textId="77777777" w:rsidR="003E4039" w:rsidRDefault="00000000" w:rsidP="00D94D64">
      <w:pPr>
        <w:ind w:left="-30"/>
        <w:rPr>
          <w:rFonts w:ascii="Cambria Math" w:eastAsia="Cambria Math" w:hAnsi="Cambria Math"/>
          <w:sz w:val="15"/>
        </w:rPr>
      </w:pPr>
      <w:r>
        <w:rPr>
          <w:rFonts w:ascii="Cambria Math" w:eastAsia="Cambria Math" w:hAnsi="Cambria Math"/>
          <w:spacing w:val="-2"/>
          <w:w w:val="105"/>
          <w:sz w:val="15"/>
        </w:rPr>
        <w:t>−1000𝑡</w:t>
      </w:r>
    </w:p>
    <w:p w14:paraId="5310BB67" w14:textId="424D6B16" w:rsidR="003E4039" w:rsidRDefault="0047219A" w:rsidP="00D94D64">
      <w:pPr>
        <w:pStyle w:val="a6"/>
        <w:numPr>
          <w:ilvl w:val="0"/>
          <w:numId w:val="10"/>
        </w:numPr>
        <w:tabs>
          <w:tab w:val="left" w:pos="117"/>
        </w:tabs>
        <w:spacing w:before="155"/>
        <w:rPr>
          <w:rFonts w:ascii="Cambria Math" w:eastAsia="Cambria Math" w:hAnsi="Cambria Math"/>
          <w:sz w:val="21"/>
        </w:rPr>
      </w:pPr>
      <w:r>
        <w:rPr>
          <w:noProof/>
        </w:rPr>
        <w:drawing>
          <wp:anchor distT="0" distB="0" distL="114300" distR="114300" simplePos="0" relativeHeight="251621888" behindDoc="0" locked="0" layoutInCell="1" allowOverlap="1" wp14:anchorId="3C32491B" wp14:editId="291FC15E">
            <wp:simplePos x="0" y="0"/>
            <wp:positionH relativeFrom="column">
              <wp:posOffset>753745</wp:posOffset>
            </wp:positionH>
            <wp:positionV relativeFrom="paragraph">
              <wp:posOffset>310515</wp:posOffset>
            </wp:positionV>
            <wp:extent cx="2133600" cy="2476011"/>
            <wp:effectExtent l="0" t="0" r="0" b="635"/>
            <wp:wrapNone/>
            <wp:docPr id="3422613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127" cstate="print">
                      <a:extLst>
                        <a:ext uri="{28A0092B-C50C-407E-A947-70E740481C1C}">
                          <a14:useLocalDpi xmlns:a14="http://schemas.microsoft.com/office/drawing/2010/main" val="0"/>
                        </a:ext>
                      </a:extLst>
                    </a:blip>
                    <a:srcRect l="17546" t="815" r="18349"/>
                    <a:stretch/>
                  </pic:blipFill>
                  <pic:spPr bwMode="auto">
                    <a:xfrm>
                      <a:off x="0" y="0"/>
                      <a:ext cx="2133600" cy="247601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Cambria Math" w:eastAsia="Cambria Math" w:hAnsi="Cambria Math"/>
          <w:spacing w:val="6"/>
          <w:sz w:val="21"/>
        </w:rPr>
        <w:br w:type="column"/>
      </w:r>
      <w:r>
        <w:rPr>
          <w:rFonts w:ascii="Cambria Math" w:eastAsia="Cambria Math" w:hAnsi="Cambria Math"/>
          <w:sz w:val="21"/>
        </w:rPr>
        <w:t>𝑢(𝑡)</w:t>
      </w:r>
    </w:p>
    <w:p w14:paraId="43F24FEF" w14:textId="77777777" w:rsidR="003E4039" w:rsidRDefault="003E4039" w:rsidP="00D94D64">
      <w:pPr>
        <w:rPr>
          <w:rFonts w:ascii="Cambria Math" w:eastAsia="Cambria Math" w:hAnsi="Cambria Math"/>
          <w:sz w:val="21"/>
        </w:rPr>
        <w:sectPr w:rsidR="003E4039" w:rsidSect="002B23F2">
          <w:type w:val="continuous"/>
          <w:pgSz w:w="11910" w:h="16840"/>
          <w:pgMar w:top="1580" w:right="420" w:bottom="280" w:left="1680" w:header="0" w:footer="1198" w:gutter="0"/>
          <w:cols w:num="5" w:space="720" w:equalWidth="0">
            <w:col w:w="2859" w:space="40"/>
            <w:col w:w="279" w:space="39"/>
            <w:col w:w="1814" w:space="40"/>
            <w:col w:w="491" w:space="39"/>
            <w:col w:w="4209"/>
          </w:cols>
        </w:sectPr>
      </w:pPr>
    </w:p>
    <w:p w14:paraId="64B42824" w14:textId="275698BC" w:rsidR="003E4039" w:rsidRDefault="00000000" w:rsidP="00D94D64">
      <w:pPr>
        <w:pStyle w:val="5"/>
        <w:spacing w:before="56"/>
        <w:rPr>
          <w:rFonts w:ascii="Times New Roman" w:eastAsia="Times New Roman"/>
        </w:rPr>
      </w:pPr>
      <w:proofErr w:type="spellStart"/>
      <w:r>
        <w:rPr>
          <w:rFonts w:ascii="宋体" w:eastAsia="宋体" w:hint="eastAsia"/>
          <w:spacing w:val="-18"/>
        </w:rPr>
        <w:lastRenderedPageBreak/>
        <w:t>问题</w:t>
      </w:r>
      <w:proofErr w:type="spellEnd"/>
      <w:r>
        <w:rPr>
          <w:rFonts w:ascii="宋体" w:eastAsia="宋体" w:hint="eastAsia"/>
          <w:spacing w:val="-18"/>
        </w:rPr>
        <w:t xml:space="preserve"> </w:t>
      </w:r>
      <w:r>
        <w:rPr>
          <w:rFonts w:ascii="Times New Roman" w:eastAsia="Times New Roman"/>
        </w:rPr>
        <w:t>10</w:t>
      </w:r>
    </w:p>
    <w:p w14:paraId="5DAC24D0" w14:textId="429ACF5B" w:rsidR="006B2140" w:rsidRDefault="00000000" w:rsidP="00D94D64">
      <w:pPr>
        <w:pStyle w:val="a3"/>
        <w:spacing w:line="472" w:lineRule="auto"/>
        <w:ind w:right="3166"/>
        <w:rPr>
          <w:rFonts w:ascii="宋体" w:eastAsia="宋体" w:hint="eastAsia"/>
          <w:lang w:eastAsia="zh-CN"/>
        </w:rPr>
      </w:pPr>
      <w:r>
        <w:rPr>
          <w:rFonts w:ascii="宋体" w:eastAsia="宋体" w:hint="eastAsia"/>
          <w:lang w:eastAsia="zh-CN"/>
        </w:rPr>
        <w:t>当使用实际回路值时，测得的冲激响应方程是什么？是否与理论相符</w:t>
      </w:r>
      <w:r w:rsidR="006B2140">
        <w:rPr>
          <w:rFonts w:ascii="宋体" w:eastAsia="宋体"/>
          <w:lang w:eastAsia="zh-CN"/>
        </w:rPr>
        <w:t>?</w:t>
      </w:r>
    </w:p>
    <w:p w14:paraId="1A75B357" w14:textId="049C0E50" w:rsidR="006B2140" w:rsidRPr="009217C0" w:rsidRDefault="006B2140" w:rsidP="00D94D64">
      <w:pPr>
        <w:pStyle w:val="a3"/>
        <w:spacing w:line="472" w:lineRule="auto"/>
        <w:ind w:right="3166"/>
        <w:rPr>
          <w:rFonts w:ascii="楷体" w:eastAsia="楷体" w:hAnsi="楷体" w:hint="eastAsia"/>
          <w:b/>
          <w:bCs/>
          <w:spacing w:val="-102"/>
          <w:sz w:val="24"/>
          <w:szCs w:val="24"/>
          <w:lang w:eastAsia="zh-CN"/>
        </w:rPr>
      </w:pPr>
      <w:r w:rsidRPr="009217C0">
        <w:rPr>
          <w:rFonts w:ascii="楷体" w:eastAsia="楷体" w:hAnsi="楷体" w:hint="eastAsia"/>
          <w:b/>
          <w:bCs/>
          <w:sz w:val="24"/>
          <w:szCs w:val="24"/>
          <w:lang w:eastAsia="zh-CN"/>
        </w:rPr>
        <w:t>冲激响应方程与理论近似相符</w:t>
      </w:r>
    </w:p>
    <w:p w14:paraId="6E74E4F6" w14:textId="300D1F52" w:rsidR="003E4039" w:rsidRDefault="00000000" w:rsidP="00D94D64">
      <w:pPr>
        <w:pStyle w:val="a3"/>
        <w:spacing w:line="472" w:lineRule="auto"/>
        <w:ind w:right="3166"/>
        <w:rPr>
          <w:rFonts w:ascii="Times New Roman" w:eastAsia="Times New Roman"/>
          <w:b/>
          <w:lang w:eastAsia="zh-CN"/>
        </w:rPr>
      </w:pPr>
      <w:r>
        <w:rPr>
          <w:rFonts w:ascii="宋体" w:eastAsia="宋体" w:hint="eastAsia"/>
          <w:b/>
          <w:spacing w:val="-18"/>
          <w:lang w:eastAsia="zh-CN"/>
        </w:rPr>
        <w:t xml:space="preserve">问题 </w:t>
      </w:r>
      <w:r>
        <w:rPr>
          <w:rFonts w:ascii="Times New Roman" w:eastAsia="Times New Roman"/>
          <w:b/>
          <w:lang w:eastAsia="zh-CN"/>
        </w:rPr>
        <w:t>11</w:t>
      </w:r>
    </w:p>
    <w:p w14:paraId="1580A330" w14:textId="77777777" w:rsidR="003E4039" w:rsidRDefault="00000000" w:rsidP="00D94D64">
      <w:pPr>
        <w:pStyle w:val="a3"/>
        <w:spacing w:before="1"/>
        <w:ind w:left="120"/>
        <w:rPr>
          <w:rFonts w:ascii="宋体" w:eastAsia="宋体" w:hint="eastAsia"/>
          <w:lang w:eastAsia="zh-CN"/>
        </w:rPr>
      </w:pPr>
      <w:r>
        <w:rPr>
          <w:rFonts w:ascii="宋体" w:eastAsia="宋体" w:hint="eastAsia"/>
          <w:spacing w:val="-1"/>
          <w:lang w:eastAsia="zh-CN"/>
        </w:rPr>
        <w:t>解释冲激响应为什么在相应位置到达峰值。</w:t>
      </w:r>
    </w:p>
    <w:p w14:paraId="0301189F" w14:textId="77777777" w:rsidR="003E4039" w:rsidRDefault="003E4039" w:rsidP="00D94D64">
      <w:pPr>
        <w:pStyle w:val="a3"/>
        <w:spacing w:before="7"/>
        <w:rPr>
          <w:rFonts w:ascii="宋体" w:hint="eastAsia"/>
          <w:sz w:val="19"/>
          <w:lang w:eastAsia="zh-CN"/>
        </w:rPr>
      </w:pPr>
    </w:p>
    <w:p w14:paraId="5C1A375E" w14:textId="77777777" w:rsidR="003E4039" w:rsidRDefault="00000000" w:rsidP="00D94D64">
      <w:pPr>
        <w:pStyle w:val="4"/>
        <w:rPr>
          <w:rFonts w:hint="eastAsia"/>
          <w:lang w:eastAsia="zh-CN"/>
        </w:rPr>
      </w:pPr>
      <w:r>
        <w:rPr>
          <w:spacing w:val="-9"/>
          <w:w w:val="95"/>
          <w:lang w:eastAsia="zh-CN"/>
        </w:rPr>
        <w:t xml:space="preserve">提示：与 </w:t>
      </w:r>
      <w:r>
        <w:rPr>
          <w:rFonts w:ascii="Times New Roman" w:eastAsia="Times New Roman"/>
          <w:w w:val="95"/>
          <w:sz w:val="21"/>
          <w:lang w:eastAsia="zh-CN"/>
        </w:rPr>
        <w:t>2</w:t>
      </w:r>
      <w:r>
        <w:rPr>
          <w:rFonts w:ascii="Times New Roman" w:eastAsia="Times New Roman"/>
          <w:spacing w:val="11"/>
          <w:w w:val="95"/>
          <w:sz w:val="21"/>
          <w:lang w:eastAsia="zh-CN"/>
        </w:rPr>
        <w:t xml:space="preserve"> </w:t>
      </w:r>
      <w:proofErr w:type="gramStart"/>
      <w:r>
        <w:rPr>
          <w:w w:val="95"/>
          <w:lang w:eastAsia="zh-CN"/>
        </w:rPr>
        <w:t>个</w:t>
      </w:r>
      <w:proofErr w:type="gramEnd"/>
      <w:r>
        <w:rPr>
          <w:w w:val="95"/>
          <w:lang w:eastAsia="zh-CN"/>
        </w:rPr>
        <w:t>阶跃响应的叠加有关。</w:t>
      </w:r>
    </w:p>
    <w:p w14:paraId="74CB0669" w14:textId="77777777" w:rsidR="003E4039" w:rsidRDefault="003E4039" w:rsidP="00D94D64">
      <w:pPr>
        <w:pStyle w:val="a3"/>
        <w:spacing w:before="2"/>
        <w:rPr>
          <w:rFonts w:ascii="宋体" w:hint="eastAsia"/>
          <w:i/>
          <w:sz w:val="20"/>
          <w:lang w:eastAsia="zh-CN"/>
        </w:rPr>
      </w:pPr>
    </w:p>
    <w:p w14:paraId="2BC1E541" w14:textId="77777777" w:rsidR="003E4039" w:rsidRDefault="00000000" w:rsidP="00D94D64">
      <w:pPr>
        <w:pStyle w:val="5"/>
        <w:rPr>
          <w:rFonts w:ascii="宋体" w:eastAsia="宋体" w:hint="eastAsia"/>
          <w:lang w:eastAsia="zh-CN"/>
        </w:rPr>
      </w:pPr>
      <w:r>
        <w:rPr>
          <w:rFonts w:ascii="Times New Roman" w:eastAsia="Times New Roman"/>
          <w:lang w:eastAsia="zh-CN"/>
        </w:rPr>
        <w:t>RC</w:t>
      </w:r>
      <w:r>
        <w:rPr>
          <w:rFonts w:ascii="Times New Roman" w:eastAsia="Times New Roman"/>
          <w:spacing w:val="-2"/>
          <w:lang w:eastAsia="zh-CN"/>
        </w:rPr>
        <w:t xml:space="preserve"> </w:t>
      </w:r>
      <w:r>
        <w:rPr>
          <w:rFonts w:ascii="宋体" w:eastAsia="宋体" w:hint="eastAsia"/>
          <w:lang w:eastAsia="zh-CN"/>
        </w:rPr>
        <w:t>网络对指数脉冲的响应</w:t>
      </w:r>
    </w:p>
    <w:p w14:paraId="4884B2DF" w14:textId="77777777" w:rsidR="003E4039" w:rsidRDefault="003E4039" w:rsidP="00D94D64">
      <w:pPr>
        <w:pStyle w:val="a3"/>
        <w:spacing w:before="5"/>
        <w:rPr>
          <w:rFonts w:ascii="宋体" w:hint="eastAsia"/>
          <w:b/>
          <w:sz w:val="20"/>
          <w:lang w:eastAsia="zh-CN"/>
        </w:rPr>
      </w:pPr>
    </w:p>
    <w:p w14:paraId="25CF010F" w14:textId="77777777" w:rsidR="003E4039" w:rsidRDefault="00000000" w:rsidP="00D94D64">
      <w:pPr>
        <w:pStyle w:val="a3"/>
        <w:spacing w:line="333" w:lineRule="auto"/>
        <w:ind w:left="120" w:right="1371"/>
        <w:rPr>
          <w:rFonts w:ascii="宋体" w:eastAsia="宋体" w:hint="eastAsia"/>
          <w:lang w:eastAsia="zh-CN"/>
        </w:rPr>
      </w:pPr>
      <w:r>
        <w:rPr>
          <w:rFonts w:ascii="宋体" w:eastAsia="宋体" w:hint="eastAsia"/>
          <w:spacing w:val="-9"/>
          <w:lang w:eastAsia="zh-CN"/>
        </w:rPr>
        <w:t xml:space="preserve">本节我们将研究 </w:t>
      </w:r>
      <w:r>
        <w:rPr>
          <w:rFonts w:ascii="Times New Roman" w:eastAsia="Times New Roman"/>
          <w:spacing w:val="-2"/>
          <w:lang w:eastAsia="zh-CN"/>
        </w:rPr>
        <w:t>RC</w:t>
      </w:r>
      <w:r>
        <w:rPr>
          <w:rFonts w:ascii="Times New Roman" w:eastAsia="Times New Roman"/>
          <w:spacing w:val="1"/>
          <w:lang w:eastAsia="zh-CN"/>
        </w:rPr>
        <w:t xml:space="preserve"> </w:t>
      </w:r>
      <w:r>
        <w:rPr>
          <w:rFonts w:ascii="宋体" w:eastAsia="宋体" w:hint="eastAsia"/>
          <w:spacing w:val="-2"/>
          <w:lang w:eastAsia="zh-CN"/>
        </w:rPr>
        <w:t>网络对于更一般的输入的响应。例如，我们考虑具有不同时间常数的指</w:t>
      </w:r>
      <w:r>
        <w:rPr>
          <w:rFonts w:ascii="宋体" w:eastAsia="宋体" w:hint="eastAsia"/>
          <w:spacing w:val="-5"/>
          <w:lang w:eastAsia="zh-CN"/>
        </w:rPr>
        <w:t xml:space="preserve">数脉冲。可以回顾课前问题 </w:t>
      </w:r>
      <w:r>
        <w:rPr>
          <w:rFonts w:ascii="Times New Roman" w:eastAsia="Times New Roman"/>
          <w:lang w:eastAsia="zh-CN"/>
        </w:rPr>
        <w:t>P3</w:t>
      </w:r>
      <w:r>
        <w:rPr>
          <w:rFonts w:ascii="Times New Roman" w:eastAsia="Times New Roman"/>
          <w:spacing w:val="-3"/>
          <w:lang w:eastAsia="zh-CN"/>
        </w:rPr>
        <w:t xml:space="preserve"> </w:t>
      </w:r>
      <w:r>
        <w:rPr>
          <w:rFonts w:ascii="宋体" w:eastAsia="宋体" w:hint="eastAsia"/>
          <w:lang w:eastAsia="zh-CN"/>
        </w:rPr>
        <w:t>所介绍的关于卷积的知识。</w:t>
      </w:r>
    </w:p>
    <w:p w14:paraId="11687372" w14:textId="77777777" w:rsidR="003E4039" w:rsidRDefault="00000000" w:rsidP="00D94D64">
      <w:pPr>
        <w:pStyle w:val="a6"/>
        <w:numPr>
          <w:ilvl w:val="0"/>
          <w:numId w:val="9"/>
        </w:numPr>
        <w:tabs>
          <w:tab w:val="left" w:pos="541"/>
        </w:tabs>
        <w:spacing w:before="157" w:line="482" w:lineRule="auto"/>
        <w:ind w:left="3586" w:right="1445" w:hanging="3467"/>
        <w:rPr>
          <w:rFonts w:ascii="Times New Roman" w:eastAsia="Times New Roman"/>
          <w:color w:val="5F5F5F"/>
          <w:sz w:val="21"/>
          <w:lang w:eastAsia="zh-CN"/>
        </w:rPr>
      </w:pPr>
      <w:r>
        <w:rPr>
          <w:noProof/>
        </w:rPr>
        <w:drawing>
          <wp:anchor distT="0" distB="0" distL="0" distR="0" simplePos="0" relativeHeight="251652608" behindDoc="1" locked="0" layoutInCell="1" allowOverlap="1" wp14:anchorId="2273A915" wp14:editId="4E5D0215">
            <wp:simplePos x="0" y="0"/>
            <wp:positionH relativeFrom="page">
              <wp:posOffset>4015105</wp:posOffset>
            </wp:positionH>
            <wp:positionV relativeFrom="paragraph">
              <wp:posOffset>861060</wp:posOffset>
            </wp:positionV>
            <wp:extent cx="163195" cy="95250"/>
            <wp:effectExtent l="0" t="0" r="0" b="0"/>
            <wp:wrapNone/>
            <wp:docPr id="79" name="image1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128.png"/>
                    <pic:cNvPicPr>
                      <a:picLocks noChangeAspect="1"/>
                    </pic:cNvPicPr>
                  </pic:nvPicPr>
                  <pic:blipFill>
                    <a:blip r:embed="rId128" cstate="print"/>
                    <a:stretch>
                      <a:fillRect/>
                    </a:stretch>
                  </pic:blipFill>
                  <pic:spPr>
                    <a:xfrm>
                      <a:off x="0" y="0"/>
                      <a:ext cx="163379" cy="95250"/>
                    </a:xfrm>
                    <a:prstGeom prst="rect">
                      <a:avLst/>
                    </a:prstGeom>
                  </pic:spPr>
                </pic:pic>
              </a:graphicData>
            </a:graphic>
          </wp:anchor>
        </w:drawing>
      </w:r>
      <w:r>
        <w:rPr>
          <w:spacing w:val="-5"/>
          <w:sz w:val="21"/>
          <w:lang w:eastAsia="zh-CN"/>
        </w:rPr>
        <w:t xml:space="preserve">将输入信号切换到模拟输出 </w:t>
      </w:r>
      <w:r>
        <w:rPr>
          <w:rFonts w:ascii="Times New Roman" w:eastAsia="Times New Roman"/>
          <w:sz w:val="21"/>
          <w:lang w:eastAsia="zh-CN"/>
        </w:rPr>
        <w:t>DAC-0</w:t>
      </w:r>
      <w:r>
        <w:rPr>
          <w:sz w:val="21"/>
          <w:lang w:eastAsia="zh-CN"/>
        </w:rPr>
        <w:t>。现在，我们得到一个指数脉冲信号，方程如下：</w:t>
      </w:r>
      <w:r>
        <w:rPr>
          <w:spacing w:val="-102"/>
          <w:sz w:val="21"/>
          <w:lang w:eastAsia="zh-CN"/>
        </w:rPr>
        <w:t xml:space="preserve"> </w:t>
      </w:r>
      <w:r>
        <w:rPr>
          <w:rFonts w:ascii="Times New Roman" w:eastAsia="Times New Roman"/>
          <w:sz w:val="21"/>
          <w:lang w:eastAsia="zh-CN"/>
        </w:rPr>
        <w:t>x(t</w:t>
      </w:r>
      <w:r>
        <w:rPr>
          <w:rFonts w:ascii="Times New Roman" w:eastAsia="Times New Roman"/>
          <w:spacing w:val="-1"/>
          <w:sz w:val="21"/>
          <w:lang w:eastAsia="zh-CN"/>
        </w:rPr>
        <w:t xml:space="preserve">) </w:t>
      </w:r>
      <w:r>
        <w:rPr>
          <w:rFonts w:ascii="Times New Roman" w:eastAsia="Times New Roman"/>
          <w:sz w:val="21"/>
          <w:lang w:eastAsia="zh-CN"/>
        </w:rPr>
        <w:t>=</w:t>
      </w:r>
      <w:proofErr w:type="gramStart"/>
      <w:r>
        <w:rPr>
          <w:rFonts w:ascii="Times New Roman" w:eastAsia="Times New Roman"/>
          <w:sz w:val="21"/>
          <w:lang w:eastAsia="zh-CN"/>
        </w:rPr>
        <w:t>1.e</w:t>
      </w:r>
      <w:proofErr w:type="gramEnd"/>
      <w:r>
        <w:rPr>
          <w:rFonts w:ascii="Times New Roman" w:eastAsia="Times New Roman"/>
          <w:position w:val="7"/>
          <w:sz w:val="14"/>
          <w:lang w:eastAsia="zh-CN"/>
        </w:rPr>
        <w:t>-500t</w:t>
      </w:r>
      <w:r>
        <w:rPr>
          <w:rFonts w:ascii="Times New Roman" w:eastAsia="Times New Roman"/>
          <w:sz w:val="21"/>
          <w:lang w:eastAsia="zh-CN"/>
        </w:rPr>
        <w:t>.u(t)</w:t>
      </w:r>
    </w:p>
    <w:p w14:paraId="6F218B77" w14:textId="77777777" w:rsidR="003E4039" w:rsidRDefault="00000000" w:rsidP="00D94D64">
      <w:pPr>
        <w:pStyle w:val="a3"/>
        <w:spacing w:before="7"/>
        <w:rPr>
          <w:rFonts w:ascii="Times New Roman" w:hint="eastAsia"/>
          <w:sz w:val="3"/>
          <w:lang w:eastAsia="zh-CN"/>
        </w:rPr>
      </w:pPr>
      <w:r>
        <w:rPr>
          <w:rFonts w:hint="eastAsia"/>
        </w:rPr>
        <w:pict w14:anchorId="549A0114">
          <v:group id="docshapegroup329" o:spid="_x0000_s2376" style="position:absolute;margin-left:177.5pt;margin-top:3.25pt;width:240.5pt;height:135.7pt;z-index:-251633152;mso-position-horizontal-relative:page" coordorigin="3550,66" coordsize="4810,2714">
            <v:shape id="docshape330" o:spid="_x0000_s2377" style="position:absolute;left:4850;top:75;width:3510;height:2118" coordorigin="4850,75" coordsize="3510,2118" o:spt="100" adj="0,,0" path="m6959,1689r-23,l6936,1761r-223,l6713,1783r223,l6936,1855r23,l6959,1689xm7329,1132r-154,l7175,1070r-11,l7164,1069r11,l7175,1047r-11,l7164,1048r-11,l7153,1058r,l7153,1069r,1l7153,1213r-309,l6844,1070r,-1l7153,1069r,-11l6844,1058r,l7153,1058r,-10l6832,1048r-11,l6821,1070r,62l6664,1132r,22l6821,1154r,60l6821,1236r11,l7164,1236r,l7175,1236r,-22l7175,1213r,-59l7329,1154r,-22xm7448,1270r-22,l7426,1761r-369,l7057,1689r-22,l7035,1855r22,l7057,1783r380,l7437,1783r11,l7448,1761r,l7448,1270xm8359,1134r-142,-71l8217,1123r-383,-1l7834,354r-22,l7812,1122r-276,-1l7536,1144r276,1l7812,2169r,1l7812,2181r,l6182,2181r,l7812,2181r,-11l6182,2170r,-1l6182,1145r245,l6427,1122r-245,l6182,98r,l7812,98r,l7812,114r22,l7834,98r-11,l7823,98r11,l7834,75r-11,l7823,76r-11,l7812,86r,l6182,86r,l7812,86r,-10l6170,76r-11,l6159,98r,1024l4850,1122r,23l6159,1145r,1024l6159,2192r11,l7823,2192r,l7834,2192r,-22l7823,2170r,-1l7834,2169r,-1024l8217,1146r-1,60l8359,1134xe" fillcolor="#1f1a17" stroked="f">
              <v:stroke joinstyle="round"/>
              <v:formulas/>
              <v:path arrowok="t" o:connecttype="segments"/>
            </v:shape>
            <v:shape id="docshape331" o:spid="_x0000_s2378" type="#_x0000_t75" style="position:absolute;left:6387;top:967;width:336;height:337">
              <v:imagedata r:id="rId129" o:title=""/>
            </v:shape>
            <v:shape id="docshape332" o:spid="_x0000_s2379" type="#_x0000_t75" style="position:absolute;left:7269;top:967;width:337;height:337">
              <v:imagedata r:id="rId130" o:title=""/>
            </v:shape>
            <v:shape id="docshape333" o:spid="_x0000_s2380" type="#_x0000_t75" style="position:absolute;left:6387;top:1603;width:336;height:337">
              <v:imagedata r:id="rId131" o:title=""/>
            </v:shape>
            <v:shape id="docshape334" o:spid="_x0000_s2381" type="#_x0000_t75" style="position:absolute;left:5534;top:2283;width:336;height:485">
              <v:imagedata r:id="rId132" o:title=""/>
            </v:shape>
            <v:shape id="docshape335" o:spid="_x0000_s2382" style="position:absolute;left:3550;top:65;width:2922;height:2714" coordorigin="3550,66" coordsize="2922,2714" o:spt="100" adj="0,,0" path="m3874,305r-12,-31l3857,261r-17,-44l3840,261r-64,l3808,173r32,88l3840,217r-16,-44l3819,159r-23,l3743,305r17,l3771,274r74,l3857,305r17,xm4020,159r-16,l4004,293r-1,l3922,159r-27,l3895,305r16,l3911,173r1,l3993,305r27,l4020,159xm5225,67r-11,l5214,66r-1652,l3550,66r,24l3550,1434r,22l3562,1456r1652,l5214,1456r11,l5225,1434r,l5225,318r-22,l5203,1434r,11l5203,1446r-1630,l3573,1445r1630,l5203,1434r-1630,l3573,90r,-1l4005,89r,-11l5214,78r,l5225,78r,-11xm5854,940r-3,l5840,940r-12,-1l5806,937r-11,-2l5785,933r-11,-3l5764,927r-10,-3l5745,920r-10,-4l5726,912r-9,-5l5708,902r-9,-5l5691,892r-16,-12l5667,873r-8,-6l5652,860r-7,-8l5631,837r-7,-8l5618,821r-7,-8l5605,804r-6,-9l5594,786r-6,-9l5583,768r-5,-10l5572,748r-5,-10l5563,728r-5,-11l5554,707r-5,-11l5546,685r-4,-11l5538,663r-4,-11l5531,640r-3,-11l5525,617r-3,-12l5520,594r-3,-12l5515,570r-2,-12l5509,534r-3,-25l5505,497r-1,-12l5503,473r-1,-13l5501,448r-1,-25l5500,399r,-10l5500,68r-20,l5477,389r,22l5477,937r-143,3l5334,964r155,-4l5500,960r,-23l5500,611r3,12l5506,636r7,23l5516,671r4,11l5524,694r4,11l5532,716r5,11l5546,749r6,10l5557,769r5,10l5568,789r6,10l5580,809r6,9l5593,828r7,8l5607,845r7,9l5621,862r8,8l5637,877r16,15l5661,899r9,6l5679,912r9,6l5697,923r10,5l5716,933r10,5l5747,946r10,3l5768,953r11,2l5791,958r11,2l5814,961r12,1l5851,964r3,l5854,940xm5954,2756r-501,l5453,2780r501,l5954,2756xm6472,1761r-769,l5691,1761r,22l5691,2364r23,l5714,1784r758,l6472,1773r,-1l6472,1761xe" fillcolor="#1f1a17" stroked="f">
              <v:stroke joinstyle="round"/>
              <v:formulas/>
              <v:path arrowok="t" o:connecttype="segments"/>
            </v:shape>
            <v:shape id="docshape336" o:spid="_x0000_s2383" type="#_x0000_t75" style="position:absolute;left:4047;top:464;width:403;height:119">
              <v:imagedata r:id="rId133" o:title=""/>
            </v:shape>
            <v:shape id="docshape337" o:spid="_x0000_s2384" style="position:absolute;left:4485;top:465;width:52;height:117" coordorigin="4485,466" coordsize="52,117" path="m4537,466r-19,l4485,500r9,8l4524,475r,107l4537,582r,-116xe" fillcolor="#1f1a17" stroked="f">
              <v:path arrowok="t"/>
            </v:shape>
            <v:shape id="docshape338" o:spid="_x0000_s2385" type="#_x0000_t75" style="position:absolute;left:4013;top:1072;width:523;height:119">
              <v:imagedata r:id="rId134" o:title=""/>
            </v:shape>
            <v:shape id="docshape339" o:spid="_x0000_s2386" type="#_x0000_t75" style="position:absolute;left:4660;top:963;width:336;height:337">
              <v:imagedata r:id="rId135" o:title=""/>
            </v:shape>
            <v:shape id="docshape340" o:spid="_x0000_s2387" type="#_x0000_t75" style="position:absolute;left:4660;top:355;width:336;height:337">
              <v:imagedata r:id="rId136" o:title=""/>
            </v:shape>
            <v:rect id="docshape341" o:spid="_x0000_s2388" style="position:absolute;left:4005;top:77;width:1476;height:240" stroked="f"/>
            <v:shape id="docshape342" o:spid="_x0000_s2389" type="#_x0000_t202" style="position:absolute;left:4383;top:126;width:740;height:188" filled="f" stroked="f">
              <v:textbox inset="0,0,0,0">
                <w:txbxContent>
                  <w:p w14:paraId="55CC89A3" w14:textId="77777777" w:rsidR="003E4039" w:rsidRDefault="00000000">
                    <w:pPr>
                      <w:spacing w:line="188" w:lineRule="exact"/>
                      <w:rPr>
                        <w:rFonts w:hint="eastAsia"/>
                        <w:sz w:val="18"/>
                      </w:rPr>
                    </w:pPr>
                    <w:proofErr w:type="spellStart"/>
                    <w:r>
                      <w:rPr>
                        <w:sz w:val="18"/>
                      </w:rPr>
                      <w:t>模拟输出</w:t>
                    </w:r>
                    <w:proofErr w:type="spellEnd"/>
                  </w:p>
                </w:txbxContent>
              </v:textbox>
            </v:shape>
            <v:shape id="docshape343" o:spid="_x0000_s2390" type="#_x0000_t202" style="position:absolute;left:7050;top:162;width:642;height:188" filled="f" stroked="f">
              <v:textbox inset="0,0,0,0">
                <w:txbxContent>
                  <w:p w14:paraId="15115012" w14:textId="77777777" w:rsidR="003E4039" w:rsidRDefault="00000000">
                    <w:pPr>
                      <w:spacing w:line="188" w:lineRule="exact"/>
                      <w:rPr>
                        <w:rFonts w:hint="eastAsia"/>
                        <w:sz w:val="18"/>
                      </w:rPr>
                    </w:pPr>
                    <w:r>
                      <w:rPr>
                        <w:sz w:val="18"/>
                      </w:rPr>
                      <w:t>RC</w:t>
                    </w:r>
                    <w:r>
                      <w:rPr>
                        <w:spacing w:val="-2"/>
                        <w:sz w:val="18"/>
                      </w:rPr>
                      <w:t xml:space="preserve"> </w:t>
                    </w:r>
                    <w:proofErr w:type="spellStart"/>
                    <w:r>
                      <w:rPr>
                        <w:spacing w:val="-2"/>
                        <w:sz w:val="18"/>
                      </w:rPr>
                      <w:t>网络</w:t>
                    </w:r>
                    <w:proofErr w:type="spellEnd"/>
                  </w:p>
                </w:txbxContent>
              </v:textbox>
            </v:shape>
            <w10:wrap type="topAndBottom" anchorx="page"/>
          </v:group>
        </w:pict>
      </w:r>
      <w:r>
        <w:rPr>
          <w:rFonts w:hint="eastAsia"/>
        </w:rPr>
        <w:pict w14:anchorId="332845FE">
          <v:rect id="docshape344" o:spid="_x0000_s2391" style="position:absolute;margin-left:276.35pt;margin-top:143.55pt;width:17.5pt;height:1.15pt;z-index:-251632128;mso-wrap-distance-top:0;mso-wrap-distance-bottom:0;mso-position-horizontal-relative:page;mso-width-relative:page;mso-height-relative:page" fillcolor="#1f1a17" stroked="f">
            <w10:wrap type="topAndBottom" anchorx="page"/>
          </v:rect>
        </w:pict>
      </w:r>
      <w:r>
        <w:rPr>
          <w:rFonts w:hint="eastAsia"/>
        </w:rPr>
        <w:pict w14:anchorId="2B11E011">
          <v:rect id="docshape345" o:spid="_x0000_s2392" style="position:absolute;margin-left:282.6pt;margin-top:148.95pt;width:5pt;height:1.15pt;z-index:-251631104;mso-wrap-distance-top:0;mso-wrap-distance-bottom:0;mso-position-horizontal-relative:page;mso-width-relative:page;mso-height-relative:page" fillcolor="#1f1a17" stroked="f">
            <w10:wrap type="topAndBottom" anchorx="page"/>
          </v:rect>
        </w:pict>
      </w:r>
    </w:p>
    <w:p w14:paraId="74F05721" w14:textId="77777777" w:rsidR="003E4039" w:rsidRDefault="003E4039" w:rsidP="00D94D64">
      <w:pPr>
        <w:pStyle w:val="a3"/>
        <w:spacing w:before="10"/>
        <w:rPr>
          <w:rFonts w:ascii="Times New Roman" w:hint="eastAsia"/>
          <w:sz w:val="5"/>
          <w:lang w:eastAsia="zh-CN"/>
        </w:rPr>
      </w:pPr>
    </w:p>
    <w:p w14:paraId="434B736A" w14:textId="77777777" w:rsidR="003E4039" w:rsidRDefault="003E4039" w:rsidP="00D94D64">
      <w:pPr>
        <w:pStyle w:val="a3"/>
        <w:spacing w:before="2"/>
        <w:rPr>
          <w:rFonts w:ascii="Times New Roman" w:hint="eastAsia"/>
          <w:sz w:val="5"/>
          <w:lang w:eastAsia="zh-CN"/>
        </w:rPr>
      </w:pPr>
    </w:p>
    <w:p w14:paraId="40978F09" w14:textId="77777777" w:rsidR="003E4039" w:rsidRDefault="003E4039" w:rsidP="00D94D64">
      <w:pPr>
        <w:pStyle w:val="a3"/>
        <w:spacing w:before="3"/>
        <w:rPr>
          <w:rFonts w:ascii="Times New Roman" w:hint="eastAsia"/>
          <w:sz w:val="26"/>
          <w:lang w:eastAsia="zh-CN"/>
        </w:rPr>
      </w:pPr>
    </w:p>
    <w:p w14:paraId="11572AD5" w14:textId="77777777" w:rsidR="003E4039" w:rsidRDefault="00000000" w:rsidP="00D94D64">
      <w:pPr>
        <w:ind w:left="1990"/>
        <w:rPr>
          <w:rFonts w:ascii="宋体" w:eastAsia="宋体" w:hint="eastAsia"/>
          <w:sz w:val="20"/>
          <w:lang w:eastAsia="zh-CN"/>
        </w:rPr>
      </w:pPr>
      <w:r>
        <w:rPr>
          <w:rFonts w:ascii="宋体" w:eastAsia="宋体" w:hint="eastAsia"/>
          <w:spacing w:val="-5"/>
          <w:w w:val="95"/>
          <w:sz w:val="20"/>
          <w:lang w:eastAsia="zh-CN"/>
        </w:rPr>
        <w:t xml:space="preserve">图 </w:t>
      </w:r>
      <w:r>
        <w:rPr>
          <w:rFonts w:ascii="Times New Roman" w:eastAsia="Times New Roman"/>
          <w:w w:val="95"/>
          <w:sz w:val="20"/>
          <w:lang w:eastAsia="zh-CN"/>
        </w:rPr>
        <w:t>6-4</w:t>
      </w:r>
      <w:r>
        <w:rPr>
          <w:rFonts w:ascii="Times New Roman" w:eastAsia="Times New Roman"/>
          <w:spacing w:val="87"/>
          <w:sz w:val="20"/>
          <w:lang w:eastAsia="zh-CN"/>
        </w:rPr>
        <w:t xml:space="preserve"> </w:t>
      </w:r>
      <w:r>
        <w:rPr>
          <w:rFonts w:ascii="宋体" w:eastAsia="宋体" w:hint="eastAsia"/>
          <w:spacing w:val="-1"/>
          <w:w w:val="95"/>
          <w:sz w:val="20"/>
          <w:lang w:eastAsia="zh-CN"/>
        </w:rPr>
        <w:t xml:space="preserve">以指数脉冲为输入激励信号的 </w:t>
      </w:r>
      <w:r>
        <w:rPr>
          <w:rFonts w:ascii="Times New Roman" w:eastAsia="Times New Roman"/>
          <w:w w:val="95"/>
          <w:sz w:val="20"/>
          <w:lang w:eastAsia="zh-CN"/>
        </w:rPr>
        <w:t>RC</w:t>
      </w:r>
      <w:r>
        <w:rPr>
          <w:rFonts w:ascii="Times New Roman" w:eastAsia="Times New Roman"/>
          <w:spacing w:val="38"/>
          <w:w w:val="95"/>
          <w:sz w:val="20"/>
          <w:lang w:eastAsia="zh-CN"/>
        </w:rPr>
        <w:t xml:space="preserve"> </w:t>
      </w:r>
      <w:r>
        <w:rPr>
          <w:rFonts w:ascii="宋体" w:eastAsia="宋体" w:hint="eastAsia"/>
          <w:w w:val="95"/>
          <w:sz w:val="20"/>
          <w:lang w:eastAsia="zh-CN"/>
        </w:rPr>
        <w:t>网络的接线</w:t>
      </w:r>
    </w:p>
    <w:p w14:paraId="5812E9B2" w14:textId="77777777" w:rsidR="003E4039" w:rsidRDefault="003E4039" w:rsidP="00D94D64">
      <w:pPr>
        <w:pStyle w:val="a3"/>
        <w:spacing w:before="3"/>
        <w:rPr>
          <w:rFonts w:ascii="宋体" w:hint="eastAsia"/>
          <w:sz w:val="20"/>
          <w:lang w:eastAsia="zh-CN"/>
        </w:rPr>
      </w:pPr>
    </w:p>
    <w:p w14:paraId="689C33F8" w14:textId="77777777" w:rsidR="003E4039" w:rsidRDefault="00000000" w:rsidP="00D94D64">
      <w:pPr>
        <w:pStyle w:val="a6"/>
        <w:numPr>
          <w:ilvl w:val="0"/>
          <w:numId w:val="9"/>
        </w:numPr>
        <w:tabs>
          <w:tab w:val="left" w:pos="541"/>
        </w:tabs>
        <w:spacing w:line="333" w:lineRule="auto"/>
        <w:ind w:left="120" w:right="1371" w:firstLine="0"/>
        <w:rPr>
          <w:rFonts w:ascii="Times New Roman" w:eastAsia="Times New Roman"/>
          <w:sz w:val="21"/>
          <w:lang w:eastAsia="zh-CN"/>
        </w:rPr>
      </w:pPr>
      <w:r>
        <w:rPr>
          <w:spacing w:val="-3"/>
          <w:sz w:val="21"/>
          <w:lang w:eastAsia="zh-CN"/>
        </w:rPr>
        <w:t>观察输入和输出信号。触发示波器，并将触发电平设置为适合信号大小的水平，即现在</w:t>
      </w:r>
      <w:r>
        <w:rPr>
          <w:spacing w:val="-27"/>
          <w:sz w:val="21"/>
          <w:lang w:eastAsia="zh-CN"/>
        </w:rPr>
        <w:t xml:space="preserve">比 </w:t>
      </w:r>
      <w:r>
        <w:rPr>
          <w:rFonts w:ascii="Times New Roman" w:eastAsia="Times New Roman"/>
          <w:sz w:val="21"/>
          <w:lang w:eastAsia="zh-CN"/>
        </w:rPr>
        <w:t>1V</w:t>
      </w:r>
      <w:r>
        <w:rPr>
          <w:rFonts w:ascii="Times New Roman" w:eastAsia="Times New Roman"/>
          <w:spacing w:val="1"/>
          <w:sz w:val="21"/>
          <w:lang w:eastAsia="zh-CN"/>
        </w:rPr>
        <w:t xml:space="preserve"> </w:t>
      </w:r>
      <w:r>
        <w:rPr>
          <w:sz w:val="21"/>
          <w:lang w:eastAsia="zh-CN"/>
        </w:rPr>
        <w:t>低很多。</w:t>
      </w:r>
    </w:p>
    <w:p w14:paraId="4B8296EC" w14:textId="77777777" w:rsidR="003E4039" w:rsidRDefault="00000000" w:rsidP="00D94D64">
      <w:pPr>
        <w:pStyle w:val="a6"/>
        <w:numPr>
          <w:ilvl w:val="0"/>
          <w:numId w:val="9"/>
        </w:numPr>
        <w:tabs>
          <w:tab w:val="left" w:pos="541"/>
        </w:tabs>
        <w:spacing w:before="157" w:line="333" w:lineRule="auto"/>
        <w:ind w:left="120" w:right="1371" w:firstLine="0"/>
        <w:rPr>
          <w:rFonts w:ascii="Times New Roman" w:eastAsia="Times New Roman"/>
          <w:sz w:val="21"/>
          <w:lang w:eastAsia="zh-CN"/>
        </w:rPr>
      </w:pPr>
      <w:r>
        <w:rPr>
          <w:spacing w:val="-10"/>
          <w:sz w:val="21"/>
          <w:lang w:eastAsia="zh-CN"/>
        </w:rPr>
        <w:t>注意，当具体的时间常数为多少时输出信号的上升时间清晰可见，特别注意当衰变时间</w:t>
      </w:r>
      <w:r>
        <w:rPr>
          <w:sz w:val="21"/>
          <w:lang w:eastAsia="zh-CN"/>
        </w:rPr>
        <w:t>达到信号本身的时间常数时。</w:t>
      </w:r>
    </w:p>
    <w:p w14:paraId="6EE0532F" w14:textId="77777777" w:rsidR="003E4039" w:rsidRDefault="00000000" w:rsidP="00D94D64">
      <w:pPr>
        <w:pStyle w:val="a6"/>
        <w:numPr>
          <w:ilvl w:val="0"/>
          <w:numId w:val="9"/>
        </w:numPr>
        <w:tabs>
          <w:tab w:val="left" w:pos="541"/>
        </w:tabs>
        <w:ind w:hanging="421"/>
        <w:rPr>
          <w:rFonts w:ascii="Times New Roman" w:eastAsia="Times New Roman"/>
          <w:sz w:val="21"/>
          <w:lang w:eastAsia="zh-CN"/>
        </w:rPr>
      </w:pPr>
      <w:r>
        <w:rPr>
          <w:spacing w:val="-1"/>
          <w:sz w:val="21"/>
          <w:lang w:eastAsia="zh-CN"/>
        </w:rPr>
        <w:t>在下图中绘制指数脉冲响应及其输入信号的草图。</w:t>
      </w:r>
    </w:p>
    <w:p w14:paraId="2EE43281" w14:textId="77777777" w:rsidR="003E4039" w:rsidRDefault="003E4039" w:rsidP="00D94D64">
      <w:pPr>
        <w:rPr>
          <w:rFonts w:ascii="Times New Roman" w:eastAsia="Times New Roman"/>
          <w:sz w:val="21"/>
          <w:lang w:eastAsia="zh-CN"/>
        </w:rPr>
        <w:sectPr w:rsidR="003E4039" w:rsidSect="002B23F2">
          <w:pgSz w:w="11910" w:h="16840"/>
          <w:pgMar w:top="1420" w:right="420" w:bottom="1440" w:left="1680" w:header="0" w:footer="1198" w:gutter="0"/>
          <w:cols w:space="720"/>
        </w:sectPr>
      </w:pPr>
    </w:p>
    <w:p w14:paraId="03723F3B" w14:textId="113193BD" w:rsidR="003E4039" w:rsidRDefault="00000000" w:rsidP="00D94D64">
      <w:pPr>
        <w:spacing w:before="54"/>
        <w:ind w:right="1260"/>
        <w:jc w:val="center"/>
        <w:rPr>
          <w:rFonts w:ascii="宋体" w:eastAsia="宋体" w:hint="eastAsia"/>
          <w:sz w:val="20"/>
          <w:lang w:eastAsia="zh-CN"/>
        </w:rPr>
      </w:pPr>
      <w:r>
        <w:rPr>
          <w:rFonts w:ascii="宋体" w:eastAsia="宋体" w:hint="eastAsia"/>
          <w:spacing w:val="-5"/>
          <w:w w:val="95"/>
          <w:sz w:val="20"/>
          <w:lang w:eastAsia="zh-CN"/>
        </w:rPr>
        <w:lastRenderedPageBreak/>
        <w:t xml:space="preserve">图表 </w:t>
      </w:r>
      <w:r>
        <w:rPr>
          <w:rFonts w:ascii="Times New Roman" w:eastAsia="Times New Roman"/>
          <w:w w:val="95"/>
          <w:sz w:val="20"/>
          <w:lang w:eastAsia="zh-CN"/>
        </w:rPr>
        <w:t>6-2</w:t>
      </w:r>
      <w:r>
        <w:rPr>
          <w:rFonts w:ascii="Times New Roman" w:eastAsia="Times New Roman"/>
          <w:spacing w:val="86"/>
          <w:sz w:val="20"/>
          <w:lang w:eastAsia="zh-CN"/>
        </w:rPr>
        <w:t xml:space="preserve"> </w:t>
      </w:r>
      <w:r>
        <w:rPr>
          <w:rFonts w:ascii="宋体" w:eastAsia="宋体" w:hint="eastAsia"/>
          <w:w w:val="95"/>
          <w:sz w:val="20"/>
          <w:lang w:eastAsia="zh-CN"/>
        </w:rPr>
        <w:t>指数脉冲响应</w:t>
      </w:r>
    </w:p>
    <w:p w14:paraId="50F06F08" w14:textId="18125AD3" w:rsidR="003E4039" w:rsidRDefault="00FF5C0B" w:rsidP="00D94D64">
      <w:pPr>
        <w:pStyle w:val="a3"/>
        <w:spacing w:before="8"/>
        <w:rPr>
          <w:rFonts w:ascii="宋体" w:hint="eastAsia"/>
          <w:sz w:val="17"/>
          <w:lang w:eastAsia="zh-CN"/>
        </w:rPr>
      </w:pPr>
      <w:r>
        <w:rPr>
          <w:noProof/>
        </w:rPr>
        <w:drawing>
          <wp:anchor distT="0" distB="0" distL="114300" distR="114300" simplePos="0" relativeHeight="251723776" behindDoc="0" locked="0" layoutInCell="1" allowOverlap="1" wp14:anchorId="51E6D3C0" wp14:editId="2A4EB57B">
            <wp:simplePos x="0" y="0"/>
            <wp:positionH relativeFrom="column">
              <wp:posOffset>-601980</wp:posOffset>
            </wp:positionH>
            <wp:positionV relativeFrom="paragraph">
              <wp:posOffset>554990</wp:posOffset>
            </wp:positionV>
            <wp:extent cx="4732020" cy="3549182"/>
            <wp:effectExtent l="0" t="0" r="0" b="0"/>
            <wp:wrapNone/>
            <wp:docPr id="29764857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648571" name="图片 3"/>
                    <pic:cNvPicPr>
                      <a:picLocks noChangeAspect="1" noChangeArrowheads="1"/>
                    </pic:cNvPicPr>
                  </pic:nvPicPr>
                  <pic:blipFill>
                    <a:blip r:embed="rId137" cstate="print">
                      <a:extLst>
                        <a:ext uri="{28A0092B-C50C-407E-A947-70E740481C1C}">
                          <a14:useLocalDpi xmlns:a14="http://schemas.microsoft.com/office/drawing/2010/main" val="0"/>
                        </a:ext>
                      </a:extLst>
                    </a:blip>
                    <a:stretch>
                      <a:fillRect/>
                    </a:stretch>
                  </pic:blipFill>
                  <pic:spPr bwMode="auto">
                    <a:xfrm>
                      <a:off x="0" y="0"/>
                      <a:ext cx="4732020" cy="3549182"/>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27872" behindDoc="0" locked="0" layoutInCell="1" allowOverlap="1" wp14:anchorId="1DF01E52" wp14:editId="2894F345">
            <wp:simplePos x="0" y="0"/>
            <wp:positionH relativeFrom="column">
              <wp:posOffset>3070860</wp:posOffset>
            </wp:positionH>
            <wp:positionV relativeFrom="paragraph">
              <wp:posOffset>1711325</wp:posOffset>
            </wp:positionV>
            <wp:extent cx="3253740" cy="2415540"/>
            <wp:effectExtent l="0" t="0" r="3810" b="3810"/>
            <wp:wrapNone/>
            <wp:docPr id="122631285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rotWithShape="1">
                    <a:blip r:embed="rId138" cstate="print">
                      <a:extLst>
                        <a:ext uri="{28A0092B-C50C-407E-A947-70E740481C1C}">
                          <a14:useLocalDpi xmlns:a14="http://schemas.microsoft.com/office/drawing/2010/main" val="0"/>
                        </a:ext>
                      </a:extLst>
                    </a:blip>
                    <a:srcRect l="19449" t="30832" r="28318" b="17455"/>
                    <a:stretch/>
                  </pic:blipFill>
                  <pic:spPr bwMode="auto">
                    <a:xfrm>
                      <a:off x="0" y="0"/>
                      <a:ext cx="3253740" cy="24155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2E07361" w14:textId="3D1C1ADF" w:rsidR="003E4039" w:rsidRDefault="003E4039" w:rsidP="00D94D64">
      <w:pPr>
        <w:pStyle w:val="a3"/>
        <w:rPr>
          <w:rFonts w:ascii="宋体" w:hint="eastAsia"/>
          <w:sz w:val="20"/>
          <w:lang w:eastAsia="zh-CN"/>
        </w:rPr>
      </w:pPr>
    </w:p>
    <w:p w14:paraId="67B7122C" w14:textId="7A3FA251" w:rsidR="003E4039" w:rsidRDefault="009217C0" w:rsidP="00D94D64">
      <w:pPr>
        <w:pStyle w:val="a3"/>
        <w:spacing w:before="8"/>
        <w:rPr>
          <w:rFonts w:ascii="宋体" w:hint="eastAsia"/>
          <w:sz w:val="29"/>
          <w:lang w:eastAsia="zh-CN"/>
        </w:rPr>
      </w:pPr>
      <w:r>
        <w:rPr>
          <w:noProof/>
        </w:rPr>
        <w:drawing>
          <wp:anchor distT="0" distB="0" distL="0" distR="0" simplePos="0" relativeHeight="251691008" behindDoc="0" locked="0" layoutInCell="1" allowOverlap="1" wp14:anchorId="67CDA7E4" wp14:editId="4AA142F3">
            <wp:simplePos x="0" y="0"/>
            <wp:positionH relativeFrom="page">
              <wp:posOffset>2313940</wp:posOffset>
            </wp:positionH>
            <wp:positionV relativeFrom="paragraph">
              <wp:posOffset>316865</wp:posOffset>
            </wp:positionV>
            <wp:extent cx="3467735" cy="3448050"/>
            <wp:effectExtent l="0" t="0" r="0" b="0"/>
            <wp:wrapTopAndBottom/>
            <wp:docPr id="81" name="image1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137.png"/>
                    <pic:cNvPicPr>
                      <a:picLocks noChangeAspect="1"/>
                    </pic:cNvPicPr>
                  </pic:nvPicPr>
                  <pic:blipFill>
                    <a:blip r:embed="rId139" cstate="print"/>
                    <a:stretch>
                      <a:fillRect/>
                    </a:stretch>
                  </pic:blipFill>
                  <pic:spPr>
                    <a:xfrm>
                      <a:off x="0" y="0"/>
                      <a:ext cx="3467735" cy="3448050"/>
                    </a:xfrm>
                    <a:prstGeom prst="rect">
                      <a:avLst/>
                    </a:prstGeom>
                  </pic:spPr>
                </pic:pic>
              </a:graphicData>
            </a:graphic>
            <wp14:sizeRelH relativeFrom="margin">
              <wp14:pctWidth>0</wp14:pctWidth>
            </wp14:sizeRelH>
            <wp14:sizeRelV relativeFrom="margin">
              <wp14:pctHeight>0</wp14:pctHeight>
            </wp14:sizeRelV>
          </wp:anchor>
        </w:drawing>
      </w:r>
    </w:p>
    <w:p w14:paraId="75411C31" w14:textId="77777777" w:rsidR="003E4039" w:rsidRDefault="00000000" w:rsidP="00D94D64">
      <w:pPr>
        <w:pStyle w:val="5"/>
        <w:spacing w:before="78"/>
        <w:rPr>
          <w:rFonts w:ascii="宋体" w:eastAsia="宋体" w:hint="eastAsia"/>
          <w:lang w:eastAsia="zh-CN"/>
        </w:rPr>
      </w:pPr>
      <w:r>
        <w:rPr>
          <w:rFonts w:ascii="宋体" w:eastAsia="宋体" w:hint="eastAsia"/>
          <w:spacing w:val="-18"/>
          <w:lang w:eastAsia="zh-CN"/>
        </w:rPr>
        <w:t xml:space="preserve">合成 </w:t>
      </w:r>
      <w:r>
        <w:rPr>
          <w:rFonts w:ascii="Times New Roman" w:eastAsia="Times New Roman"/>
          <w:lang w:eastAsia="zh-CN"/>
        </w:rPr>
        <w:t>RC</w:t>
      </w:r>
      <w:r>
        <w:rPr>
          <w:rFonts w:ascii="Times New Roman" w:eastAsia="Times New Roman"/>
          <w:spacing w:val="-1"/>
          <w:lang w:eastAsia="zh-CN"/>
        </w:rPr>
        <w:t xml:space="preserve"> </w:t>
      </w:r>
      <w:r>
        <w:rPr>
          <w:rFonts w:ascii="宋体" w:eastAsia="宋体" w:hint="eastAsia"/>
          <w:lang w:eastAsia="zh-CN"/>
        </w:rPr>
        <w:t>网络传递函数</w:t>
      </w:r>
    </w:p>
    <w:p w14:paraId="5DE36774" w14:textId="77777777" w:rsidR="003E4039" w:rsidRDefault="003E4039" w:rsidP="00D94D64">
      <w:pPr>
        <w:pStyle w:val="a3"/>
        <w:spacing w:before="5"/>
        <w:rPr>
          <w:rFonts w:ascii="宋体" w:hint="eastAsia"/>
          <w:b/>
          <w:sz w:val="20"/>
          <w:lang w:eastAsia="zh-CN"/>
        </w:rPr>
      </w:pPr>
    </w:p>
    <w:p w14:paraId="7804BD74" w14:textId="29A28C8A" w:rsidR="003E4039" w:rsidRDefault="00000000" w:rsidP="00D94D64">
      <w:pPr>
        <w:pStyle w:val="a6"/>
        <w:numPr>
          <w:ilvl w:val="0"/>
          <w:numId w:val="9"/>
        </w:numPr>
        <w:tabs>
          <w:tab w:val="left" w:pos="541"/>
        </w:tabs>
        <w:ind w:hanging="421"/>
        <w:rPr>
          <w:rFonts w:ascii="Times New Roman" w:eastAsia="Times New Roman"/>
          <w:sz w:val="21"/>
          <w:lang w:eastAsia="zh-CN"/>
        </w:rPr>
      </w:pPr>
      <w:r>
        <w:rPr>
          <w:spacing w:val="-1"/>
          <w:sz w:val="21"/>
          <w:lang w:eastAsia="zh-CN"/>
        </w:rPr>
        <w:t xml:space="preserve">课前预习已经指出， </w:t>
      </w:r>
      <w:r>
        <w:rPr>
          <w:rFonts w:ascii="Times New Roman" w:eastAsia="Times New Roman"/>
          <w:sz w:val="21"/>
          <w:lang w:eastAsia="zh-CN"/>
        </w:rPr>
        <w:t>RC</w:t>
      </w:r>
      <w:r>
        <w:rPr>
          <w:rFonts w:ascii="Times New Roman" w:eastAsia="Times New Roman"/>
          <w:spacing w:val="-2"/>
          <w:sz w:val="21"/>
          <w:lang w:eastAsia="zh-CN"/>
        </w:rPr>
        <w:t xml:space="preserve"> </w:t>
      </w:r>
      <w:r>
        <w:rPr>
          <w:sz w:val="21"/>
          <w:lang w:eastAsia="zh-CN"/>
        </w:rPr>
        <w:t>网络的冲激响应可表示为：</w:t>
      </w:r>
    </w:p>
    <w:p w14:paraId="68E5160E" w14:textId="16EA0335" w:rsidR="003E4039" w:rsidRDefault="003E4039" w:rsidP="00D94D64">
      <w:pPr>
        <w:pStyle w:val="a3"/>
        <w:spacing w:before="2"/>
        <w:rPr>
          <w:rFonts w:ascii="宋体" w:hint="eastAsia"/>
          <w:lang w:eastAsia="zh-CN"/>
        </w:rPr>
      </w:pPr>
    </w:p>
    <w:p w14:paraId="378C0E4C" w14:textId="77777777" w:rsidR="003E4039" w:rsidRDefault="00000000" w:rsidP="00D94D64">
      <w:pPr>
        <w:ind w:right="1257"/>
        <w:jc w:val="center"/>
        <w:rPr>
          <w:rFonts w:ascii="Times New Roman" w:hint="eastAsia"/>
          <w:sz w:val="21"/>
        </w:rPr>
      </w:pPr>
      <w:r>
        <w:rPr>
          <w:rFonts w:ascii="Times New Roman"/>
          <w:sz w:val="21"/>
        </w:rPr>
        <w:t>h(t)</w:t>
      </w:r>
      <w:r>
        <w:rPr>
          <w:rFonts w:ascii="Times New Roman"/>
          <w:spacing w:val="-3"/>
          <w:sz w:val="21"/>
        </w:rPr>
        <w:t xml:space="preserve"> </w:t>
      </w:r>
      <w:r>
        <w:rPr>
          <w:rFonts w:ascii="Times New Roman"/>
          <w:sz w:val="21"/>
        </w:rPr>
        <w:t>=</w:t>
      </w:r>
      <w:r>
        <w:rPr>
          <w:rFonts w:ascii="Times New Roman"/>
          <w:spacing w:val="-2"/>
          <w:sz w:val="21"/>
        </w:rPr>
        <w:t xml:space="preserve"> </w:t>
      </w:r>
      <w:r>
        <w:rPr>
          <w:rFonts w:ascii="Times New Roman"/>
          <w:sz w:val="21"/>
        </w:rPr>
        <w:t>(1/RC</w:t>
      </w:r>
      <w:proofErr w:type="gramStart"/>
      <w:r>
        <w:rPr>
          <w:rFonts w:ascii="Times New Roman"/>
          <w:sz w:val="21"/>
        </w:rPr>
        <w:t>).e</w:t>
      </w:r>
      <w:proofErr w:type="gramEnd"/>
      <w:r>
        <w:rPr>
          <w:rFonts w:ascii="Times New Roman"/>
          <w:position w:val="7"/>
          <w:sz w:val="14"/>
        </w:rPr>
        <w:t>-t/RC</w:t>
      </w:r>
      <w:r>
        <w:rPr>
          <w:rFonts w:ascii="Times New Roman"/>
          <w:sz w:val="21"/>
        </w:rPr>
        <w:t>.u(t)</w:t>
      </w:r>
      <w:r>
        <w:rPr>
          <w:rFonts w:ascii="Times New Roman"/>
          <w:spacing w:val="-3"/>
          <w:sz w:val="21"/>
        </w:rPr>
        <w:t xml:space="preserve"> </w:t>
      </w:r>
      <w:r>
        <w:rPr>
          <w:rFonts w:ascii="Times New Roman"/>
          <w:sz w:val="21"/>
        </w:rPr>
        <w:t>=</w:t>
      </w:r>
      <w:r>
        <w:rPr>
          <w:rFonts w:ascii="Times New Roman"/>
          <w:spacing w:val="-2"/>
          <w:sz w:val="21"/>
        </w:rPr>
        <w:t xml:space="preserve"> </w:t>
      </w:r>
      <w:r>
        <w:rPr>
          <w:rFonts w:ascii="Times New Roman"/>
          <w:sz w:val="21"/>
        </w:rPr>
        <w:t>1000.</w:t>
      </w:r>
      <w:r>
        <w:rPr>
          <w:rFonts w:ascii="Times New Roman"/>
          <w:spacing w:val="-2"/>
          <w:sz w:val="21"/>
        </w:rPr>
        <w:t xml:space="preserve"> </w:t>
      </w:r>
      <w:r>
        <w:rPr>
          <w:rFonts w:ascii="Times New Roman"/>
          <w:sz w:val="21"/>
        </w:rPr>
        <w:t>e</w:t>
      </w:r>
      <w:r>
        <w:rPr>
          <w:rFonts w:ascii="Times New Roman"/>
          <w:position w:val="7"/>
          <w:sz w:val="14"/>
        </w:rPr>
        <w:t>-1000t</w:t>
      </w:r>
      <w:r>
        <w:rPr>
          <w:rFonts w:ascii="Times New Roman"/>
          <w:sz w:val="21"/>
        </w:rPr>
        <w:t>.u(t)</w:t>
      </w:r>
    </w:p>
    <w:p w14:paraId="130D5314" w14:textId="77777777" w:rsidR="003E4039" w:rsidRDefault="003E4039" w:rsidP="00D94D64">
      <w:pPr>
        <w:pStyle w:val="a3"/>
        <w:spacing w:before="10"/>
        <w:rPr>
          <w:rFonts w:ascii="Times New Roman" w:hint="eastAsia"/>
          <w:sz w:val="23"/>
        </w:rPr>
      </w:pPr>
    </w:p>
    <w:p w14:paraId="0138D51A" w14:textId="77777777" w:rsidR="003E4039" w:rsidRDefault="00000000" w:rsidP="00D94D64">
      <w:pPr>
        <w:pStyle w:val="a3"/>
        <w:ind w:left="120"/>
        <w:rPr>
          <w:rFonts w:ascii="宋体" w:eastAsia="宋体" w:hint="eastAsia"/>
          <w:lang w:eastAsia="zh-CN"/>
        </w:rPr>
      </w:pPr>
      <w:r>
        <w:rPr>
          <w:rFonts w:ascii="宋体" w:eastAsia="宋体" w:hint="eastAsia"/>
          <w:lang w:eastAsia="zh-CN"/>
        </w:rPr>
        <w:t>并且，在拉普拉斯域的对应系统响应为：</w:t>
      </w:r>
    </w:p>
    <w:p w14:paraId="7C53E7B6" w14:textId="77777777" w:rsidR="003E4039" w:rsidRDefault="003E4039" w:rsidP="00D94D64">
      <w:pPr>
        <w:pStyle w:val="a3"/>
        <w:spacing w:before="6"/>
        <w:rPr>
          <w:rFonts w:ascii="宋体" w:hint="eastAsia"/>
          <w:lang w:eastAsia="zh-CN"/>
        </w:rPr>
      </w:pPr>
    </w:p>
    <w:p w14:paraId="39ED23D6" w14:textId="77777777" w:rsidR="003E4039" w:rsidRDefault="00000000" w:rsidP="00D94D64">
      <w:pPr>
        <w:pStyle w:val="a3"/>
        <w:spacing w:before="1"/>
        <w:ind w:right="1255"/>
        <w:jc w:val="center"/>
        <w:rPr>
          <w:rFonts w:ascii="Times New Roman" w:hint="eastAsia"/>
        </w:rPr>
      </w:pPr>
      <w:r>
        <w:rPr>
          <w:rFonts w:ascii="Times New Roman"/>
        </w:rPr>
        <w:t>H(s)</w:t>
      </w:r>
      <w:r>
        <w:rPr>
          <w:rFonts w:ascii="Times New Roman"/>
          <w:spacing w:val="-2"/>
        </w:rPr>
        <w:t xml:space="preserve"> </w:t>
      </w:r>
      <w:r>
        <w:rPr>
          <w:rFonts w:ascii="Times New Roman"/>
        </w:rPr>
        <w:t>=</w:t>
      </w:r>
      <w:r>
        <w:rPr>
          <w:rFonts w:ascii="Times New Roman"/>
          <w:spacing w:val="1"/>
        </w:rPr>
        <w:t xml:space="preserve"> </w:t>
      </w:r>
      <w:r>
        <w:rPr>
          <w:rFonts w:ascii="Times New Roman"/>
        </w:rPr>
        <w:t>(1/RC)</w:t>
      </w:r>
      <w:proofErr w:type="gramStart"/>
      <w:r>
        <w:rPr>
          <w:rFonts w:ascii="Times New Roman"/>
        </w:rPr>
        <w:t>/(</w:t>
      </w:r>
      <w:proofErr w:type="gramEnd"/>
      <w:r>
        <w:rPr>
          <w:rFonts w:ascii="Times New Roman"/>
        </w:rPr>
        <w:t>s</w:t>
      </w:r>
      <w:r>
        <w:rPr>
          <w:rFonts w:ascii="Times New Roman"/>
          <w:spacing w:val="-3"/>
        </w:rPr>
        <w:t xml:space="preserve"> </w:t>
      </w:r>
      <w:r>
        <w:rPr>
          <w:rFonts w:ascii="Times New Roman"/>
        </w:rPr>
        <w:t>+ (1/RC))</w:t>
      </w:r>
      <w:r>
        <w:rPr>
          <w:rFonts w:ascii="Times New Roman"/>
          <w:spacing w:val="-1"/>
        </w:rPr>
        <w:t xml:space="preserve"> </w:t>
      </w:r>
      <w:r>
        <w:rPr>
          <w:rFonts w:ascii="Times New Roman"/>
        </w:rPr>
        <w:t>=</w:t>
      </w:r>
      <w:r>
        <w:rPr>
          <w:rFonts w:ascii="Times New Roman"/>
          <w:spacing w:val="-2"/>
        </w:rPr>
        <w:t xml:space="preserve"> </w:t>
      </w:r>
      <w:r>
        <w:rPr>
          <w:rFonts w:ascii="Times New Roman"/>
        </w:rPr>
        <w:t>1000/(s +</w:t>
      </w:r>
      <w:r>
        <w:rPr>
          <w:rFonts w:ascii="Times New Roman"/>
          <w:spacing w:val="-2"/>
        </w:rPr>
        <w:t xml:space="preserve"> </w:t>
      </w:r>
      <w:r>
        <w:rPr>
          <w:rFonts w:ascii="Times New Roman"/>
        </w:rPr>
        <w:t>1000)</w:t>
      </w:r>
    </w:p>
    <w:p w14:paraId="59848B5A" w14:textId="77777777" w:rsidR="003E4039" w:rsidRDefault="003E4039" w:rsidP="00D94D64">
      <w:pPr>
        <w:pStyle w:val="a3"/>
        <w:spacing w:before="10"/>
        <w:rPr>
          <w:rFonts w:ascii="Times New Roman" w:hint="eastAsia"/>
          <w:sz w:val="23"/>
        </w:rPr>
      </w:pPr>
    </w:p>
    <w:p w14:paraId="4CE2E7E4" w14:textId="77777777" w:rsidR="003E4039" w:rsidRDefault="00000000" w:rsidP="00D94D64">
      <w:pPr>
        <w:pStyle w:val="a3"/>
        <w:spacing w:line="472" w:lineRule="auto"/>
        <w:ind w:left="120" w:right="3623"/>
        <w:rPr>
          <w:rFonts w:ascii="宋体" w:eastAsia="宋体" w:hint="eastAsia"/>
        </w:rPr>
      </w:pPr>
      <w:proofErr w:type="spellStart"/>
      <w:r>
        <w:rPr>
          <w:rFonts w:ascii="宋体" w:eastAsia="宋体" w:hint="eastAsia"/>
          <w:spacing w:val="-4"/>
        </w:rPr>
        <w:t>另外，拉普拉斯域的方程可以用下面图</w:t>
      </w:r>
      <w:proofErr w:type="spellEnd"/>
      <w:r>
        <w:rPr>
          <w:rFonts w:ascii="宋体" w:eastAsia="宋体" w:hint="eastAsia"/>
          <w:spacing w:val="-4"/>
        </w:rPr>
        <w:t xml:space="preserve"> </w:t>
      </w:r>
      <w:r>
        <w:rPr>
          <w:rFonts w:ascii="Times New Roman" w:eastAsia="Times New Roman"/>
        </w:rPr>
        <w:t xml:space="preserve">6-5 </w:t>
      </w:r>
      <w:proofErr w:type="spellStart"/>
      <w:r>
        <w:rPr>
          <w:rFonts w:ascii="宋体" w:eastAsia="宋体" w:hint="eastAsia"/>
        </w:rPr>
        <w:t>所示方块图进行建模</w:t>
      </w:r>
      <w:proofErr w:type="spellEnd"/>
      <w:r>
        <w:rPr>
          <w:rFonts w:ascii="宋体" w:eastAsia="宋体" w:hint="eastAsia"/>
        </w:rPr>
        <w:t>，</w:t>
      </w:r>
      <w:r>
        <w:rPr>
          <w:rFonts w:ascii="宋体" w:eastAsia="宋体" w:hint="eastAsia"/>
          <w:spacing w:val="-102"/>
        </w:rPr>
        <w:t xml:space="preserve"> </w:t>
      </w:r>
      <w:proofErr w:type="spellStart"/>
      <w:r>
        <w:rPr>
          <w:rFonts w:ascii="宋体" w:eastAsia="宋体" w:hint="eastAsia"/>
        </w:rPr>
        <w:t>其中，</w:t>
      </w:r>
      <w:r>
        <w:rPr>
          <w:rFonts w:ascii="Times New Roman" w:eastAsia="Times New Roman"/>
        </w:rPr>
        <w:t>k</w:t>
      </w:r>
      <w:proofErr w:type="spellEnd"/>
      <w:r>
        <w:rPr>
          <w:rFonts w:ascii="Times New Roman" w:eastAsia="Times New Roman"/>
        </w:rPr>
        <w:t>/s</w:t>
      </w:r>
      <w:r>
        <w:rPr>
          <w:rFonts w:ascii="Times New Roman" w:eastAsia="Times New Roman"/>
          <w:spacing w:val="-1"/>
        </w:rPr>
        <w:t xml:space="preserve"> </w:t>
      </w:r>
      <w:proofErr w:type="spellStart"/>
      <w:r>
        <w:rPr>
          <w:rFonts w:ascii="宋体" w:eastAsia="宋体" w:hint="eastAsia"/>
          <w:spacing w:val="7"/>
        </w:rPr>
        <w:t>代表用定标因子</w:t>
      </w:r>
      <w:r>
        <w:rPr>
          <w:rFonts w:ascii="Times New Roman" w:eastAsia="Times New Roman"/>
        </w:rPr>
        <w:t>k</w:t>
      </w:r>
      <w:proofErr w:type="spellEnd"/>
      <w:r>
        <w:rPr>
          <w:rFonts w:ascii="Times New Roman" w:eastAsia="Times New Roman"/>
        </w:rPr>
        <w:t xml:space="preserve"> </w:t>
      </w:r>
      <w:proofErr w:type="spellStart"/>
      <w:r>
        <w:rPr>
          <w:rFonts w:ascii="宋体" w:eastAsia="宋体" w:hint="eastAsia"/>
        </w:rPr>
        <w:t>积分</w:t>
      </w:r>
      <w:proofErr w:type="spellEnd"/>
      <w:r>
        <w:rPr>
          <w:rFonts w:ascii="宋体" w:eastAsia="宋体" w:hint="eastAsia"/>
        </w:rPr>
        <w:t>。</w:t>
      </w:r>
    </w:p>
    <w:p w14:paraId="37E6FAC2" w14:textId="77777777" w:rsidR="003E4039" w:rsidRDefault="00000000" w:rsidP="00D94D64">
      <w:pPr>
        <w:pStyle w:val="a3"/>
        <w:spacing w:before="1"/>
        <w:ind w:left="120"/>
        <w:rPr>
          <w:rFonts w:ascii="宋体" w:eastAsia="宋体" w:hint="eastAsia"/>
        </w:rPr>
      </w:pPr>
      <w:r>
        <w:rPr>
          <w:noProof/>
        </w:rPr>
        <w:drawing>
          <wp:anchor distT="0" distB="0" distL="0" distR="0" simplePos="0" relativeHeight="251620864" behindDoc="1" locked="0" layoutInCell="1" allowOverlap="1" wp14:anchorId="67FFB1F7" wp14:editId="66BE2F0C">
            <wp:simplePos x="0" y="0"/>
            <wp:positionH relativeFrom="page">
              <wp:posOffset>2997835</wp:posOffset>
            </wp:positionH>
            <wp:positionV relativeFrom="paragraph">
              <wp:posOffset>342900</wp:posOffset>
            </wp:positionV>
            <wp:extent cx="135890" cy="99060"/>
            <wp:effectExtent l="0" t="0" r="0" b="0"/>
            <wp:wrapNone/>
            <wp:docPr id="83" name="image1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138.png"/>
                    <pic:cNvPicPr>
                      <a:picLocks noChangeAspect="1"/>
                    </pic:cNvPicPr>
                  </pic:nvPicPr>
                  <pic:blipFill>
                    <a:blip r:embed="rId140" cstate="print"/>
                    <a:stretch>
                      <a:fillRect/>
                    </a:stretch>
                  </pic:blipFill>
                  <pic:spPr>
                    <a:xfrm>
                      <a:off x="0" y="0"/>
                      <a:ext cx="135642" cy="99060"/>
                    </a:xfrm>
                    <a:prstGeom prst="rect">
                      <a:avLst/>
                    </a:prstGeom>
                  </pic:spPr>
                </pic:pic>
              </a:graphicData>
            </a:graphic>
          </wp:anchor>
        </w:drawing>
      </w:r>
      <w:proofErr w:type="spellStart"/>
      <w:r>
        <w:rPr>
          <w:rFonts w:ascii="宋体" w:eastAsia="宋体" w:hint="eastAsia"/>
        </w:rPr>
        <w:t>请注意，</w:t>
      </w:r>
      <w:r>
        <w:rPr>
          <w:rFonts w:ascii="Times New Roman" w:eastAsia="Times New Roman"/>
        </w:rPr>
        <w:t>k</w:t>
      </w:r>
      <w:proofErr w:type="spellEnd"/>
      <w:r>
        <w:rPr>
          <w:rFonts w:ascii="Times New Roman" w:eastAsia="Times New Roman"/>
          <w:spacing w:val="-4"/>
        </w:rPr>
        <w:t xml:space="preserve"> </w:t>
      </w:r>
      <w:proofErr w:type="spellStart"/>
      <w:r>
        <w:rPr>
          <w:rFonts w:ascii="宋体" w:eastAsia="宋体" w:hint="eastAsia"/>
        </w:rPr>
        <w:t>的值通过积分速度指拨开关来设置</w:t>
      </w:r>
      <w:proofErr w:type="spellEnd"/>
      <w:r>
        <w:rPr>
          <w:rFonts w:ascii="宋体" w:eastAsia="宋体" w:hint="eastAsia"/>
        </w:rPr>
        <w:t>。</w:t>
      </w:r>
    </w:p>
    <w:p w14:paraId="332EB1A7" w14:textId="77777777" w:rsidR="003E4039" w:rsidRDefault="00000000" w:rsidP="00D94D64">
      <w:pPr>
        <w:pStyle w:val="a3"/>
        <w:spacing w:before="7"/>
        <w:rPr>
          <w:rFonts w:ascii="宋体" w:hint="eastAsia"/>
          <w:sz w:val="19"/>
        </w:rPr>
      </w:pPr>
      <w:r>
        <w:rPr>
          <w:noProof/>
        </w:rPr>
        <w:drawing>
          <wp:anchor distT="0" distB="0" distL="0" distR="0" simplePos="0" relativeHeight="251617792" behindDoc="0" locked="0" layoutInCell="1" allowOverlap="1" wp14:anchorId="63EC61A0" wp14:editId="1FAC60F3">
            <wp:simplePos x="0" y="0"/>
            <wp:positionH relativeFrom="page">
              <wp:posOffset>2647315</wp:posOffset>
            </wp:positionH>
            <wp:positionV relativeFrom="paragraph">
              <wp:posOffset>285115</wp:posOffset>
            </wp:positionV>
            <wp:extent cx="78740" cy="105410"/>
            <wp:effectExtent l="0" t="0" r="0" b="0"/>
            <wp:wrapTopAndBottom/>
            <wp:docPr id="85" name="image1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139.png"/>
                    <pic:cNvPicPr>
                      <a:picLocks noChangeAspect="1"/>
                    </pic:cNvPicPr>
                  </pic:nvPicPr>
                  <pic:blipFill>
                    <a:blip r:embed="rId141" cstate="print"/>
                    <a:stretch>
                      <a:fillRect/>
                    </a:stretch>
                  </pic:blipFill>
                  <pic:spPr>
                    <a:xfrm>
                      <a:off x="0" y="0"/>
                      <a:ext cx="78592" cy="105156"/>
                    </a:xfrm>
                    <a:prstGeom prst="rect">
                      <a:avLst/>
                    </a:prstGeom>
                  </pic:spPr>
                </pic:pic>
              </a:graphicData>
            </a:graphic>
          </wp:anchor>
        </w:drawing>
      </w:r>
      <w:r>
        <w:rPr>
          <w:rFonts w:hint="eastAsia"/>
        </w:rPr>
        <w:pict w14:anchorId="494CE08B">
          <v:group id="docshapegroup346" o:spid="_x0000_s2393" style="position:absolute;margin-left:220.05pt;margin-top:13.7pt;width:168.2pt;height:71.6pt;z-index:-251630080;mso-position-horizontal-relative:page;mso-position-vertical-relative:text" coordorigin="4401,275" coordsize="3364,1432">
            <v:shape id="docshape347" o:spid="_x0000_s2394" style="position:absolute;left:4401;top:274;width:2826;height:1432" coordorigin="4401,275" coordsize="2826,1432" o:spt="100" adj="0,,0" path="m5453,521r-18,-10l5430,521r,l5430,521r,l5430,521r5,-10l5424,504r,27l5406,521,5039,727r,-413l5406,521r,l5424,531r,-27l5050,294r-17,-10l5027,294r,l5033,284r-17,-9l5016,513r-614,-4l4401,532r615,4l5016,767r17,-10l5435,531r18,-10xm6551,1612r,-23l6550,1585r,-4l6549,1578r-3,-6l6546,1571r-1,-2l6543,1567r-2,-1l6540,1565r-1,-1l6537,1563r-2,-1l6533,1561r-2,l6529,1560r-5,l6519,1559r-12,-1l6502,1558r-5,1l6492,1559r-5,l6483,1560r-3,1l6478,1562r-2,l6475,1563r-2,1l6471,1566r-2,2l6467,1571r-1,3l6465,1577r-1,4l6464,1584r-1,5l6480,1589r,-1l6480,1583r1,-2l6482,1578r2,-2l6485,1575r2,-1l6488,1574r2,-1l6492,1572r2,l6499,1572r5,-1l6507,1571r11,1l6522,1573r3,1l6528,1575r1,1l6530,1576r1,2l6532,1579r1,1l6534,1581r,2l6535,1586r,4l6536,1612r-1,l6535,1633r,3l6534,1640r-1,3l6532,1645r-2,2l6529,1648r-1,1l6527,1650r-2,l6524,1651r-2,1l6518,1652r-4,1l6509,1653r-9,l6496,1653r-5,-1l6488,1652r-2,-1l6484,1651r-1,-1l6482,1649r-2,-1l6480,1647r-1,-2l6478,1642r-1,-3l6476,1635r1,-2l6478,1625r,-2l6478,1622r1,-1l6480,1620r,-1l6482,1617r2,-1l6486,1615r2,l6491,1614r8,l6503,1614r7,l6516,1615r3,l6527,1617r2,1l6530,1619r2,2l6533,1622r1,2l6534,1626r1,3l6535,1633r,-21l6534,1612r,-2l6533,1609r-2,-3l6527,1604r-2,l6522,1603r-4,-1l6514,1602r-4,-1l6496,1601r-6,1l6484,1603r-7,1l6475,1605r-2,1l6471,1607r-3,2l6467,1610r-1,2l6464,1615r-1,l6462,1620r-1,2l6461,1625r,4l6460,1633r,1l6460,1637r1,8l6461,1645r1,2l6463,1652r2,2l6467,1656r1,2l6470,1659r4,2l6476,1662r2,1l6480,1664r6,1l6489,1665r6,l6503,1666r6,-1l6514,1665r5,-1l6523,1663r2,l6527,1662r2,-1l6530,1660r2,-2l6534,1655r1,-1l6536,1654r,11l6551,1665r,-11l6551,1653r,-39l6551,1612xm6646,1622r-15,l6606,1649r7,7l6636,1630r,77l6646,1707r,-77l6646,1622xm7227,519r,l7226,516r,-1l7226,514r,-1l7226,512r-1,-1l7225,510r,l7225,509r-1,-1l7224,508r,-1l7223,506r,-1l7223,505r-1,-2l7222,503r,-1l7221,502r,-1l7221,501r-1,-1l7220,499r,l7219,498r,-1l7219,497r-2,-1l7217,495r-1,-1l7216,494r-1,-1l7215,492r-1,l7214,492r,-1l7213,491r,-1l7212,490r,l7212,489r-1,-1l7210,488r,l7209,487r,l7208,487r,-1l7207,486r,l7206,485r,l7205,484r-1,l7204,484r-1,-1l7202,483r,l7201,482r-1,l7200,481r-2,l7198,480r-1,l7196,480r,l7195,480r,l7194,480r,-1l7193,479r,l7191,479r,l7190,478r,l7189,478r,l7188,478r-1,l7186,478r-1,l7184,478r-6,l7178,478r-2,l7175,478r-1,l7174,478r-1,l7172,478r,l7171,479r,l7169,479r,l7169,479r-1,1l7167,480r,l7166,480r,l7165,480r-2,1l7163,481r-1,1l7162,482r-1,l7161,482r-1,1l7160,483r-1,l7158,484r-1,l7155,486r-1,l7154,486r-1,1l7153,487r,l7152,488r,l7151,488r-1,1l7150,490r,l7149,490r,1l7148,492r,l7147,492r,1l7147,493r-1,1l7146,494r,1l7145,495r,l7144,496r,l7143,497r,l7143,498r-1,1l7142,499r,1l7141,500r,1l7140,502r,1l7140,503r-1,1l7139,505r,l7139,506r-1,l7138,507r,1l7138,508r-1,1l7137,510r,l7137,511r-1,1l7136,514r,l7136,515r-1,3l7135,519r,2l7135,522r,3l7135,526r,2l7135,529r1,2l7136,533r,1l7136,536r1,l7137,537r,1l7137,538r1,1l7138,540r,1l7139,541r,1l7139,543r1,2l7140,545r1,1l7141,546r,1l7142,548r,l7143,549r,1l7143,550r1,1l7144,551r1,1l7145,552r1,1l7146,553r,1l7147,554r,l7147,555r1,l7148,556r,l7149,556r1,2l7151,558r,1l7152,559r,l7153,560r,l7154,561r,l7155,561r,1l7156,562r,l7157,562r,1l7158,563r1,1l7159,564r2,1l7161,565r1,l7162,565r1,1l7163,566r1,l7165,567r,l7166,567r,l7167,567r,l7168,568r1,l7169,568r,743l6783,1311r,-233l6766,1088r-6,3l6760,1117r,414l6410,1334r-35,l6369,1334r,-1l6369,1324r,l6369,1324r,l6369,1324r,l6393,1324r17,-10l6760,1117r,-26l6368,1312r-579,-1l5789,1311r,-607l5766,704r,607l5766,1333r11,l6011,1333r,2l6365,1335r401,225l6783,1570r,-236l7181,1334r,-1l7181,1333r,1l7193,1334r,-12l7187,1327r,-6l7193,1321r,-753l7193,568r1,l7194,568r1,-1l7196,567r,l7197,567r1,l7200,565r1,l7203,564r1,l7204,563r,l7205,563r,-1l7206,562r,l7207,562r,-1l7207,561r1,l7208,560r1,l7209,560r1,-1l7210,559r1,l7211,558r1,l7212,558r,-1l7213,557r,-1l7214,555r1,l7215,554r,l7216,554r,-1l7217,553r,-1l7217,552r,-1l7219,550r,l7219,549r1,-1l7220,548r1,-2l7221,546r,-1l7222,545r,-1l7222,543r1,-1l7223,541r1,-1l7224,540r,-1l7225,537r,l7225,536r1,-1l7226,532r,-1l7227,528r,l7227,519xe" fillcolor="#1f1a17" stroked="f">
              <v:stroke joinstyle="round"/>
              <v:formulas/>
              <v:path arrowok="t" o:connecttype="segments"/>
            </v:shape>
            <v:shape id="docshape348" o:spid="_x0000_s2395" type="#_x0000_t75" style="position:absolute;left:5597;top:340;width:364;height:363">
              <v:imagedata r:id="rId142" o:title=""/>
            </v:shape>
            <v:shape id="docshape349" o:spid="_x0000_s2396" style="position:absolute;left:5429;top:286;width:2137;height:466" coordorigin="5430,287" coordsize="2137,466" o:spt="100" adj="0,,0" path="m5609,510r-179,l5430,533r179,l5609,510xm7566,519l7457,459r,49l6803,508r,-198l6803,309r,-22l6792,287r,l6780,287r,23l6780,729r-420,l6360,310r420,l6780,287r-432,l6337,287r,22l6337,510r-383,l5954,533r383,l6337,730r,22l6348,752r444,l6792,752r11,l6803,730r,-1l6803,531r654,l7457,579r109,-60xe" fillcolor="#1f1a17" stroked="f">
              <v:stroke joinstyle="round"/>
              <v:formulas/>
              <v:path arrowok="t" o:connecttype="segments"/>
            </v:shape>
            <v:shape id="docshape350" o:spid="_x0000_s2397" type="#_x0000_t75" style="position:absolute;left:6410;top:421;width:327;height:157">
              <v:imagedata r:id="rId143" o:title=""/>
            </v:shape>
            <v:shape id="docshape351" o:spid="_x0000_s2398" type="#_x0000_t75" style="position:absolute;left:7630;top:433;width:135;height:165">
              <v:imagedata r:id="rId144" o:title=""/>
            </v:shape>
            <w10:wrap type="topAndBottom" anchorx="page"/>
          </v:group>
        </w:pict>
      </w:r>
    </w:p>
    <w:p w14:paraId="216230F5" w14:textId="77777777" w:rsidR="003E4039" w:rsidRDefault="003E4039" w:rsidP="00D94D64">
      <w:pPr>
        <w:pStyle w:val="a3"/>
        <w:rPr>
          <w:rFonts w:ascii="宋体" w:hint="eastAsia"/>
        </w:rPr>
      </w:pPr>
    </w:p>
    <w:p w14:paraId="4EFCDFF3" w14:textId="77777777" w:rsidR="003E4039" w:rsidRDefault="00000000" w:rsidP="00D94D64">
      <w:pPr>
        <w:ind w:right="1255"/>
        <w:jc w:val="center"/>
        <w:rPr>
          <w:rFonts w:ascii="宋体" w:eastAsia="宋体" w:hAnsi="宋体" w:hint="eastAsia"/>
          <w:sz w:val="20"/>
          <w:lang w:eastAsia="zh-CN"/>
        </w:rPr>
      </w:pPr>
      <w:r>
        <w:rPr>
          <w:rFonts w:ascii="宋体" w:eastAsia="宋体" w:hAnsi="宋体" w:hint="eastAsia"/>
          <w:spacing w:val="-12"/>
          <w:w w:val="95"/>
          <w:sz w:val="20"/>
          <w:lang w:eastAsia="zh-CN"/>
        </w:rPr>
        <w:t xml:space="preserve">图 </w:t>
      </w:r>
      <w:r>
        <w:rPr>
          <w:rFonts w:ascii="Times New Roman" w:eastAsia="Times New Roman" w:hAnsi="Times New Roman"/>
          <w:w w:val="95"/>
          <w:sz w:val="20"/>
          <w:lang w:eastAsia="zh-CN"/>
        </w:rPr>
        <w:t>6-5</w:t>
      </w:r>
      <w:r>
        <w:rPr>
          <w:rFonts w:ascii="Times New Roman" w:eastAsia="Times New Roman" w:hAnsi="Times New Roman"/>
          <w:spacing w:val="70"/>
          <w:sz w:val="20"/>
          <w:lang w:eastAsia="zh-CN"/>
        </w:rPr>
        <w:t xml:space="preserve"> </w:t>
      </w:r>
      <w:r>
        <w:rPr>
          <w:rFonts w:ascii="宋体" w:eastAsia="宋体" w:hAnsi="宋体" w:hint="eastAsia"/>
          <w:w w:val="95"/>
          <w:sz w:val="20"/>
          <w:lang w:eastAsia="zh-CN"/>
        </w:rPr>
        <w:t>合成</w:t>
      </w:r>
      <w:r>
        <w:rPr>
          <w:rFonts w:ascii="Times New Roman" w:eastAsia="Times New Roman" w:hAnsi="Times New Roman"/>
          <w:w w:val="95"/>
          <w:sz w:val="20"/>
          <w:lang w:eastAsia="zh-CN"/>
        </w:rPr>
        <w:t>“RC</w:t>
      </w:r>
      <w:r>
        <w:rPr>
          <w:rFonts w:ascii="Times New Roman" w:eastAsia="Times New Roman" w:hAnsi="Times New Roman"/>
          <w:spacing w:val="24"/>
          <w:w w:val="95"/>
          <w:sz w:val="20"/>
          <w:lang w:eastAsia="zh-CN"/>
        </w:rPr>
        <w:t xml:space="preserve"> </w:t>
      </w:r>
      <w:r>
        <w:rPr>
          <w:rFonts w:ascii="宋体" w:eastAsia="宋体" w:hAnsi="宋体" w:hint="eastAsia"/>
          <w:w w:val="95"/>
          <w:sz w:val="20"/>
          <w:lang w:eastAsia="zh-CN"/>
        </w:rPr>
        <w:t>网络</w:t>
      </w:r>
      <w:r>
        <w:rPr>
          <w:rFonts w:ascii="Times New Roman" w:eastAsia="Times New Roman" w:hAnsi="Times New Roman"/>
          <w:w w:val="95"/>
          <w:sz w:val="20"/>
          <w:lang w:eastAsia="zh-CN"/>
        </w:rPr>
        <w:t>”</w:t>
      </w:r>
      <w:r>
        <w:rPr>
          <w:rFonts w:ascii="宋体" w:eastAsia="宋体" w:hAnsi="宋体" w:hint="eastAsia"/>
          <w:w w:val="95"/>
          <w:sz w:val="20"/>
          <w:lang w:eastAsia="zh-CN"/>
        </w:rPr>
        <w:t>方块图</w:t>
      </w:r>
    </w:p>
    <w:p w14:paraId="562848EA" w14:textId="77777777" w:rsidR="003E4039" w:rsidRDefault="003E4039" w:rsidP="00D94D64">
      <w:pPr>
        <w:jc w:val="center"/>
        <w:rPr>
          <w:rFonts w:ascii="宋体" w:eastAsia="宋体" w:hAnsi="宋体" w:hint="eastAsia"/>
          <w:sz w:val="20"/>
          <w:lang w:eastAsia="zh-CN"/>
        </w:rPr>
        <w:sectPr w:rsidR="003E4039" w:rsidSect="002B23F2">
          <w:pgSz w:w="11910" w:h="16840"/>
          <w:pgMar w:top="1420" w:right="420" w:bottom="1440" w:left="1680" w:header="0" w:footer="1198" w:gutter="0"/>
          <w:cols w:space="720"/>
        </w:sectPr>
      </w:pPr>
    </w:p>
    <w:p w14:paraId="62821877" w14:textId="7B4F775E" w:rsidR="003E4039" w:rsidRDefault="00000000" w:rsidP="00D94D64">
      <w:pPr>
        <w:pStyle w:val="5"/>
        <w:spacing w:before="56"/>
        <w:rPr>
          <w:rFonts w:ascii="Times New Roman" w:eastAsia="Times New Roman"/>
          <w:lang w:eastAsia="zh-CN"/>
        </w:rPr>
      </w:pPr>
      <w:r>
        <w:rPr>
          <w:rFonts w:ascii="宋体" w:eastAsia="宋体" w:hint="eastAsia"/>
          <w:spacing w:val="-18"/>
          <w:lang w:eastAsia="zh-CN"/>
        </w:rPr>
        <w:lastRenderedPageBreak/>
        <w:t xml:space="preserve">问题 </w:t>
      </w:r>
      <w:r>
        <w:rPr>
          <w:rFonts w:ascii="Times New Roman" w:eastAsia="Times New Roman"/>
          <w:lang w:eastAsia="zh-CN"/>
        </w:rPr>
        <w:t>1</w:t>
      </w:r>
      <w:r w:rsidR="003E16E5">
        <w:rPr>
          <w:rFonts w:ascii="Times New Roman" w:eastAsia="Times New Roman"/>
          <w:lang w:eastAsia="zh-CN"/>
        </w:rPr>
        <w:t>2</w:t>
      </w:r>
    </w:p>
    <w:p w14:paraId="33F176CE" w14:textId="17FBA534" w:rsidR="003E4039" w:rsidRDefault="003E4039" w:rsidP="00D94D64">
      <w:pPr>
        <w:pStyle w:val="a3"/>
        <w:spacing w:before="8"/>
        <w:rPr>
          <w:rFonts w:ascii="Times New Roman" w:hint="eastAsia"/>
          <w:b/>
          <w:sz w:val="22"/>
          <w:lang w:eastAsia="zh-CN"/>
        </w:rPr>
      </w:pPr>
    </w:p>
    <w:p w14:paraId="5167940D" w14:textId="77777777" w:rsidR="003E4039" w:rsidRDefault="00000000" w:rsidP="00D94D64">
      <w:pPr>
        <w:pStyle w:val="a3"/>
        <w:ind w:left="120"/>
        <w:rPr>
          <w:rFonts w:ascii="Times New Roman" w:eastAsia="Times New Roman"/>
          <w:lang w:eastAsia="zh-CN"/>
        </w:rPr>
      </w:pPr>
      <w:r>
        <w:rPr>
          <w:rFonts w:ascii="宋体" w:eastAsia="宋体" w:hint="eastAsia"/>
          <w:spacing w:val="25"/>
          <w:lang w:eastAsia="zh-CN"/>
        </w:rPr>
        <w:t>证明</w:t>
      </w:r>
      <w:r>
        <w:rPr>
          <w:rFonts w:ascii="Times New Roman" w:eastAsia="Times New Roman"/>
          <w:lang w:eastAsia="zh-CN"/>
        </w:rPr>
        <w:t>RC</w:t>
      </w:r>
      <w:r>
        <w:rPr>
          <w:rFonts w:ascii="Times New Roman" w:eastAsia="Times New Roman"/>
          <w:spacing w:val="-2"/>
          <w:lang w:eastAsia="zh-CN"/>
        </w:rPr>
        <w:t xml:space="preserve"> = </w:t>
      </w:r>
      <w:r>
        <w:rPr>
          <w:rFonts w:ascii="Times New Roman" w:eastAsia="Times New Roman"/>
          <w:lang w:eastAsia="zh-CN"/>
        </w:rPr>
        <w:t>|</w:t>
      </w:r>
      <w:r>
        <w:rPr>
          <w:rFonts w:ascii="Times New Roman" w:eastAsia="Times New Roman"/>
          <w:spacing w:val="2"/>
          <w:lang w:eastAsia="zh-CN"/>
        </w:rPr>
        <w:t xml:space="preserve"> </w:t>
      </w:r>
      <w:r>
        <w:rPr>
          <w:rFonts w:ascii="Times New Roman" w:eastAsia="Times New Roman"/>
          <w:lang w:eastAsia="zh-CN"/>
        </w:rPr>
        <w:t>1/(k.a1)|</w:t>
      </w:r>
      <w:r>
        <w:rPr>
          <w:rFonts w:ascii="宋体" w:eastAsia="宋体" w:hint="eastAsia"/>
          <w:lang w:eastAsia="zh-CN"/>
        </w:rPr>
        <w:t>；其中</w:t>
      </w:r>
      <w:r>
        <w:rPr>
          <w:rFonts w:ascii="Times New Roman" w:eastAsia="Times New Roman"/>
          <w:lang w:eastAsia="zh-CN"/>
        </w:rPr>
        <w:t>|k.a1|</w:t>
      </w:r>
      <w:r>
        <w:rPr>
          <w:rFonts w:ascii="Times New Roman" w:eastAsia="Times New Roman"/>
          <w:spacing w:val="-1"/>
          <w:lang w:eastAsia="zh-CN"/>
        </w:rPr>
        <w:t xml:space="preserve"> = </w:t>
      </w:r>
      <w:r>
        <w:rPr>
          <w:rFonts w:ascii="Times New Roman" w:eastAsia="Times New Roman"/>
          <w:lang w:eastAsia="zh-CN"/>
        </w:rPr>
        <w:t>1000</w:t>
      </w:r>
    </w:p>
    <w:p w14:paraId="0DA7A10D" w14:textId="77777777" w:rsidR="003E4039" w:rsidRDefault="00000000" w:rsidP="00D94D64">
      <w:pPr>
        <w:pStyle w:val="a3"/>
        <w:spacing w:before="11"/>
        <w:rPr>
          <w:rFonts w:ascii="Times New Roman" w:hint="eastAsia"/>
          <w:lang w:eastAsia="zh-CN"/>
        </w:rPr>
      </w:pPr>
      <w:r>
        <w:rPr>
          <w:rFonts w:hint="eastAsia"/>
        </w:rPr>
        <w:pict w14:anchorId="254F1CB9">
          <v:group id="docshapegroup352" o:spid="_x0000_s2399" style="position:absolute;margin-left:100.4pt;margin-top:13.8pt;width:394.65pt;height:117.95pt;z-index:-251629056;mso-position-horizontal-relative:page" coordorigin="2009,277" coordsize="7893,2359">
            <v:shape id="docshape353" o:spid="_x0000_s2400" style="position:absolute;left:3154;top:1912;width:1943;height:417" coordorigin="3154,1913" coordsize="1943,417" o:spt="100" adj="0,,0" path="m4572,1965r-1,-7l4570,1955r-2,-5l4567,1949r-1,-2l4565,1946r-3,-2l4559,1942r-3,-1l4553,1940r-9,-1l4540,1938r-14,l4521,1939r-3,l4514,1940r-3,l4509,1941r-4,2l4504,1945r-3,4l4500,1951r-1,3l4498,1957r,2l4498,1965r13,l4511,1963r,-1l4511,1959r2,-3l4514,1953r3,-1l4520,1951r3,-1l4527,1949r12,l4543,1950r4,l4550,1951r2,1l4554,1954r1,1l4557,1958r1,4l4558,1965r,18l4558,1983r,15l4558,2004r-1,3l4555,2012r-1,2l4552,2015r-3,1l4547,2017r-3,1l4540,2018r-15,l4521,2018r-3,-1l4515,2016r-2,-1l4511,2013r-1,-4l4509,2003r,-2l4510,1998r,-3l4510,1993r,-2l4511,1989r3,-2l4516,1986r2,l4524,1985r13,l4542,1986r5,1l4551,1988r3,2l4555,1991r1,1l4558,1998r,-15l4557,1983r-1,-2l4555,1980r-1,-1l4551,1977r-4,-1l4540,1975r-20,l4515,1976r-4,l4508,1977r-4,2l4499,1984r-1,3l4496,1991r-1,4l4495,2000r,1l4495,2007r1,5l4497,2016r2,3l4501,2021r2,3l4506,2026r4,1l4514,2028r5,1l4524,2029r12,l4541,2029r3,-1l4548,2027r3,-1l4554,2024r2,-2l4558,2019r,l4558,2028r14,l4572,2019r,-1l4572,1985r,-2l4572,1965xm4674,2048r-1,-36l4673,2007r-1,-2l4671,2002r-1,-2l4669,1999r-1,-1l4666,1997r-1,-1l4665,2019r,23l4665,2048r-1,4l4663,2056r-2,2l4658,2060r-1,1l4655,2061r-6,l4630,2061r-3,l4624,2060r-2,-1l4621,2058r-1,-2l4619,2054r-1,-2l4618,2049r,-1l4618,2012r,-1l4618,2008r1,-2l4621,2003r3,-2l4627,2000r3,l4634,1999r15,l4654,2000r3,l4660,2002r1,1l4662,2004r1,2l4664,2008r1,4l4665,2019r,-23l4664,1995r-2,-1l4659,1994r-5,-1l4650,1992r-15,l4629,1993r-5,l4620,1995r-3,1l4613,2000r-1,2l4611,2004r,3l4610,2013r-1,6l4609,2042r1,7l4611,2055r1,3l4613,2060r1,2l4615,2063r2,2l4619,2066r3,1l4625,2068r3,l4632,2069r19,l4655,2068r3,l4662,2067r3,-2l4667,2064r2,-2l4669,2061r1,-1l4672,2057r1,-3l4674,2048xm5096,2121r-15,-8l5057,2099r,22l4746,2296r,-350l5057,2121r,-22l4756,1930r-15,-9l4726,1913r,200l3154,2115r,19l4726,2132r,197l4741,2321r340,-192l5077,2121r-1,l5076,2121r1,l5077,2121r,l5081,2129r15,-8xe" fillcolor="#1f1a17" stroked="f">
              <v:stroke joinstyle="round"/>
              <v:formulas/>
              <v:path arrowok="t" o:connecttype="segments"/>
            </v:shape>
            <v:shape id="docshape354" o:spid="_x0000_s2401" type="#_x0000_t75" style="position:absolute;left:5941;top:1600;width:3389;height:729">
              <v:imagedata r:id="rId145" o:title=""/>
            </v:shape>
            <v:shape id="docshape355" o:spid="_x0000_s2402" style="position:absolute;left:5070;top:1498;width:3731;height:631" coordorigin="5071,1498" coordsize="3731,631" o:spt="100" adj="0,,0" path="m5345,2109r-274,l5071,2129r277,l5348,2119r-6,-6l5345,2109xm5348,2119r,10l5353,2129r3,-4l5348,2119xm5370,2109r-22,l5348,2119r8,6l5370,2109xm5871,1503r-529,610l5348,2119r,-10l5370,2109r513,-590l5878,1519r,-10l5871,1503xm8601,1504r-10,4l8591,1518r-6,l8783,1994r18,-8l8601,1504xm5878,1509r,10l5883,1519r3,-4l5878,1509xm8591,1498r-2713,1l5878,1509r8,6l5883,1519r2702,-1l8582,1512r9,-4l8591,1498xm8591,1508r-9,4l8585,1518r6,l8591,1508xm5878,1499r-4,l5871,1503r7,6l5878,1499xm8601,1504r-10,4l8591,1508r10,-4xm8598,1498r-7,l8591,1508r10,-4l8598,1498xe" fillcolor="#1f1a17" stroked="f">
              <v:stroke joinstyle="round"/>
              <v:formulas/>
              <v:path arrowok="t" o:connecttype="segments"/>
            </v:shape>
            <v:shape id="docshape356" o:spid="_x0000_s2403" type="#_x0000_t75" style="position:absolute;left:3839;top:1977;width:292;height:292">
              <v:imagedata r:id="rId146" o:title=""/>
            </v:shape>
            <v:shape id="docshape357" o:spid="_x0000_s2404" type="#_x0000_t75" style="position:absolute;left:5662;top:1977;width:292;height:292">
              <v:imagedata r:id="rId147" o:title=""/>
            </v:shape>
            <v:shape id="docshape358" o:spid="_x0000_s2405" type="#_x0000_t75" style="position:absolute;left:7484;top:1977;width:292;height:292">
              <v:imagedata r:id="rId148" o:title=""/>
            </v:shape>
            <v:shape id="docshape359" o:spid="_x0000_s2406" type="#_x0000_t75" style="position:absolute;left:9307;top:1977;width:292;height:292">
              <v:imagedata r:id="rId149" o:title=""/>
            </v:shape>
            <v:shape id="docshape360" o:spid="_x0000_s2407" style="position:absolute;left:4484;top:276;width:4987;height:1848" coordorigin="4485,277" coordsize="4987,1848" o:spt="100" adj="0,,0" path="m5701,464r-276,l5425,458r,l5425,297r-10,l5415,296r10,l5425,277r-10,l5415,277r-9,l5406,296r,1l5406,651r,l5406,661r,l5050,661r,l5406,661r,-10l5050,651r,l5050,297r,-1l5406,296r,-19l5040,277r-10,l5030,297r,167l4773,464r,-5l4771,445r-6,-21l4760,412r-7,-13l4745,388r-13,-16l4716,359r-12,-8l4698,347r-7,-3l4679,338r-21,-6l4644,330r-7,l4622,330r-7,l4600,332r-20,6l4567,344r-7,3l4549,354r-6,5l4532,367r-5,5l4518,382r-5,6l4506,399r-7,13l4496,417r-5,14l4489,438r-1,7l4486,459r-1,15l4486,488r2,15l4489,510r5,13l4499,536r11,18l4513,560r9,11l4532,581r11,8l4549,593r18,11l4580,609r13,4l4607,616r8,1l4622,618r7,l4637,618r7,-1l4651,616r14,-3l4672,611r14,-4l4691,604r19,-11l4716,589r10,-8l4732,575r13,-15l4753,548r3,-5l4760,536r5,-13l4771,503r2,-15l4773,483r257,l5030,651r,20l5040,671r375,l5415,670r10,l5425,651r-10,l5415,651r10,l5425,483r276,l5701,464xm7533,464r-290,l7243,297r-10,l7233,296r10,l7243,277r-10,l7233,277r-10,l7223,296r,1l7223,651r,l7223,661r,l6868,661r,l7223,661r,-10l6868,651r,l6868,297r,-1l7223,296r,-19l6858,277r-10,l6848,297r,167l6582,464r,19l6848,483r,168l6848,671r10,l7233,671r,-1l7243,670r,-19l7233,651r,l7243,651r,-168l7533,483r,-19xm9472,1117r-10,l9461,1117r-1107,l8354,518r,l8355,518r1,-1l8356,517r1,l8358,516r1,l8360,516r2,-1l8363,514r,l8364,513r1,l8367,512r,-1l8368,510r2,l8370,509r1,-1l8373,506r1,-1l8375,505r,-1l8376,503r,-1l8377,501r,l8378,500r1,-1l8379,498r2,-4l8381,494r,-1l8382,491r,-1l8383,489r,-1l8383,487r,-2l8384,484r,-10l8383,473r,-2l8383,470r,-1l8382,468r,-1l8381,465r,-1l8381,463r-2,-4l8379,459r-1,-1l8377,457r,-1l8376,455r,-1l8375,454r,-1l8374,452r-1,l8371,450r-1,-1l8370,448r-1,-1l8368,447r-1,-1l8367,446r-2,-1l8364,444r-1,l8363,443r-1,l8360,442r-1,l8358,441r-1,l8356,441r,-1l8355,440r-1,l8353,439r-1,l8351,439r-3,l8346,438r-6,l8339,439r-3,l8335,439r-1,l8333,440r-1,l8331,440r-1,1l8329,441r-2,1l8326,442r-1,l8325,443r-3,1l8322,445r-3,1l8319,446r-1,1l8318,447r-1,1l8316,449r-1,1l8315,450r-1,1l8313,452r,l8311,454r-1,2l8309,457r,1l8308,459r,l8307,461r-1,1l8306,463r-1,1l8305,465r-1,2l8304,468r,1l8304,470r-1,1l8303,473r,1l8303,484r,1l8303,487r1,1l8304,489r,1l8304,491r1,2l8305,494r1,l8306,495r1,1l8308,498r,1l8309,500r,1l8310,501r1,2l8312,505r1,l8313,506r1,1l8315,508r,l8316,509r1,1l8318,510r1,1l8319,512r3,1l8322,513r3,2l8325,516r1,l8327,516r1,l8330,517r1,l8332,518r1,l8333,1127r5,l8338,1132r-5,-5l8333,1137r5,l8338,1137r1113,l9451,2124r21,l9472,1127r,-10xe" fillcolor="#1f1a17" stroked="f">
              <v:stroke joinstyle="round"/>
              <v:formulas/>
              <v:path arrowok="t" o:connecttype="segments"/>
            </v:shape>
            <v:shape id="docshape361" o:spid="_x0000_s2408" style="position:absolute;left:4484;top:329;width:289;height:288" coordorigin="4485,330" coordsize="289,288" path="m4629,618r8,l4644,617r7,-1l4658,615r7,-2l4672,611r7,-2l4686,606r50,-35l4740,565r5,-5l4762,530r3,-7l4767,516r2,-6l4771,503r1,-7l4773,488r,-7l4773,474r,-8l4773,459r-1,-7l4771,445r-22,-52l4745,388r-5,-6l4736,377r-4,-5l4726,367r-5,-4l4716,359r-51,-25l4658,332r-7,-1l4644,330r-7,l4629,330r-7,l4615,330r-8,1l4600,332r-7,2l4587,336r-7,2l4573,341r-6,3l4522,377r-4,5l4494,424r-3,7l4489,438r-1,7l4487,452r-1,7l4485,466r,8l4485,481r18,62l4527,575r5,6l4587,611r28,6l4622,618r7,e" filled="f" strokecolor="#1f1a17" strokeweight=".06092mm">
              <v:path arrowok="t"/>
            </v:shape>
            <v:shape id="docshape362" o:spid="_x0000_s2409" style="position:absolute;left:5684;top:329;width:289;height:288" coordorigin="5684,330" coordsize="289,288" path="m5836,330r-70,14l5717,382r-29,56l5684,466r,15l5685,488r,8l5713,560r53,44l5814,617r7,1l5829,618r7,l5843,617r66,-24l5952,548r20,-60l5973,481r,-15l5955,405r-40,-46l5858,332r-15,-2l5836,330xe" fillcolor="#1f1a17" stroked="f">
              <v:path arrowok="t"/>
            </v:shape>
            <v:shape id="docshape363" o:spid="_x0000_s2410" style="position:absolute;left:5684;top:329;width:289;height:288" coordorigin="5684,330" coordsize="289,288" path="m5829,618r7,l5843,617r7,-1l5909,593r21,-18l5935,571r4,-6l5944,560r4,-6l5952,548r3,-5l5958,536r3,-6l5964,523r2,-7l5968,510r2,-7l5971,496r1,-8l5973,481r,-7l5958,412r-3,-7l5952,399r-4,-6l5944,388r-47,-41l5884,341r-6,-3l5871,336r-7,-2l5858,332r-8,-1l5843,330r-7,l5829,330r-8,l5814,330r-8,1l5799,332r-6,2l5786,336r-7,2l5772,341r-6,3l5737,363r-6,4l5726,372r-4,5l5717,382r-4,6l5709,393r-4,6l5701,405r-3,7l5695,417r-2,7l5690,431r-2,7l5687,445r-2,7l5685,459r-1,7l5684,474r,7l5685,488r,8l5687,503r1,7l5717,565r9,10l5731,581r55,30l5814,617r7,1l5829,618e" filled="f" strokecolor="#1f1a17" strokeweight=".06092mm">
              <v:path arrowok="t"/>
            </v:shape>
            <v:shape id="docshape364" o:spid="_x0000_s2411" style="position:absolute;left:6307;top:329;width:289;height:288" coordorigin="6307,330" coordsize="289,288" path="m6459,330r-70,14l6340,382r-30,63l6308,459r-1,7l6307,481r1,7l6309,496r23,58l6389,604r48,13l6445,618r7,l6459,618r8,-1l6474,616r58,-23l6579,543r17,-62l6596,466r-17,-61l6549,367r-11,-8l6481,332r-14,-2l6459,330xe" fillcolor="#1f1a17" stroked="f">
              <v:path arrowok="t"/>
            </v:shape>
            <v:shape id="docshape365" o:spid="_x0000_s2412" style="position:absolute;left:6307;top:329;width:289;height:288" coordorigin="6307,330" coordsize="289,288" path="m6452,618r7,l6467,617r7,-1l6532,593r43,-45l6582,536r3,-6l6588,523r2,-7l6592,510r1,-7l6595,496r1,-8l6596,481r,-7l6596,466r,-7l6595,452r-2,-7l6592,438r-2,-7l6588,424r-3,-7l6582,412r-3,-7l6559,377r-5,-5l6549,367r-5,-4l6538,359r-30,-18l6501,338r-6,-2l6488,334r-7,-2l6474,331r-7,-1l6459,330r-7,l6445,330r-8,l6430,331r-7,1l6416,334r-7,2l6402,338r-6,3l6389,344r-49,38l6329,399r-4,6l6322,412r-3,5l6316,424r-2,7l6312,438r-2,7l6309,452r-1,7l6307,466r,8l6307,481r1,7l6309,496r1,7l6312,510r17,38l6332,554r4,6l6340,565r5,6l6350,575r5,6l6360,585r6,4l6371,593r6,4l6383,600r6,4l6437,617r8,1l6452,618e" filled="f" strokecolor="#1f1a17" strokeweight=".06092mm">
              <v:path arrowok="t"/>
            </v:shape>
            <v:shape id="docshape366" o:spid="_x0000_s2413" style="position:absolute;left:7506;top:329;width:289;height:288" coordorigin="7507,330" coordsize="289,288" path="m7659,330r-70,14l7540,382r-30,63l7507,466r,15l7524,543r41,46l7629,616r7,1l7644,618r7,l7659,618r6,-1l7673,616r59,-23l7774,548r21,-60l7795,481r,-15l7778,405r-46,-51l7665,330r-6,xe" fillcolor="#1f1a17" stroked="f">
              <v:path arrowok="t"/>
            </v:shape>
            <v:shape id="docshape367" o:spid="_x0000_s2414" style="position:absolute;left:7506;top:329;width:289;height:288" coordorigin="7507,330" coordsize="289,288" path="m7651,618r8,l7665,617r8,-1l7732,593r21,-18l7758,571r4,-6l7767,560r4,-6l7774,548r4,-5l7781,536r3,-6l7786,523r3,-7l7791,510r1,-7l7794,496r1,-8l7795,481r,-7l7795,466r,-7l7794,452r-2,-7l7791,438r-2,-7l7786,424r-2,-7l7781,412r-3,-7l7774,399r-26,-32l7743,363r-6,-4l7732,354r-6,-3l7720,347r-7,-3l7707,341r-6,-3l7651,330r-7,l7636,330r-7,1l7622,332r-7,2l7608,336r-7,2l7595,341r-6,3l7544,377r-4,5l7535,388r-4,5l7527,399r-3,6l7521,412r-3,5l7516,424r-3,7l7507,466r,8l7521,536r28,39l7554,581r54,30l7636,617r8,1l7651,618e" filled="f" strokecolor="#1f1a17" strokeweight=".06092mm">
              <v:path arrowok="t"/>
            </v:shape>
            <v:shape id="docshape368" o:spid="_x0000_s2415" style="position:absolute;left:5165;top:385;width:4736;height:2250" coordorigin="5165,386" coordsize="4736,2250" o:spt="100" adj="0,,0" path="m5262,529r-2,-13l5259,512r-1,-3l5257,506r-6,-5l5247,498r-4,-1l5237,496r-19,-2l5207,494r-10,-1l5192,492r-4,-1l5186,490r-1,-2l5184,486r-2,-5l5181,475r,-9l5182,459r2,-3l5185,455r2,-1l5189,453r2,-1l5202,451r8,-1l5221,450r10,1l5237,452r2,1l5242,457r1,3l5244,473r15,l5259,465r-1,-7l5257,454r-3,-5l5252,446r-5,-3l5244,441r-8,-2l5220,438r-7,l5207,438r-6,l5195,438r-13,3l5175,445r-4,5l5169,456r-1,4l5166,475r2,12l5170,493r1,2l5173,498r6,4l5184,504r6,1l5196,506r6,1l5209,507r5,l5220,507r15,2l5238,509r3,2l5242,512r2,3l5246,518r1,5l5247,537r-1,6l5245,545r-1,2l5241,550r-3,1l5233,553r-6,1l5220,554r-4,l5202,554r-5,-1l5190,552r-3,-1l5185,550r-1,-2l5182,545r-1,-3l5180,529r,-3l5166,526r,4l5165,534r2,12l5169,552r2,3l5175,559r3,2l5181,563r3,1l5188,565r4,1l5196,566r28,l5240,565r3,-1l5247,562r6,-4l5257,552r2,-4l5261,540r1,-11xm5299,433r-26,l5273,440r26,l5299,433xm5348,388r-12,l5315,411r5,5l5340,394r,70l5348,464r,-76xm7088,527r-1,-5l7086,510r-2,-4l7083,503r-2,-3l7078,498r-5,-3l7070,494r-7,-1l7044,492r-11,l7023,491r-5,-1l7014,488r-4,-4l7008,479r-1,-6l7007,469r1,-11l7009,455r1,-1l7011,452r2,l7018,450r10,-2l7036,447r11,l7057,448r6,2l7067,453r2,3l7070,459r1,12l7085,471r,-8l7084,455r-1,-3l7080,446r-4,-4l7074,440r-4,-1l7067,438r-10,-2l7052,435r-13,l7027,435r-10,1l7012,437r-4,2l7005,441r-3,2l6999,445r-1,2l6995,454r-1,4l6993,467r,10l6993,481r1,3l6995,487r1,3l6999,495r3,2l7005,499r5,2l7016,503r6,l7029,504r6,l7041,505r5,l7061,506r3,1l7068,509r3,3l7072,516r1,4l7073,535r-1,5l7070,545r-1,1l7067,547r-3,2l7059,550r-13,2l7042,551r-14,l7023,551r-7,-1l7014,548r-3,-1l7009,544r-1,-2l7007,540r-1,-15l7007,523r-15,l6992,528r,3l6993,543r2,6l6997,552r2,2l7001,556r6,4l7018,563r5,l7027,564r23,l7066,562r4,-1l7074,560r3,-2l7079,556r4,-7l7085,546r1,-4l7088,527xm7125,430r-26,l7099,438r26,l7125,430xm7174,386r-12,l7141,408r5,6l7166,392r,69l7174,461r,-75xm9901,469r-10,l9891,469r-343,l9548,479r,10l9881,489r,2124l5826,2613r,-449l5827,2163r,l5829,2162r1,l5831,2162r2,-1l5833,2160r3,-1l5837,2158r1,l5839,2157r,l5840,2156r2,-1l5843,2154r1,-1l5845,2153r,-1l5847,2150r1,-1l5848,2148r1,-2l5850,2146r,-1l5851,2143r1,-1l5853,2139r,-1l5854,2136r,l5855,2135r,-1l5855,2133r,-2l5856,2130r,-10l5855,2119r,-2l5855,2116r,-1l5854,2114r,-1l5853,2111r,-1l5852,2107r-1,-1l5850,2104r,-1l5849,2103r-1,-2l5848,2100r-1,-1l5845,2097r,-1l5844,2096r-1,-1l5842,2094r-1,-1l5840,2092r-1,l5839,2092r-1,-1l5837,2091r-1,-1l5833,2089r,-1l5831,2087r-1,l5829,2087r-2,-1l5827,2086r-2,-1l5824,2085r,l5822,2085r-2,-1l5810,2084r-1,1l5807,2085r-1,l5805,2085r-1,1l5803,2086r-2,1l5800,2087r-1,l5798,2088r-1,l5797,2089r-3,1l5793,2091r,l5792,2092r-1,l5790,2092r,1l5789,2094r-3,2l5786,2096r-1,1l5785,2098r-1,1l5783,2099r,1l5782,2101r-1,2l5781,2103r-1,1l5780,2105r-1,1l5779,2107r-2,3l5777,2111r-1,2l5776,2114r,1l5776,2116r-1,1l5775,2119r,1l5775,2130r,1l5775,2133r1,1l5776,2135r,1l5776,2136r1,2l5777,2139r2,3l5779,2143r1,1l5780,2145r1,1l5781,2146r1,2l5783,2149r,1l5784,2150r1,1l5785,2152r1,1l5786,2153r1,1l5788,2155r2,1l5791,2157r1,l5793,2158r,l5794,2159r3,1l5797,2161r1,l5799,2162r1,l5801,2162r2,1l5804,2163r1,1l5805,2624r5,l5810,2629r-5,-5l5805,2634r5,l5810,2635r4076,l9891,2635r5,l9896,2634r5,l9901,2624r-5,5l9896,2623r5,l9901,479r-5,l9896,474r5,5l9901,469xe" fillcolor="#1f1a17" stroked="f">
              <v:stroke joinstyle="round"/>
              <v:formulas/>
              <v:path arrowok="t" o:connecttype="segments"/>
            </v:shape>
            <v:shape id="docshape369" o:spid="_x0000_s2416" type="#_x0000_t75" style="position:absolute;left:2008;top:516;width:1459;height:1851">
              <v:imagedata r:id="rId150" o:title=""/>
            </v:shape>
            <v:shape id="docshape370" o:spid="_x0000_s2417" style="position:absolute;left:8209;top:281;width:1225;height:395" coordorigin="8210,281" coordsize="1225,395" path="m9434,469r-289,l9145,464r,-163l9145,282r-10,l9135,281r-9,l9126,291r,l9126,301r,355l8770,656r,-355l9126,301r,-10l8770,291r,l9126,291r,-10l8760,281r-10,l8750,301r,168l8498,469r,-5l8497,457r-27,-64l8423,352r-61,-17l8346,335r-61,17l8238,393r-27,64l8210,472r,14l8227,547r41,47l8332,621r14,2l8354,623r8,l8423,605r50,-46l8497,501r1,-13l8750,488r,169l8750,675r10,l9135,675r,1l9145,676r,-19l9145,656r,-168l9434,488r,-19xe" fillcolor="#1f1a17" stroked="f">
              <v:path arrowok="t"/>
            </v:shape>
            <v:shape id="docshape371" o:spid="_x0000_s2418" style="position:absolute;left:8209;top:334;width:289;height:288" coordorigin="8210,335" coordsize="289,288" path="m8354,623r8,l8368,622r8,-1l8383,620r7,-2l8445,590r39,-49l8495,508r2,-7l8498,493r,-7l8498,479r-14,-62l8465,388r-4,-6l8456,377r-5,-5l8445,368r-55,-29l8383,338r-7,-2l8368,335r-6,l8354,335r-8,l8339,335r-7,1l8325,338r-7,1l8262,368r-19,20l8238,393r-26,57l8210,472r,7l8210,486r17,61l8268,594r57,26l8332,621r7,1l8346,623r8,e" filled="f" strokecolor="#1f1a17" strokeweight=".06092mm">
              <v:path arrowok="t"/>
            </v:shape>
            <v:shape id="docshape372" o:spid="_x0000_s2419" style="position:absolute;left:9408;top:334;width:289;height:288" coordorigin="9409,335" coordsize="289,288" path="m9560,335r-63,11l9446,382r-33,61l9409,472r,14l9426,547r40,47l9531,621r22,2l9560,623r62,-18l9677,553r20,-67l9697,472r-17,-62l9639,363r-64,-27l9560,335xe" fillcolor="#1f1a17" stroked="f">
              <v:path arrowok="t"/>
            </v:shape>
            <v:shape id="docshape373" o:spid="_x0000_s2420" style="position:absolute;left:9408;top:334;width:289;height:288" coordorigin="9409,335" coordsize="289,288" path="m9553,623r62,-14l9645,590r5,-5l9686,535r8,-27l9696,501r1,-8l9697,486r,-7l9697,472r,-8l9696,457r-2,-7l9693,443r-29,-55l9645,368r-6,-5l9582,338r-37,-3l9538,335r-7,1l9524,338r-7,1l9461,368r-19,20l9437,393r-4,5l9430,404r-4,6l9423,417r-3,6l9409,472r,7l9409,486r14,55l9426,547r40,47l9472,598r6,4l9524,620r7,1l9538,622r7,1l9553,623e" filled="f" strokecolor="#1f1a17" strokeweight=".06092mm">
              <v:path arrowok="t"/>
            </v:shape>
            <v:shape id="docshape374" o:spid="_x0000_s2421" style="position:absolute;left:8893;top:390;width:183;height:179" coordorigin="8894,390" coordsize="183,179" o:spt="100" adj="0,,0" path="m8990,532r-2,-14l8986,511r-1,-3l8983,506r-3,-3l8975,500r-3,l8969,499r-4,l8960,498r-6,-1l8947,497r-12,l8925,496r-5,-1l8915,492r-2,-1l8910,484r-1,-6l8909,468r1,-4l8911,460r1,-1l8914,458r1,-2l8917,455r3,-1l8922,454r8,-1l8938,452r4,l8949,453r6,l8959,453r6,2l8967,456r3,3l8971,461r1,2l8973,476r14,l8987,468r-1,-8l8985,457r-1,-3l8982,452r-4,-5l8976,445r-4,-1l8969,443r-5,-1l8948,440r-6,l8935,440r-6,1l8918,442r-8,2l8904,447r-4,5l8897,459r-1,4l8894,478r2,11l8898,495r1,3l8901,500r3,2l8908,505r10,3l8924,509r13,1l8948,510r15,1l8966,512r2,l8969,513r4,4l8974,521r1,4l8975,540r-1,5l8972,549r-3,3l8966,554r-5,1l8955,556r-7,1l8944,556r-14,l8925,556r-4,l8916,554r-4,-3l8910,547r-1,-2l8909,531r,-3l8894,528r,5l8894,536r1,12l8897,554r2,3l8903,562r3,2l8912,567r4,1l8924,569r5,l8934,569r5,l8946,569r6,l8968,567r4,-1l8976,565r6,-4l8986,555r2,-9l8990,532xm9027,435r-26,l9001,443r26,l9027,435xm9076,390r-12,l9043,414r5,4l9068,397r,70l9076,467r,-77xe" fillcolor="#1f1a17" stroked="f">
              <v:stroke joinstyle="round"/>
              <v:formulas/>
              <v:path arrowok="t" o:connecttype="segments"/>
            </v:shape>
            <v:rect id="docshape375" o:spid="_x0000_s2422" style="position:absolute;left:2429;top:478;width:1392;height:408" stroked="f"/>
            <v:shape id="docshape376" o:spid="_x0000_s2423" type="#_x0000_t202" style="position:absolute;left:2599;top:526;width:1074;height:221" filled="f" stroked="f">
              <v:textbox inset="0,0,0,0">
                <w:txbxContent>
                  <w:p w14:paraId="3F98D946" w14:textId="77777777" w:rsidR="003E4039" w:rsidRDefault="00000000">
                    <w:pPr>
                      <w:spacing w:line="220" w:lineRule="exact"/>
                      <w:rPr>
                        <w:rFonts w:hint="eastAsia"/>
                        <w:sz w:val="21"/>
                      </w:rPr>
                    </w:pPr>
                    <w:proofErr w:type="spellStart"/>
                    <w:r>
                      <w:rPr>
                        <w:sz w:val="21"/>
                      </w:rPr>
                      <w:t>函数发生器</w:t>
                    </w:r>
                    <w:proofErr w:type="spellEnd"/>
                  </w:p>
                </w:txbxContent>
              </v:textbox>
            </v:shape>
            <w10:wrap type="topAndBottom" anchorx="page"/>
          </v:group>
        </w:pict>
      </w:r>
    </w:p>
    <w:p w14:paraId="72DA1988" w14:textId="77777777" w:rsidR="003E4039" w:rsidRDefault="003E4039" w:rsidP="00D94D64">
      <w:pPr>
        <w:pStyle w:val="a3"/>
        <w:spacing w:before="1"/>
        <w:rPr>
          <w:rFonts w:ascii="Times New Roman" w:hint="eastAsia"/>
          <w:sz w:val="24"/>
          <w:lang w:eastAsia="zh-CN"/>
        </w:rPr>
      </w:pPr>
    </w:p>
    <w:p w14:paraId="34125DE2" w14:textId="77777777" w:rsidR="003E4039" w:rsidRDefault="00000000" w:rsidP="00D94D64">
      <w:pPr>
        <w:ind w:right="1255"/>
        <w:jc w:val="center"/>
        <w:rPr>
          <w:rFonts w:ascii="宋体" w:eastAsia="宋体" w:hAnsi="宋体" w:hint="eastAsia"/>
          <w:sz w:val="20"/>
          <w:lang w:eastAsia="zh-CN"/>
        </w:rPr>
      </w:pPr>
      <w:r>
        <w:rPr>
          <w:rFonts w:ascii="宋体" w:eastAsia="宋体" w:hAnsi="宋体" w:hint="eastAsia"/>
          <w:spacing w:val="-10"/>
          <w:w w:val="95"/>
          <w:sz w:val="20"/>
          <w:lang w:eastAsia="zh-CN"/>
        </w:rPr>
        <w:t xml:space="preserve">图 </w:t>
      </w:r>
      <w:r>
        <w:rPr>
          <w:rFonts w:ascii="Times New Roman" w:eastAsia="Times New Roman" w:hAnsi="Times New Roman"/>
          <w:w w:val="95"/>
          <w:sz w:val="20"/>
          <w:lang w:eastAsia="zh-CN"/>
        </w:rPr>
        <w:t>6-6</w:t>
      </w:r>
      <w:r>
        <w:rPr>
          <w:rFonts w:ascii="Times New Roman" w:eastAsia="Times New Roman" w:hAnsi="Times New Roman"/>
          <w:spacing w:val="30"/>
          <w:w w:val="95"/>
          <w:sz w:val="20"/>
          <w:lang w:eastAsia="zh-CN"/>
        </w:rPr>
        <w:t xml:space="preserve"> </w:t>
      </w:r>
      <w:r>
        <w:rPr>
          <w:rFonts w:ascii="宋体" w:eastAsia="宋体" w:hAnsi="宋体" w:hint="eastAsia"/>
          <w:w w:val="95"/>
          <w:sz w:val="20"/>
          <w:lang w:eastAsia="zh-CN"/>
        </w:rPr>
        <w:t>合成</w:t>
      </w:r>
      <w:r>
        <w:rPr>
          <w:rFonts w:ascii="Times New Roman" w:eastAsia="Times New Roman" w:hAnsi="Times New Roman"/>
          <w:w w:val="95"/>
          <w:sz w:val="20"/>
          <w:lang w:eastAsia="zh-CN"/>
        </w:rPr>
        <w:t>“RC</w:t>
      </w:r>
      <w:r>
        <w:rPr>
          <w:rFonts w:ascii="Times New Roman" w:eastAsia="Times New Roman" w:hAnsi="Times New Roman"/>
          <w:spacing w:val="27"/>
          <w:w w:val="95"/>
          <w:sz w:val="20"/>
          <w:lang w:eastAsia="zh-CN"/>
        </w:rPr>
        <w:t xml:space="preserve"> </w:t>
      </w:r>
      <w:r>
        <w:rPr>
          <w:rFonts w:ascii="宋体" w:eastAsia="宋体" w:hAnsi="宋体" w:hint="eastAsia"/>
          <w:w w:val="95"/>
          <w:sz w:val="20"/>
          <w:lang w:eastAsia="zh-CN"/>
        </w:rPr>
        <w:t>网络</w:t>
      </w:r>
      <w:r>
        <w:rPr>
          <w:rFonts w:ascii="Times New Roman" w:eastAsia="Times New Roman" w:hAnsi="Times New Roman"/>
          <w:w w:val="95"/>
          <w:sz w:val="20"/>
          <w:lang w:eastAsia="zh-CN"/>
        </w:rPr>
        <w:t>”</w:t>
      </w:r>
      <w:r>
        <w:rPr>
          <w:rFonts w:ascii="宋体" w:eastAsia="宋体" w:hAnsi="宋体" w:hint="eastAsia"/>
          <w:w w:val="95"/>
          <w:sz w:val="20"/>
          <w:lang w:eastAsia="zh-CN"/>
        </w:rPr>
        <w:t>接线图</w:t>
      </w:r>
    </w:p>
    <w:p w14:paraId="3FA87B19" w14:textId="77777777" w:rsidR="003E4039" w:rsidRDefault="003E4039" w:rsidP="00D94D64">
      <w:pPr>
        <w:pStyle w:val="a3"/>
        <w:spacing w:before="3"/>
        <w:rPr>
          <w:rFonts w:ascii="宋体" w:hint="eastAsia"/>
          <w:sz w:val="20"/>
          <w:lang w:eastAsia="zh-CN"/>
        </w:rPr>
      </w:pPr>
    </w:p>
    <w:p w14:paraId="3D87394F" w14:textId="77777777" w:rsidR="003E4039" w:rsidRDefault="00000000" w:rsidP="00D94D64">
      <w:pPr>
        <w:pStyle w:val="a6"/>
        <w:numPr>
          <w:ilvl w:val="0"/>
          <w:numId w:val="9"/>
        </w:numPr>
        <w:tabs>
          <w:tab w:val="left" w:pos="541"/>
        </w:tabs>
        <w:spacing w:line="472" w:lineRule="auto"/>
        <w:ind w:left="120" w:right="1486" w:firstLine="0"/>
        <w:rPr>
          <w:rFonts w:ascii="Times New Roman" w:eastAsia="Times New Roman"/>
          <w:sz w:val="21"/>
        </w:rPr>
      </w:pPr>
      <w:r>
        <w:rPr>
          <w:sz w:val="21"/>
          <w:lang w:eastAsia="zh-CN"/>
        </w:rPr>
        <w:t>将系统按下述设置来配置，</w:t>
      </w:r>
      <w:proofErr w:type="gramStart"/>
      <w:r>
        <w:rPr>
          <w:sz w:val="21"/>
          <w:lang w:eastAsia="zh-CN"/>
        </w:rPr>
        <w:t>用阶跃</w:t>
      </w:r>
      <w:proofErr w:type="gramEnd"/>
      <w:r>
        <w:rPr>
          <w:sz w:val="21"/>
          <w:lang w:eastAsia="zh-CN"/>
        </w:rPr>
        <w:t>和冲激响应研究其性质。在下图中绘制响应草图。</w:t>
      </w:r>
      <w:proofErr w:type="spellStart"/>
      <w:r>
        <w:rPr>
          <w:sz w:val="21"/>
        </w:rPr>
        <w:t>阶跃响应设置</w:t>
      </w:r>
      <w:proofErr w:type="spellEnd"/>
      <w:r>
        <w:rPr>
          <w:sz w:val="21"/>
        </w:rPr>
        <w:t>：</w:t>
      </w:r>
    </w:p>
    <w:p w14:paraId="07AE73A1" w14:textId="77777777" w:rsidR="003E4039" w:rsidRDefault="00000000" w:rsidP="00D94D64">
      <w:pPr>
        <w:pStyle w:val="a6"/>
        <w:numPr>
          <w:ilvl w:val="1"/>
          <w:numId w:val="9"/>
        </w:numPr>
        <w:tabs>
          <w:tab w:val="left" w:pos="1001"/>
          <w:tab w:val="left" w:pos="1002"/>
        </w:tabs>
        <w:spacing w:before="1"/>
        <w:ind w:hanging="481"/>
        <w:rPr>
          <w:rFonts w:ascii="Times New Roman" w:eastAsia="Times New Roman" w:hAnsi="Times New Roman"/>
          <w:sz w:val="21"/>
          <w:lang w:eastAsia="zh-CN"/>
        </w:rPr>
      </w:pPr>
      <w:r>
        <w:rPr>
          <w:spacing w:val="-1"/>
          <w:sz w:val="21"/>
          <w:lang w:eastAsia="zh-CN"/>
        </w:rPr>
        <w:t>函数发生器：选择方波输出，</w:t>
      </w:r>
      <w:r>
        <w:rPr>
          <w:rFonts w:ascii="Times New Roman" w:eastAsia="Times New Roman" w:hAnsi="Times New Roman"/>
          <w:sz w:val="21"/>
          <w:lang w:eastAsia="zh-CN"/>
        </w:rPr>
        <w:t>1Vpp</w:t>
      </w:r>
      <w:r>
        <w:rPr>
          <w:spacing w:val="-13"/>
          <w:sz w:val="21"/>
          <w:lang w:eastAsia="zh-CN"/>
        </w:rPr>
        <w:t xml:space="preserve">，偏移 </w:t>
      </w:r>
      <w:r>
        <w:rPr>
          <w:rFonts w:ascii="Times New Roman" w:eastAsia="Times New Roman" w:hAnsi="Times New Roman"/>
          <w:sz w:val="21"/>
          <w:lang w:eastAsia="zh-CN"/>
        </w:rPr>
        <w:t>0.5V</w:t>
      </w:r>
      <w:r>
        <w:rPr>
          <w:sz w:val="21"/>
          <w:lang w:eastAsia="zh-CN"/>
        </w:rPr>
        <w:t xml:space="preserve">，频率 </w:t>
      </w:r>
      <w:r>
        <w:rPr>
          <w:rFonts w:ascii="Times New Roman" w:eastAsia="Times New Roman" w:hAnsi="Times New Roman"/>
          <w:spacing w:val="-1"/>
          <w:sz w:val="21"/>
          <w:lang w:eastAsia="zh-CN"/>
        </w:rPr>
        <w:t xml:space="preserve">= </w:t>
      </w:r>
      <w:r>
        <w:rPr>
          <w:rFonts w:ascii="Times New Roman" w:eastAsia="Times New Roman" w:hAnsi="Times New Roman"/>
          <w:sz w:val="21"/>
          <w:lang w:eastAsia="zh-CN"/>
        </w:rPr>
        <w:t>100Hz</w:t>
      </w:r>
    </w:p>
    <w:p w14:paraId="4A96987E" w14:textId="1515B2BD" w:rsidR="003E4039" w:rsidRDefault="00000000" w:rsidP="00D94D64">
      <w:pPr>
        <w:pStyle w:val="a6"/>
        <w:numPr>
          <w:ilvl w:val="1"/>
          <w:numId w:val="9"/>
        </w:numPr>
        <w:tabs>
          <w:tab w:val="left" w:pos="1001"/>
          <w:tab w:val="left" w:pos="1002"/>
        </w:tabs>
        <w:spacing w:before="105"/>
        <w:ind w:hanging="481"/>
        <w:rPr>
          <w:rFonts w:ascii="Times New Roman" w:eastAsia="Times New Roman" w:hAnsi="Times New Roman"/>
          <w:sz w:val="21"/>
        </w:rPr>
      </w:pPr>
      <w:proofErr w:type="spellStart"/>
      <w:r>
        <w:rPr>
          <w:spacing w:val="-9"/>
          <w:sz w:val="21"/>
        </w:rPr>
        <w:t>示波器：时基</w:t>
      </w:r>
      <w:proofErr w:type="spellEnd"/>
      <w:r>
        <w:rPr>
          <w:spacing w:val="-9"/>
          <w:sz w:val="21"/>
        </w:rPr>
        <w:t xml:space="preserve"> </w:t>
      </w:r>
      <w:r>
        <w:rPr>
          <w:rFonts w:ascii="Times New Roman" w:eastAsia="Times New Roman" w:hAnsi="Times New Roman"/>
          <w:sz w:val="21"/>
        </w:rPr>
        <w:t>10ms</w:t>
      </w:r>
    </w:p>
    <w:p w14:paraId="0E64EBAC" w14:textId="77777777" w:rsidR="003E4039" w:rsidRDefault="00000000" w:rsidP="00D94D64">
      <w:pPr>
        <w:pStyle w:val="a6"/>
        <w:numPr>
          <w:ilvl w:val="1"/>
          <w:numId w:val="9"/>
        </w:numPr>
        <w:tabs>
          <w:tab w:val="left" w:pos="1001"/>
          <w:tab w:val="left" w:pos="1002"/>
        </w:tabs>
        <w:spacing w:before="105"/>
        <w:ind w:hanging="481"/>
        <w:rPr>
          <w:rFonts w:ascii="Times New Roman" w:eastAsia="Times New Roman" w:hAnsi="Times New Roman"/>
          <w:sz w:val="21"/>
        </w:rPr>
      </w:pPr>
      <w:r>
        <w:rPr>
          <w:sz w:val="21"/>
        </w:rPr>
        <w:t>加法器增益：</w:t>
      </w:r>
      <w:r>
        <w:rPr>
          <w:rFonts w:ascii="Times New Roman" w:eastAsia="Times New Roman" w:hAnsi="Times New Roman"/>
          <w:sz w:val="21"/>
        </w:rPr>
        <w:t>a0</w:t>
      </w:r>
      <w:r>
        <w:rPr>
          <w:rFonts w:ascii="Times New Roman" w:eastAsia="Times New Roman" w:hAnsi="Times New Roman"/>
          <w:spacing w:val="-2"/>
          <w:sz w:val="21"/>
        </w:rPr>
        <w:t xml:space="preserve"> = </w:t>
      </w:r>
      <w:r>
        <w:rPr>
          <w:rFonts w:ascii="Times New Roman" w:eastAsia="Times New Roman" w:hAnsi="Times New Roman"/>
          <w:sz w:val="21"/>
        </w:rPr>
        <w:t>1.0</w:t>
      </w:r>
      <w:r>
        <w:rPr>
          <w:sz w:val="21"/>
        </w:rPr>
        <w:t>；</w:t>
      </w:r>
      <w:r>
        <w:rPr>
          <w:rFonts w:ascii="Times New Roman" w:eastAsia="Times New Roman" w:hAnsi="Times New Roman"/>
          <w:sz w:val="21"/>
        </w:rPr>
        <w:t>a1 = -0.1</w:t>
      </w:r>
      <w:r>
        <w:rPr>
          <w:sz w:val="21"/>
        </w:rPr>
        <w:t>；</w:t>
      </w:r>
      <w:r>
        <w:rPr>
          <w:rFonts w:ascii="Times New Roman" w:eastAsia="Times New Roman" w:hAnsi="Times New Roman"/>
          <w:sz w:val="21"/>
        </w:rPr>
        <w:t>a2 = 0</w:t>
      </w:r>
    </w:p>
    <w:p w14:paraId="50B1ED6A" w14:textId="77777777" w:rsidR="003E4039" w:rsidRDefault="00000000" w:rsidP="00D94D64">
      <w:pPr>
        <w:pStyle w:val="a6"/>
        <w:numPr>
          <w:ilvl w:val="1"/>
          <w:numId w:val="9"/>
        </w:numPr>
        <w:tabs>
          <w:tab w:val="left" w:pos="1001"/>
          <w:tab w:val="left" w:pos="1002"/>
        </w:tabs>
        <w:spacing w:before="106"/>
        <w:ind w:hanging="481"/>
        <w:rPr>
          <w:rFonts w:ascii="Times New Roman" w:eastAsia="Times New Roman" w:hAnsi="Times New Roman"/>
          <w:sz w:val="21"/>
          <w:lang w:eastAsia="zh-CN"/>
        </w:rPr>
      </w:pPr>
      <w:r>
        <w:rPr>
          <w:spacing w:val="-1"/>
          <w:sz w:val="21"/>
          <w:lang w:eastAsia="zh-CN"/>
        </w:rPr>
        <w:t>积分速度：指拨开关设定至</w:t>
      </w:r>
      <w:proofErr w:type="gramStart"/>
      <w:r>
        <w:rPr>
          <w:rFonts w:ascii="Times New Roman" w:eastAsia="Times New Roman" w:hAnsi="Times New Roman"/>
          <w:sz w:val="21"/>
          <w:lang w:eastAsia="zh-CN"/>
        </w:rPr>
        <w:t>”</w:t>
      </w:r>
      <w:proofErr w:type="gramEnd"/>
      <w:r>
        <w:rPr>
          <w:sz w:val="21"/>
          <w:lang w:eastAsia="zh-CN"/>
        </w:rPr>
        <w:t>向上：向上</w:t>
      </w:r>
      <w:r>
        <w:rPr>
          <w:rFonts w:ascii="Times New Roman" w:eastAsia="Times New Roman" w:hAnsi="Times New Roman"/>
          <w:sz w:val="21"/>
          <w:lang w:eastAsia="zh-CN"/>
        </w:rPr>
        <w:t>”</w:t>
      </w:r>
    </w:p>
    <w:p w14:paraId="54EDE3BB" w14:textId="77777777" w:rsidR="003E4039" w:rsidRDefault="003E4039" w:rsidP="00D94D64">
      <w:pPr>
        <w:pStyle w:val="a3"/>
        <w:spacing w:before="8"/>
        <w:rPr>
          <w:rFonts w:ascii="Times New Roman" w:hint="eastAsia"/>
          <w:sz w:val="22"/>
          <w:lang w:eastAsia="zh-CN"/>
        </w:rPr>
      </w:pPr>
    </w:p>
    <w:p w14:paraId="4546702C" w14:textId="2EDD2A91" w:rsidR="003E4039" w:rsidRDefault="00000000" w:rsidP="00D94D64">
      <w:pPr>
        <w:pStyle w:val="a3"/>
        <w:ind w:left="120"/>
        <w:rPr>
          <w:rFonts w:ascii="宋体" w:eastAsia="宋体" w:hint="eastAsia"/>
          <w:lang w:eastAsia="zh-CN"/>
        </w:rPr>
      </w:pPr>
      <w:r>
        <w:rPr>
          <w:rFonts w:ascii="宋体" w:eastAsia="宋体" w:hint="eastAsia"/>
          <w:spacing w:val="-1"/>
          <w:lang w:eastAsia="zh-CN"/>
        </w:rPr>
        <w:t xml:space="preserve">对于冲激响应，采用脉冲发生器为信号源，频率 </w:t>
      </w:r>
      <w:r>
        <w:rPr>
          <w:rFonts w:ascii="Times New Roman" w:eastAsia="Times New Roman"/>
          <w:spacing w:val="-2"/>
          <w:lang w:eastAsia="zh-CN"/>
        </w:rPr>
        <w:t xml:space="preserve">= </w:t>
      </w:r>
      <w:r>
        <w:rPr>
          <w:rFonts w:ascii="Times New Roman" w:eastAsia="Times New Roman"/>
          <w:lang w:eastAsia="zh-CN"/>
        </w:rPr>
        <w:t>100Hz</w:t>
      </w:r>
      <w:r>
        <w:rPr>
          <w:rFonts w:ascii="宋体" w:eastAsia="宋体" w:hint="eastAsia"/>
          <w:spacing w:val="-1"/>
          <w:lang w:eastAsia="zh-CN"/>
        </w:rPr>
        <w:t xml:space="preserve">，占空比 </w:t>
      </w:r>
      <w:r>
        <w:rPr>
          <w:rFonts w:ascii="Times New Roman" w:eastAsia="Times New Roman"/>
          <w:spacing w:val="-1"/>
          <w:lang w:eastAsia="zh-CN"/>
        </w:rPr>
        <w:t xml:space="preserve">= </w:t>
      </w:r>
      <w:r>
        <w:rPr>
          <w:rFonts w:ascii="Times New Roman" w:eastAsia="Times New Roman"/>
          <w:lang w:eastAsia="zh-CN"/>
        </w:rPr>
        <w:t>0.02</w:t>
      </w:r>
      <w:r>
        <w:rPr>
          <w:rFonts w:ascii="宋体" w:eastAsia="宋体" w:hint="eastAsia"/>
          <w:lang w:eastAsia="zh-CN"/>
        </w:rPr>
        <w:t>（</w:t>
      </w:r>
      <w:r>
        <w:rPr>
          <w:rFonts w:ascii="Times New Roman" w:eastAsia="Times New Roman"/>
          <w:lang w:eastAsia="zh-CN"/>
        </w:rPr>
        <w:t>2%</w:t>
      </w:r>
      <w:r>
        <w:rPr>
          <w:rFonts w:ascii="宋体" w:eastAsia="宋体" w:hint="eastAsia"/>
          <w:lang w:eastAsia="zh-CN"/>
        </w:rPr>
        <w:t>）</w:t>
      </w:r>
    </w:p>
    <w:p w14:paraId="3A4A2FC3" w14:textId="77777777" w:rsidR="003E4039" w:rsidRDefault="003E4039" w:rsidP="00D94D64">
      <w:pPr>
        <w:pStyle w:val="a3"/>
        <w:spacing w:before="3"/>
        <w:rPr>
          <w:rFonts w:ascii="宋体" w:hint="eastAsia"/>
          <w:sz w:val="20"/>
          <w:lang w:eastAsia="zh-CN"/>
        </w:rPr>
      </w:pPr>
    </w:p>
    <w:p w14:paraId="4B171545" w14:textId="41CAA52D" w:rsidR="003E4039" w:rsidRDefault="00000000" w:rsidP="00D94D64">
      <w:pPr>
        <w:ind w:right="1261"/>
        <w:jc w:val="center"/>
        <w:rPr>
          <w:rFonts w:ascii="宋体" w:eastAsia="宋体" w:hint="eastAsia"/>
          <w:sz w:val="20"/>
          <w:lang w:eastAsia="zh-CN"/>
        </w:rPr>
      </w:pPr>
      <w:r>
        <w:rPr>
          <w:rFonts w:ascii="宋体" w:eastAsia="宋体" w:hint="eastAsia"/>
          <w:spacing w:val="3"/>
          <w:w w:val="95"/>
          <w:sz w:val="20"/>
          <w:lang w:eastAsia="zh-CN"/>
        </w:rPr>
        <w:t xml:space="preserve">图表 </w:t>
      </w:r>
      <w:r>
        <w:rPr>
          <w:rFonts w:ascii="Times New Roman" w:eastAsia="Times New Roman"/>
          <w:w w:val="95"/>
          <w:sz w:val="20"/>
          <w:lang w:eastAsia="zh-CN"/>
        </w:rPr>
        <w:t>6-3</w:t>
      </w:r>
      <w:r>
        <w:rPr>
          <w:rFonts w:ascii="Times New Roman" w:eastAsia="Times New Roman"/>
          <w:spacing w:val="122"/>
          <w:sz w:val="20"/>
          <w:lang w:eastAsia="zh-CN"/>
        </w:rPr>
        <w:t xml:space="preserve"> </w:t>
      </w:r>
      <w:r>
        <w:rPr>
          <w:rFonts w:ascii="宋体" w:eastAsia="宋体" w:hint="eastAsia"/>
          <w:w w:val="95"/>
          <w:sz w:val="20"/>
          <w:lang w:eastAsia="zh-CN"/>
        </w:rPr>
        <w:t>合成系统</w:t>
      </w:r>
      <w:proofErr w:type="gramStart"/>
      <w:r>
        <w:rPr>
          <w:rFonts w:ascii="宋体" w:eastAsia="宋体" w:hint="eastAsia"/>
          <w:w w:val="95"/>
          <w:sz w:val="20"/>
          <w:lang w:eastAsia="zh-CN"/>
        </w:rPr>
        <w:t>的阶跃和</w:t>
      </w:r>
      <w:proofErr w:type="gramEnd"/>
      <w:r>
        <w:rPr>
          <w:rFonts w:ascii="宋体" w:eastAsia="宋体" w:hint="eastAsia"/>
          <w:w w:val="95"/>
          <w:sz w:val="20"/>
          <w:lang w:eastAsia="zh-CN"/>
        </w:rPr>
        <w:t>冲激响应</w:t>
      </w:r>
    </w:p>
    <w:p w14:paraId="4F97D234" w14:textId="162F8525" w:rsidR="003E4039" w:rsidRDefault="00FF5C0B" w:rsidP="00D94D64">
      <w:pPr>
        <w:pStyle w:val="a3"/>
        <w:spacing w:before="11"/>
        <w:rPr>
          <w:rFonts w:ascii="宋体" w:hint="eastAsia"/>
          <w:sz w:val="10"/>
          <w:lang w:eastAsia="zh-CN"/>
        </w:rPr>
      </w:pPr>
      <w:r>
        <w:rPr>
          <w:noProof/>
        </w:rPr>
        <w:drawing>
          <wp:anchor distT="0" distB="0" distL="114300" distR="114300" simplePos="0" relativeHeight="251632128" behindDoc="0" locked="0" layoutInCell="1" allowOverlap="1" wp14:anchorId="0EC83841" wp14:editId="73968F7F">
            <wp:simplePos x="0" y="0"/>
            <wp:positionH relativeFrom="column">
              <wp:posOffset>366395</wp:posOffset>
            </wp:positionH>
            <wp:positionV relativeFrom="paragraph">
              <wp:posOffset>83185</wp:posOffset>
            </wp:positionV>
            <wp:extent cx="4678680" cy="3157503"/>
            <wp:effectExtent l="0" t="0" r="7620" b="5080"/>
            <wp:wrapNone/>
            <wp:docPr id="120978240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782407" name="图片 4"/>
                    <pic:cNvPicPr>
                      <a:picLocks noChangeAspect="1" noChangeArrowheads="1"/>
                    </pic:cNvPicPr>
                  </pic:nvPicPr>
                  <pic:blipFill rotWithShape="1">
                    <a:blip r:embed="rId151" cstate="print">
                      <a:extLst>
                        <a:ext uri="{28A0092B-C50C-407E-A947-70E740481C1C}">
                          <a14:useLocalDpi xmlns:a14="http://schemas.microsoft.com/office/drawing/2010/main" val="0"/>
                        </a:ext>
                      </a:extLst>
                    </a:blip>
                    <a:srcRect t="10017"/>
                    <a:stretch/>
                  </pic:blipFill>
                  <pic:spPr bwMode="auto">
                    <a:xfrm>
                      <a:off x="0" y="0"/>
                      <a:ext cx="4678680" cy="315750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0" distR="0" simplePos="0" relativeHeight="251623936" behindDoc="0" locked="0" layoutInCell="1" allowOverlap="1" wp14:anchorId="670DB215" wp14:editId="2B7FB300">
            <wp:simplePos x="0" y="0"/>
            <wp:positionH relativeFrom="page">
              <wp:posOffset>2245995</wp:posOffset>
            </wp:positionH>
            <wp:positionV relativeFrom="paragraph">
              <wp:posOffset>103505</wp:posOffset>
            </wp:positionV>
            <wp:extent cx="3093720" cy="3075940"/>
            <wp:effectExtent l="0" t="0" r="0" b="0"/>
            <wp:wrapTopAndBottom/>
            <wp:docPr id="87" name="image1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137.png"/>
                    <pic:cNvPicPr>
                      <a:picLocks noChangeAspect="1"/>
                    </pic:cNvPicPr>
                  </pic:nvPicPr>
                  <pic:blipFill>
                    <a:blip r:embed="rId139" cstate="print"/>
                    <a:stretch>
                      <a:fillRect/>
                    </a:stretch>
                  </pic:blipFill>
                  <pic:spPr>
                    <a:xfrm>
                      <a:off x="0" y="0"/>
                      <a:ext cx="3093467" cy="3075813"/>
                    </a:xfrm>
                    <a:prstGeom prst="rect">
                      <a:avLst/>
                    </a:prstGeom>
                  </pic:spPr>
                </pic:pic>
              </a:graphicData>
            </a:graphic>
          </wp:anchor>
        </w:drawing>
      </w:r>
    </w:p>
    <w:p w14:paraId="0E680270" w14:textId="77777777" w:rsidR="003E4039" w:rsidRDefault="003E4039" w:rsidP="00D94D64">
      <w:pPr>
        <w:pStyle w:val="a3"/>
        <w:spacing w:before="3"/>
        <w:rPr>
          <w:rFonts w:ascii="宋体" w:hint="eastAsia"/>
          <w:sz w:val="23"/>
          <w:lang w:eastAsia="zh-CN"/>
        </w:rPr>
      </w:pPr>
    </w:p>
    <w:p w14:paraId="47324B98" w14:textId="77777777" w:rsidR="003E4039" w:rsidRDefault="00000000" w:rsidP="00D94D64">
      <w:pPr>
        <w:pStyle w:val="a6"/>
        <w:numPr>
          <w:ilvl w:val="0"/>
          <w:numId w:val="9"/>
        </w:numPr>
        <w:tabs>
          <w:tab w:val="left" w:pos="541"/>
        </w:tabs>
        <w:spacing w:line="333" w:lineRule="auto"/>
        <w:ind w:left="120" w:right="1376" w:firstLine="0"/>
        <w:rPr>
          <w:rFonts w:ascii="Times New Roman" w:eastAsia="Times New Roman" w:hAnsi="Times New Roman"/>
          <w:sz w:val="21"/>
        </w:rPr>
      </w:pPr>
      <w:r>
        <w:rPr>
          <w:spacing w:val="-2"/>
          <w:sz w:val="21"/>
          <w:lang w:eastAsia="zh-CN"/>
        </w:rPr>
        <w:t>你应该想到，这种系统需要</w:t>
      </w:r>
      <w:r>
        <w:rPr>
          <w:rFonts w:ascii="Times New Roman" w:eastAsia="Times New Roman" w:hAnsi="Times New Roman"/>
          <w:spacing w:val="-2"/>
          <w:sz w:val="21"/>
          <w:lang w:eastAsia="zh-CN"/>
        </w:rPr>
        <w:t>“</w:t>
      </w:r>
      <w:r>
        <w:rPr>
          <w:spacing w:val="-2"/>
          <w:sz w:val="21"/>
          <w:lang w:eastAsia="zh-CN"/>
        </w:rPr>
        <w:t>较小的</w:t>
      </w:r>
      <w:r>
        <w:rPr>
          <w:rFonts w:ascii="Times New Roman" w:eastAsia="Times New Roman" w:hAnsi="Times New Roman"/>
          <w:spacing w:val="-2"/>
          <w:sz w:val="21"/>
          <w:lang w:eastAsia="zh-CN"/>
        </w:rPr>
        <w:t>”</w:t>
      </w:r>
      <w:r>
        <w:rPr>
          <w:spacing w:val="-2"/>
          <w:sz w:val="21"/>
          <w:lang w:eastAsia="zh-CN"/>
        </w:rPr>
        <w:t>反馈，因为</w:t>
      </w:r>
      <w:proofErr w:type="gramStart"/>
      <w:r>
        <w:rPr>
          <w:spacing w:val="-2"/>
          <w:sz w:val="21"/>
          <w:lang w:eastAsia="zh-CN"/>
        </w:rPr>
        <w:t>原始阶跃的</w:t>
      </w:r>
      <w:proofErr w:type="gramEnd"/>
      <w:r>
        <w:rPr>
          <w:spacing w:val="-2"/>
          <w:sz w:val="21"/>
          <w:lang w:eastAsia="zh-CN"/>
        </w:rPr>
        <w:t>变化不大。然而，推荐初始</w:t>
      </w:r>
      <w:r>
        <w:rPr>
          <w:sz w:val="21"/>
          <w:lang w:eastAsia="zh-CN"/>
        </w:rPr>
        <w:t>值</w:t>
      </w:r>
      <w:r>
        <w:rPr>
          <w:rFonts w:ascii="Times New Roman" w:eastAsia="Times New Roman" w:hAnsi="Times New Roman"/>
          <w:sz w:val="21"/>
          <w:lang w:eastAsia="zh-CN"/>
        </w:rPr>
        <w:t>(-0.1)</w:t>
      </w:r>
      <w:r>
        <w:rPr>
          <w:sz w:val="21"/>
          <w:lang w:eastAsia="zh-CN"/>
        </w:rPr>
        <w:t>并不足够精确。虽然相近的时间常数是一个很好的初始值。</w:t>
      </w:r>
      <w:proofErr w:type="spellStart"/>
      <w:r>
        <w:rPr>
          <w:sz w:val="21"/>
        </w:rPr>
        <w:t>但是其信号幅值过大</w:t>
      </w:r>
      <w:proofErr w:type="spellEnd"/>
      <w:r>
        <w:rPr>
          <w:sz w:val="21"/>
        </w:rPr>
        <w:t>。</w:t>
      </w:r>
    </w:p>
    <w:p w14:paraId="6F8AD5F1" w14:textId="77777777" w:rsidR="003E4039" w:rsidRDefault="003E4039" w:rsidP="00D94D64">
      <w:pPr>
        <w:spacing w:line="333" w:lineRule="auto"/>
        <w:rPr>
          <w:rFonts w:ascii="Times New Roman" w:eastAsia="Times New Roman" w:hAnsi="Times New Roman"/>
          <w:sz w:val="21"/>
        </w:rPr>
        <w:sectPr w:rsidR="003E4039" w:rsidSect="002B23F2">
          <w:pgSz w:w="11910" w:h="16840"/>
          <w:pgMar w:top="1420" w:right="420" w:bottom="1440" w:left="1680" w:header="0" w:footer="1198" w:gutter="0"/>
          <w:cols w:space="720"/>
        </w:sectPr>
      </w:pPr>
    </w:p>
    <w:p w14:paraId="3C3E6295" w14:textId="59F6898F" w:rsidR="003E4039" w:rsidRDefault="00000000" w:rsidP="00D94D64">
      <w:pPr>
        <w:pStyle w:val="a6"/>
        <w:numPr>
          <w:ilvl w:val="0"/>
          <w:numId w:val="9"/>
        </w:numPr>
        <w:tabs>
          <w:tab w:val="left" w:pos="541"/>
        </w:tabs>
        <w:spacing w:before="56" w:line="333" w:lineRule="auto"/>
        <w:ind w:left="120" w:right="1373" w:firstLine="0"/>
        <w:jc w:val="both"/>
        <w:rPr>
          <w:rFonts w:ascii="Times New Roman" w:eastAsia="Times New Roman" w:hAnsi="Times New Roman"/>
          <w:sz w:val="21"/>
          <w:lang w:eastAsia="zh-CN"/>
        </w:rPr>
      </w:pPr>
      <w:r>
        <w:rPr>
          <w:spacing w:val="-19"/>
          <w:sz w:val="21"/>
          <w:lang w:eastAsia="zh-CN"/>
        </w:rPr>
        <w:lastRenderedPageBreak/>
        <w:t xml:space="preserve">改变 </w:t>
      </w:r>
      <w:r>
        <w:rPr>
          <w:rFonts w:ascii="Times New Roman" w:eastAsia="Times New Roman" w:hAnsi="Times New Roman"/>
          <w:spacing w:val="-1"/>
          <w:sz w:val="21"/>
          <w:lang w:eastAsia="zh-CN"/>
        </w:rPr>
        <w:t>a0</w:t>
      </w:r>
      <w:r>
        <w:rPr>
          <w:rFonts w:ascii="Times New Roman" w:eastAsia="Times New Roman" w:hAnsi="Times New Roman"/>
          <w:sz w:val="21"/>
          <w:lang w:eastAsia="zh-CN"/>
        </w:rPr>
        <w:t xml:space="preserve"> </w:t>
      </w:r>
      <w:r>
        <w:rPr>
          <w:spacing w:val="-27"/>
          <w:sz w:val="21"/>
          <w:lang w:eastAsia="zh-CN"/>
        </w:rPr>
        <w:t xml:space="preserve">和 </w:t>
      </w:r>
      <w:r>
        <w:rPr>
          <w:rFonts w:ascii="Times New Roman" w:eastAsia="Times New Roman" w:hAnsi="Times New Roman"/>
          <w:spacing w:val="-1"/>
          <w:sz w:val="21"/>
          <w:lang w:eastAsia="zh-CN"/>
        </w:rPr>
        <w:t>a1</w:t>
      </w:r>
      <w:r>
        <w:rPr>
          <w:rFonts w:ascii="Times New Roman" w:eastAsia="Times New Roman" w:hAnsi="Times New Roman"/>
          <w:sz w:val="21"/>
          <w:lang w:eastAsia="zh-CN"/>
        </w:rPr>
        <w:t xml:space="preserve"> </w:t>
      </w:r>
      <w:r>
        <w:rPr>
          <w:spacing w:val="-7"/>
          <w:sz w:val="21"/>
          <w:lang w:eastAsia="zh-CN"/>
        </w:rPr>
        <w:t xml:space="preserve">的值，直到与实际 </w:t>
      </w:r>
      <w:r>
        <w:rPr>
          <w:rFonts w:ascii="Times New Roman" w:eastAsia="Times New Roman" w:hAnsi="Times New Roman"/>
          <w:sz w:val="21"/>
          <w:lang w:eastAsia="zh-CN"/>
        </w:rPr>
        <w:t>RC</w:t>
      </w:r>
      <w:r>
        <w:rPr>
          <w:rFonts w:ascii="Times New Roman" w:eastAsia="Times New Roman" w:hAnsi="Times New Roman"/>
          <w:spacing w:val="1"/>
          <w:sz w:val="21"/>
          <w:lang w:eastAsia="zh-CN"/>
        </w:rPr>
        <w:t xml:space="preserve"> </w:t>
      </w:r>
      <w:r>
        <w:rPr>
          <w:spacing w:val="-3"/>
          <w:sz w:val="21"/>
          <w:lang w:eastAsia="zh-CN"/>
        </w:rPr>
        <w:t xml:space="preserve">网络完美匹配。为此，将输入信号同时接入 </w:t>
      </w:r>
      <w:r>
        <w:rPr>
          <w:rFonts w:ascii="Times New Roman" w:eastAsia="Times New Roman" w:hAnsi="Times New Roman"/>
          <w:sz w:val="21"/>
          <w:lang w:eastAsia="zh-CN"/>
        </w:rPr>
        <w:t>RC</w:t>
      </w:r>
      <w:r>
        <w:rPr>
          <w:rFonts w:ascii="Times New Roman" w:eastAsia="Times New Roman" w:hAnsi="Times New Roman"/>
          <w:spacing w:val="1"/>
          <w:sz w:val="21"/>
          <w:lang w:eastAsia="zh-CN"/>
        </w:rPr>
        <w:t xml:space="preserve"> </w:t>
      </w:r>
      <w:r>
        <w:rPr>
          <w:sz w:val="21"/>
          <w:lang w:eastAsia="zh-CN"/>
        </w:rPr>
        <w:t>网</w:t>
      </w:r>
      <w:r>
        <w:rPr>
          <w:spacing w:val="-2"/>
          <w:sz w:val="21"/>
          <w:lang w:eastAsia="zh-CN"/>
        </w:rPr>
        <w:t>络与合成</w:t>
      </w:r>
      <w:r>
        <w:rPr>
          <w:rFonts w:ascii="Times New Roman" w:eastAsia="Times New Roman" w:hAnsi="Times New Roman"/>
          <w:spacing w:val="-2"/>
          <w:sz w:val="21"/>
          <w:lang w:eastAsia="zh-CN"/>
        </w:rPr>
        <w:t>“RC</w:t>
      </w:r>
      <w:r>
        <w:rPr>
          <w:rFonts w:ascii="Times New Roman" w:eastAsia="Times New Roman" w:hAnsi="Times New Roman"/>
          <w:spacing w:val="1"/>
          <w:sz w:val="21"/>
          <w:lang w:eastAsia="zh-CN"/>
        </w:rPr>
        <w:t xml:space="preserve"> </w:t>
      </w:r>
      <w:r>
        <w:rPr>
          <w:spacing w:val="-2"/>
          <w:sz w:val="21"/>
          <w:lang w:eastAsia="zh-CN"/>
        </w:rPr>
        <w:t>网络</w:t>
      </w:r>
      <w:r>
        <w:rPr>
          <w:rFonts w:ascii="Times New Roman" w:eastAsia="Times New Roman" w:hAnsi="Times New Roman"/>
          <w:spacing w:val="-1"/>
          <w:sz w:val="21"/>
          <w:lang w:eastAsia="zh-CN"/>
        </w:rPr>
        <w:t>”</w:t>
      </w:r>
      <w:r>
        <w:rPr>
          <w:spacing w:val="-10"/>
          <w:sz w:val="21"/>
          <w:lang w:eastAsia="zh-CN"/>
        </w:rPr>
        <w:t xml:space="preserve">，同时观察 </w:t>
      </w:r>
      <w:r>
        <w:rPr>
          <w:rFonts w:ascii="Times New Roman" w:eastAsia="Times New Roman" w:hAnsi="Times New Roman"/>
          <w:spacing w:val="-1"/>
          <w:sz w:val="21"/>
          <w:lang w:eastAsia="zh-CN"/>
        </w:rPr>
        <w:t>RC</w:t>
      </w:r>
      <w:r>
        <w:rPr>
          <w:rFonts w:ascii="Times New Roman" w:eastAsia="Times New Roman" w:hAnsi="Times New Roman"/>
          <w:spacing w:val="1"/>
          <w:sz w:val="21"/>
          <w:lang w:eastAsia="zh-CN"/>
        </w:rPr>
        <w:t xml:space="preserve"> </w:t>
      </w:r>
      <w:r>
        <w:rPr>
          <w:spacing w:val="-1"/>
          <w:sz w:val="21"/>
          <w:lang w:eastAsia="zh-CN"/>
        </w:rPr>
        <w:t>网络的输出和合成</w:t>
      </w:r>
      <w:r>
        <w:rPr>
          <w:rFonts w:ascii="Times New Roman" w:eastAsia="Times New Roman" w:hAnsi="Times New Roman"/>
          <w:spacing w:val="-1"/>
          <w:sz w:val="21"/>
          <w:lang w:eastAsia="zh-CN"/>
        </w:rPr>
        <w:t>“RC</w:t>
      </w:r>
      <w:r>
        <w:rPr>
          <w:rFonts w:ascii="Times New Roman" w:eastAsia="Times New Roman" w:hAnsi="Times New Roman"/>
          <w:spacing w:val="-2"/>
          <w:sz w:val="21"/>
          <w:lang w:eastAsia="zh-CN"/>
        </w:rPr>
        <w:t xml:space="preserve"> </w:t>
      </w:r>
      <w:r>
        <w:rPr>
          <w:spacing w:val="-1"/>
          <w:sz w:val="21"/>
          <w:lang w:eastAsia="zh-CN"/>
        </w:rPr>
        <w:t>网络</w:t>
      </w:r>
      <w:r>
        <w:rPr>
          <w:rFonts w:ascii="Times New Roman" w:eastAsia="Times New Roman" w:hAnsi="Times New Roman"/>
          <w:spacing w:val="-1"/>
          <w:sz w:val="21"/>
          <w:lang w:eastAsia="zh-CN"/>
        </w:rPr>
        <w:t>”</w:t>
      </w:r>
      <w:r>
        <w:rPr>
          <w:spacing w:val="-2"/>
          <w:sz w:val="21"/>
          <w:lang w:eastAsia="zh-CN"/>
        </w:rPr>
        <w:t>在</w:t>
      </w:r>
      <w:r>
        <w:rPr>
          <w:rFonts w:ascii="Times New Roman" w:eastAsia="Times New Roman" w:hAnsi="Times New Roman"/>
          <w:spacing w:val="-1"/>
          <w:sz w:val="21"/>
          <w:lang w:eastAsia="zh-CN"/>
        </w:rPr>
        <w:t>Y</w:t>
      </w:r>
      <w:r>
        <w:rPr>
          <w:rFonts w:ascii="Times New Roman" w:eastAsia="Times New Roman" w:hAnsi="Times New Roman"/>
          <w:spacing w:val="1"/>
          <w:sz w:val="21"/>
          <w:lang w:eastAsia="zh-CN"/>
        </w:rPr>
        <w:t xml:space="preserve"> </w:t>
      </w:r>
      <w:r>
        <w:rPr>
          <w:spacing w:val="-1"/>
          <w:sz w:val="21"/>
          <w:lang w:eastAsia="zh-CN"/>
        </w:rPr>
        <w:t>点处的输出，然后相应</w:t>
      </w:r>
      <w:r>
        <w:rPr>
          <w:sz w:val="21"/>
          <w:lang w:eastAsia="zh-CN"/>
        </w:rPr>
        <w:t>地进行调整。</w:t>
      </w:r>
    </w:p>
    <w:p w14:paraId="71B01B04" w14:textId="32C68216" w:rsidR="003E4039" w:rsidRPr="004E54AE" w:rsidRDefault="003E16E5" w:rsidP="00D94D64">
      <w:pPr>
        <w:pStyle w:val="a3"/>
        <w:spacing w:before="9"/>
        <w:rPr>
          <w:rFonts w:ascii="宋体" w:hint="eastAsia"/>
          <w:i/>
          <w:sz w:val="20"/>
          <w:lang w:eastAsia="zh-CN"/>
        </w:rPr>
      </w:pPr>
      <w:r>
        <w:rPr>
          <w:noProof/>
        </w:rPr>
        <w:drawing>
          <wp:anchor distT="0" distB="0" distL="114300" distR="114300" simplePos="0" relativeHeight="251657728" behindDoc="0" locked="0" layoutInCell="1" allowOverlap="1" wp14:anchorId="51101428" wp14:editId="2FDBDCC7">
            <wp:simplePos x="0" y="0"/>
            <wp:positionH relativeFrom="column">
              <wp:posOffset>-243840</wp:posOffset>
            </wp:positionH>
            <wp:positionV relativeFrom="paragraph">
              <wp:posOffset>41910</wp:posOffset>
            </wp:positionV>
            <wp:extent cx="3627120" cy="2133301"/>
            <wp:effectExtent l="0" t="0" r="0" b="635"/>
            <wp:wrapNone/>
            <wp:docPr id="183534709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152" cstate="print">
                      <a:extLst>
                        <a:ext uri="{28A0092B-C50C-407E-A947-70E740481C1C}">
                          <a14:useLocalDpi xmlns:a14="http://schemas.microsoft.com/office/drawing/2010/main" val="0"/>
                        </a:ext>
                      </a:extLst>
                    </a:blip>
                    <a:srcRect b="14351"/>
                    <a:stretch/>
                  </pic:blipFill>
                  <pic:spPr bwMode="auto">
                    <a:xfrm>
                      <a:off x="0" y="0"/>
                      <a:ext cx="3627120" cy="213330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776" behindDoc="0" locked="0" layoutInCell="1" allowOverlap="1" wp14:anchorId="3E279441" wp14:editId="58FAD874">
            <wp:simplePos x="0" y="0"/>
            <wp:positionH relativeFrom="column">
              <wp:posOffset>3329940</wp:posOffset>
            </wp:positionH>
            <wp:positionV relativeFrom="paragraph">
              <wp:posOffset>111760</wp:posOffset>
            </wp:positionV>
            <wp:extent cx="2476500" cy="2048616"/>
            <wp:effectExtent l="0" t="0" r="0" b="8890"/>
            <wp:wrapNone/>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rotWithShape="1">
                    <a:blip r:embed="rId153">
                      <a:extLst>
                        <a:ext uri="{28A0092B-C50C-407E-A947-70E740481C1C}">
                          <a14:useLocalDpi xmlns:a14="http://schemas.microsoft.com/office/drawing/2010/main" val="0"/>
                        </a:ext>
                      </a:extLst>
                    </a:blip>
                    <a:srcRect l="20322" t="44378" r="40089"/>
                    <a:stretch/>
                  </pic:blipFill>
                  <pic:spPr bwMode="auto">
                    <a:xfrm>
                      <a:off x="0" y="0"/>
                      <a:ext cx="2476500" cy="204861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32352">
        <w:rPr>
          <w:noProof/>
        </w:rPr>
        <w:drawing>
          <wp:anchor distT="0" distB="0" distL="0" distR="0" simplePos="0" relativeHeight="251618816" behindDoc="0" locked="0" layoutInCell="1" allowOverlap="1" wp14:anchorId="2609DA36" wp14:editId="331018BA">
            <wp:simplePos x="0" y="0"/>
            <wp:positionH relativeFrom="page">
              <wp:posOffset>2499360</wp:posOffset>
            </wp:positionH>
            <wp:positionV relativeFrom="paragraph">
              <wp:posOffset>185420</wp:posOffset>
            </wp:positionV>
            <wp:extent cx="2491740" cy="1837055"/>
            <wp:effectExtent l="0" t="0" r="3810" b="0"/>
            <wp:wrapTopAndBottom/>
            <wp:docPr id="89" name="image1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149.png"/>
                    <pic:cNvPicPr>
                      <a:picLocks noChangeAspect="1"/>
                    </pic:cNvPicPr>
                  </pic:nvPicPr>
                  <pic:blipFill>
                    <a:blip r:embed="rId154" cstate="print"/>
                    <a:stretch>
                      <a:fillRect/>
                    </a:stretch>
                  </pic:blipFill>
                  <pic:spPr>
                    <a:xfrm>
                      <a:off x="0" y="0"/>
                      <a:ext cx="2491740" cy="1837055"/>
                    </a:xfrm>
                    <a:prstGeom prst="rect">
                      <a:avLst/>
                    </a:prstGeom>
                  </pic:spPr>
                </pic:pic>
              </a:graphicData>
            </a:graphic>
            <wp14:sizeRelH relativeFrom="margin">
              <wp14:pctWidth>0</wp14:pctWidth>
            </wp14:sizeRelH>
            <wp14:sizeRelV relativeFrom="margin">
              <wp14:pctHeight>0</wp14:pctHeight>
            </wp14:sizeRelV>
          </wp:anchor>
        </w:drawing>
      </w:r>
    </w:p>
    <w:p w14:paraId="60E99C3A" w14:textId="0462C7D2" w:rsidR="003E4039" w:rsidRPr="004E54AE" w:rsidRDefault="00000000" w:rsidP="00D94D64">
      <w:pPr>
        <w:ind w:left="2161"/>
        <w:rPr>
          <w:rFonts w:ascii="Times New Roman" w:eastAsia="Times New Roman" w:hAnsi="Times New Roman"/>
          <w:sz w:val="20"/>
          <w:lang w:eastAsia="zh-CN"/>
        </w:rPr>
      </w:pPr>
      <w:r>
        <w:rPr>
          <w:rFonts w:ascii="宋体" w:eastAsia="宋体" w:hAnsi="宋体" w:hint="eastAsia"/>
          <w:spacing w:val="-8"/>
          <w:w w:val="95"/>
          <w:sz w:val="20"/>
          <w:lang w:eastAsia="zh-CN"/>
        </w:rPr>
        <w:t xml:space="preserve">图 </w:t>
      </w:r>
      <w:r>
        <w:rPr>
          <w:rFonts w:ascii="Times New Roman" w:eastAsia="Times New Roman" w:hAnsi="Times New Roman"/>
          <w:w w:val="95"/>
          <w:sz w:val="20"/>
          <w:lang w:eastAsia="zh-CN"/>
        </w:rPr>
        <w:t>6-7</w:t>
      </w:r>
      <w:r>
        <w:rPr>
          <w:rFonts w:ascii="Times New Roman" w:eastAsia="Times New Roman" w:hAnsi="Times New Roman"/>
          <w:spacing w:val="33"/>
          <w:w w:val="95"/>
          <w:sz w:val="20"/>
          <w:lang w:eastAsia="zh-CN"/>
        </w:rPr>
        <w:t xml:space="preserve"> </w:t>
      </w:r>
      <w:r>
        <w:rPr>
          <w:rFonts w:ascii="宋体" w:eastAsia="宋体" w:hAnsi="宋体" w:hint="eastAsia"/>
          <w:spacing w:val="-2"/>
          <w:w w:val="95"/>
          <w:sz w:val="20"/>
          <w:lang w:eastAsia="zh-CN"/>
        </w:rPr>
        <w:t xml:space="preserve">阶跃响应：实际 </w:t>
      </w:r>
      <w:r>
        <w:rPr>
          <w:rFonts w:ascii="Times New Roman" w:eastAsia="Times New Roman" w:hAnsi="Times New Roman"/>
          <w:w w:val="95"/>
          <w:sz w:val="20"/>
          <w:lang w:eastAsia="zh-CN"/>
        </w:rPr>
        <w:t>RC</w:t>
      </w:r>
      <w:r>
        <w:rPr>
          <w:rFonts w:ascii="Times New Roman" w:eastAsia="Times New Roman" w:hAnsi="Times New Roman"/>
          <w:spacing w:val="33"/>
          <w:w w:val="95"/>
          <w:sz w:val="20"/>
          <w:lang w:eastAsia="zh-CN"/>
        </w:rPr>
        <w:t xml:space="preserve"> </w:t>
      </w:r>
      <w:r>
        <w:rPr>
          <w:rFonts w:ascii="宋体" w:eastAsia="宋体" w:hAnsi="宋体" w:hint="eastAsia"/>
          <w:w w:val="95"/>
          <w:sz w:val="20"/>
          <w:lang w:eastAsia="zh-CN"/>
        </w:rPr>
        <w:t>网络及合成</w:t>
      </w:r>
      <w:r>
        <w:rPr>
          <w:rFonts w:ascii="Times New Roman" w:eastAsia="Times New Roman" w:hAnsi="Times New Roman"/>
          <w:w w:val="95"/>
          <w:sz w:val="20"/>
          <w:lang w:eastAsia="zh-CN"/>
        </w:rPr>
        <w:t>“RC</w:t>
      </w:r>
      <w:r>
        <w:rPr>
          <w:rFonts w:ascii="Times New Roman" w:eastAsia="Times New Roman" w:hAnsi="Times New Roman"/>
          <w:spacing w:val="30"/>
          <w:w w:val="95"/>
          <w:sz w:val="20"/>
          <w:lang w:eastAsia="zh-CN"/>
        </w:rPr>
        <w:t xml:space="preserve"> </w:t>
      </w:r>
      <w:r>
        <w:rPr>
          <w:rFonts w:ascii="宋体" w:eastAsia="宋体" w:hAnsi="宋体" w:hint="eastAsia"/>
          <w:w w:val="95"/>
          <w:sz w:val="20"/>
          <w:lang w:eastAsia="zh-CN"/>
        </w:rPr>
        <w:t>网络</w:t>
      </w:r>
      <w:r>
        <w:rPr>
          <w:rFonts w:ascii="Times New Roman" w:eastAsia="Times New Roman" w:hAnsi="Times New Roman"/>
          <w:w w:val="95"/>
          <w:sz w:val="20"/>
          <w:lang w:eastAsia="zh-CN"/>
        </w:rPr>
        <w:t>”</w:t>
      </w:r>
    </w:p>
    <w:p w14:paraId="19BCE74F" w14:textId="3C8C116E" w:rsidR="003E4039" w:rsidRDefault="00000000" w:rsidP="00D94D64">
      <w:pPr>
        <w:pStyle w:val="5"/>
        <w:rPr>
          <w:rFonts w:ascii="Times New Roman" w:eastAsia="Times New Roman"/>
          <w:lang w:eastAsia="zh-CN"/>
        </w:rPr>
      </w:pPr>
      <w:r>
        <w:rPr>
          <w:rFonts w:ascii="宋体" w:eastAsia="宋体" w:hint="eastAsia"/>
          <w:spacing w:val="-18"/>
          <w:lang w:eastAsia="zh-CN"/>
        </w:rPr>
        <w:t xml:space="preserve">问题 </w:t>
      </w:r>
      <w:r>
        <w:rPr>
          <w:rFonts w:ascii="Times New Roman" w:eastAsia="Times New Roman"/>
          <w:lang w:eastAsia="zh-CN"/>
        </w:rPr>
        <w:t>1</w:t>
      </w:r>
      <w:r w:rsidR="003E16E5">
        <w:rPr>
          <w:rFonts w:ascii="Times New Roman" w:eastAsia="Times New Roman"/>
          <w:lang w:eastAsia="zh-CN"/>
        </w:rPr>
        <w:t>3</w:t>
      </w:r>
    </w:p>
    <w:p w14:paraId="3CDB158C" w14:textId="3A375F03" w:rsidR="004E54AE" w:rsidRPr="004E54AE" w:rsidRDefault="004E54AE" w:rsidP="00D94D64">
      <w:pPr>
        <w:pStyle w:val="5"/>
        <w:rPr>
          <w:rFonts w:ascii="Times New Roman" w:eastAsia="Times New Roman"/>
          <w:lang w:eastAsia="zh-CN"/>
        </w:rPr>
      </w:pPr>
    </w:p>
    <w:p w14:paraId="61655D77" w14:textId="3B653CCC" w:rsidR="00FF5C0B" w:rsidRDefault="00000000" w:rsidP="00D94D64">
      <w:pPr>
        <w:pStyle w:val="a3"/>
        <w:ind w:left="120"/>
        <w:rPr>
          <w:rFonts w:ascii="宋体" w:eastAsia="宋体" w:hint="eastAsia"/>
          <w:lang w:eastAsia="zh-CN"/>
        </w:rPr>
      </w:pPr>
      <w:r>
        <w:rPr>
          <w:rFonts w:ascii="宋体" w:eastAsia="宋体" w:hint="eastAsia"/>
          <w:spacing w:val="-12"/>
          <w:lang w:eastAsia="zh-CN"/>
        </w:rPr>
        <w:t xml:space="preserve">你发现当 </w:t>
      </w:r>
      <w:r>
        <w:rPr>
          <w:rFonts w:ascii="Times New Roman" w:eastAsia="Times New Roman"/>
          <w:lang w:eastAsia="zh-CN"/>
        </w:rPr>
        <w:t xml:space="preserve">a0 </w:t>
      </w:r>
      <w:r>
        <w:rPr>
          <w:rFonts w:ascii="宋体" w:eastAsia="宋体" w:hint="eastAsia"/>
          <w:spacing w:val="-27"/>
          <w:lang w:eastAsia="zh-CN"/>
        </w:rPr>
        <w:t xml:space="preserve">和 </w:t>
      </w:r>
      <w:r>
        <w:rPr>
          <w:rFonts w:ascii="Times New Roman" w:eastAsia="Times New Roman"/>
          <w:lang w:eastAsia="zh-CN"/>
        </w:rPr>
        <w:t xml:space="preserve">a1 </w:t>
      </w:r>
      <w:r>
        <w:rPr>
          <w:rFonts w:ascii="宋体" w:eastAsia="宋体" w:hint="eastAsia"/>
          <w:spacing w:val="-4"/>
          <w:lang w:eastAsia="zh-CN"/>
        </w:rPr>
        <w:t xml:space="preserve">的值是多少的时候，合成系统与实际 </w:t>
      </w:r>
      <w:r>
        <w:rPr>
          <w:rFonts w:ascii="Times New Roman" w:eastAsia="Times New Roman"/>
          <w:lang w:eastAsia="zh-CN"/>
        </w:rPr>
        <w:t>RC</w:t>
      </w:r>
      <w:r>
        <w:rPr>
          <w:rFonts w:ascii="Times New Roman" w:eastAsia="Times New Roman"/>
          <w:spacing w:val="1"/>
          <w:lang w:eastAsia="zh-CN"/>
        </w:rPr>
        <w:t xml:space="preserve"> </w:t>
      </w:r>
      <w:r>
        <w:rPr>
          <w:rFonts w:ascii="宋体" w:eastAsia="宋体" w:hint="eastAsia"/>
          <w:lang w:eastAsia="zh-CN"/>
        </w:rPr>
        <w:t>网络完美匹配？</w:t>
      </w:r>
    </w:p>
    <w:p w14:paraId="356830F6" w14:textId="2356A01A" w:rsidR="00FF5C0B" w:rsidRPr="009217C0" w:rsidRDefault="00FF5C0B" w:rsidP="00D94D64">
      <w:pPr>
        <w:pStyle w:val="a3"/>
        <w:ind w:left="120"/>
        <w:rPr>
          <w:rFonts w:ascii="楷体" w:eastAsia="楷体" w:hAnsi="楷体" w:hint="eastAsia"/>
          <w:b/>
          <w:bCs/>
          <w:sz w:val="24"/>
          <w:szCs w:val="24"/>
          <w:lang w:eastAsia="zh-CN"/>
        </w:rPr>
      </w:pPr>
      <w:r w:rsidRPr="009217C0">
        <w:rPr>
          <w:rFonts w:ascii="楷体" w:eastAsia="楷体" w:hAnsi="楷体" w:hint="eastAsia"/>
          <w:b/>
          <w:bCs/>
          <w:sz w:val="24"/>
          <w:szCs w:val="24"/>
          <w:lang w:eastAsia="zh-CN"/>
        </w:rPr>
        <w:t>实验结果如图所示</w:t>
      </w:r>
      <w:r w:rsidR="003E16E5" w:rsidRPr="009217C0">
        <w:rPr>
          <w:rFonts w:ascii="楷体" w:eastAsia="楷体" w:hAnsi="楷体" w:hint="eastAsia"/>
          <w:b/>
          <w:bCs/>
          <w:sz w:val="24"/>
          <w:szCs w:val="24"/>
          <w:lang w:eastAsia="zh-CN"/>
        </w:rPr>
        <w:t>，a</w:t>
      </w:r>
      <w:r w:rsidR="003E16E5" w:rsidRPr="009217C0">
        <w:rPr>
          <w:rFonts w:ascii="楷体" w:eastAsia="楷体" w:hAnsi="楷体"/>
          <w:b/>
          <w:bCs/>
          <w:sz w:val="24"/>
          <w:szCs w:val="24"/>
          <w:lang w:eastAsia="zh-CN"/>
        </w:rPr>
        <w:t>1=-0.07</w:t>
      </w:r>
    </w:p>
    <w:p w14:paraId="2B549DE2" w14:textId="77777777" w:rsidR="004E54AE" w:rsidRDefault="004E54AE" w:rsidP="00D94D64">
      <w:pPr>
        <w:pStyle w:val="a3"/>
        <w:ind w:left="120"/>
        <w:rPr>
          <w:rFonts w:ascii="宋体" w:eastAsia="宋体" w:hint="eastAsia"/>
          <w:lang w:eastAsia="zh-CN"/>
        </w:rPr>
      </w:pPr>
    </w:p>
    <w:p w14:paraId="1D7B43D5" w14:textId="325B3B27" w:rsidR="003E4039" w:rsidRDefault="003E4039" w:rsidP="00D94D64">
      <w:pPr>
        <w:pStyle w:val="a3"/>
        <w:spacing w:before="5"/>
        <w:rPr>
          <w:rFonts w:ascii="宋体" w:hint="eastAsia"/>
          <w:sz w:val="20"/>
          <w:lang w:eastAsia="zh-CN"/>
        </w:rPr>
      </w:pPr>
    </w:p>
    <w:p w14:paraId="1CE5F70E" w14:textId="10021CD7" w:rsidR="003E4039" w:rsidRDefault="00000000" w:rsidP="00D94D64">
      <w:pPr>
        <w:pStyle w:val="a6"/>
        <w:numPr>
          <w:ilvl w:val="0"/>
          <w:numId w:val="9"/>
        </w:numPr>
        <w:tabs>
          <w:tab w:val="left" w:pos="541"/>
        </w:tabs>
        <w:ind w:hanging="421"/>
        <w:jc w:val="both"/>
        <w:rPr>
          <w:rFonts w:ascii="Times New Roman" w:eastAsia="Times New Roman"/>
          <w:sz w:val="21"/>
          <w:lang w:eastAsia="zh-CN"/>
        </w:rPr>
      </w:pPr>
      <w:r>
        <w:rPr>
          <w:spacing w:val="-1"/>
          <w:sz w:val="21"/>
          <w:lang w:eastAsia="zh-CN"/>
        </w:rPr>
        <w:t>为了计算此合成系统的实际传递函数，你还需要知道所用积分器的积分速度。</w:t>
      </w:r>
    </w:p>
    <w:p w14:paraId="3D43A229" w14:textId="2748A4A5" w:rsidR="003E4039" w:rsidRDefault="003E4039" w:rsidP="00D94D64">
      <w:pPr>
        <w:pStyle w:val="a3"/>
        <w:spacing w:before="5"/>
        <w:rPr>
          <w:rFonts w:ascii="宋体" w:hint="eastAsia"/>
          <w:sz w:val="20"/>
          <w:lang w:eastAsia="zh-CN"/>
        </w:rPr>
      </w:pPr>
    </w:p>
    <w:p w14:paraId="66B0E312" w14:textId="1F253BCF" w:rsidR="003E4039" w:rsidRDefault="00000000" w:rsidP="00D94D64">
      <w:pPr>
        <w:pStyle w:val="a3"/>
        <w:spacing w:line="333" w:lineRule="auto"/>
        <w:ind w:left="120" w:right="1371"/>
        <w:jc w:val="both"/>
        <w:rPr>
          <w:rFonts w:ascii="宋体" w:eastAsia="宋体" w:hint="eastAsia"/>
          <w:lang w:eastAsia="zh-CN"/>
        </w:rPr>
      </w:pPr>
      <w:r>
        <w:rPr>
          <w:rFonts w:ascii="宋体" w:eastAsia="宋体" w:hint="eastAsia"/>
          <w:spacing w:val="-3"/>
          <w:lang w:eastAsia="zh-CN"/>
        </w:rPr>
        <w:t>在前一实验中已经测量得到此值，并且你应该按照相同的程序重新</w:t>
      </w:r>
      <w:proofErr w:type="gramStart"/>
      <w:r>
        <w:rPr>
          <w:rFonts w:ascii="宋体" w:eastAsia="宋体" w:hint="eastAsia"/>
          <w:spacing w:val="-3"/>
          <w:lang w:eastAsia="zh-CN"/>
        </w:rPr>
        <w:t>测量此</w:t>
      </w:r>
      <w:proofErr w:type="gramEnd"/>
      <w:r>
        <w:rPr>
          <w:rFonts w:ascii="宋体" w:eastAsia="宋体" w:hint="eastAsia"/>
          <w:spacing w:val="-3"/>
          <w:lang w:eastAsia="zh-CN"/>
        </w:rPr>
        <w:t>值。简言之，将双</w:t>
      </w:r>
      <w:r>
        <w:rPr>
          <w:rFonts w:ascii="宋体" w:eastAsia="宋体" w:hint="eastAsia"/>
          <w:spacing w:val="-6"/>
          <w:lang w:eastAsia="zh-CN"/>
        </w:rPr>
        <w:t>极方波输入积分器</w:t>
      </w:r>
      <w:r>
        <w:rPr>
          <w:rFonts w:ascii="宋体" w:eastAsia="宋体" w:hint="eastAsia"/>
          <w:lang w:eastAsia="zh-CN"/>
        </w:rPr>
        <w:t>（</w:t>
      </w:r>
      <w:r>
        <w:rPr>
          <w:rFonts w:ascii="宋体" w:eastAsia="宋体" w:hint="eastAsia"/>
          <w:spacing w:val="-3"/>
          <w:lang w:eastAsia="zh-CN"/>
        </w:rPr>
        <w:t>注意改变接线</w:t>
      </w:r>
      <w:r>
        <w:rPr>
          <w:rFonts w:ascii="宋体" w:eastAsia="宋体" w:hint="eastAsia"/>
          <w:spacing w:val="-108"/>
          <w:lang w:eastAsia="zh-CN"/>
        </w:rPr>
        <w:t>）</w:t>
      </w:r>
      <w:r>
        <w:rPr>
          <w:rFonts w:ascii="宋体" w:eastAsia="宋体" w:hint="eastAsia"/>
          <w:spacing w:val="-5"/>
          <w:lang w:eastAsia="zh-CN"/>
        </w:rPr>
        <w:t>，方波频率约为</w:t>
      </w:r>
      <w:r>
        <w:rPr>
          <w:rFonts w:ascii="宋体" w:eastAsia="宋体" w:hint="eastAsia"/>
          <w:spacing w:val="-55"/>
          <w:lang w:eastAsia="zh-CN"/>
        </w:rPr>
        <w:t xml:space="preserve"> </w:t>
      </w:r>
      <w:r>
        <w:rPr>
          <w:rFonts w:ascii="Times New Roman" w:eastAsia="Times New Roman"/>
          <w:lang w:eastAsia="zh-CN"/>
        </w:rPr>
        <w:t>30</w:t>
      </w:r>
      <w:r>
        <w:rPr>
          <w:rFonts w:ascii="Times New Roman" w:eastAsia="Times New Roman"/>
          <w:spacing w:val="-3"/>
          <w:lang w:eastAsia="zh-CN"/>
        </w:rPr>
        <w:t>0</w:t>
      </w:r>
      <w:r>
        <w:rPr>
          <w:rFonts w:ascii="Times New Roman" w:eastAsia="Times New Roman"/>
          <w:lang w:eastAsia="zh-CN"/>
        </w:rPr>
        <w:t>H</w:t>
      </w:r>
      <w:r>
        <w:rPr>
          <w:rFonts w:ascii="Times New Roman" w:eastAsia="Times New Roman"/>
          <w:spacing w:val="-3"/>
          <w:lang w:eastAsia="zh-CN"/>
        </w:rPr>
        <w:t>z</w:t>
      </w:r>
      <w:r>
        <w:rPr>
          <w:rFonts w:ascii="宋体" w:eastAsia="宋体" w:hint="eastAsia"/>
          <w:spacing w:val="-5"/>
          <w:lang w:eastAsia="zh-CN"/>
        </w:rPr>
        <w:t>，幅值低于</w:t>
      </w:r>
      <w:r>
        <w:rPr>
          <w:rFonts w:ascii="宋体" w:eastAsia="宋体" w:hint="eastAsia"/>
          <w:spacing w:val="-53"/>
          <w:lang w:eastAsia="zh-CN"/>
        </w:rPr>
        <w:t xml:space="preserve"> </w:t>
      </w:r>
      <w:r>
        <w:rPr>
          <w:rFonts w:ascii="Times New Roman" w:eastAsia="Times New Roman"/>
          <w:spacing w:val="-3"/>
          <w:lang w:eastAsia="zh-CN"/>
        </w:rPr>
        <w:t>2</w:t>
      </w:r>
      <w:r>
        <w:rPr>
          <w:rFonts w:ascii="Times New Roman" w:eastAsia="Times New Roman"/>
          <w:lang w:eastAsia="zh-CN"/>
        </w:rPr>
        <w:t>Vp</w:t>
      </w:r>
      <w:r>
        <w:rPr>
          <w:rFonts w:ascii="Times New Roman" w:eastAsia="Times New Roman"/>
          <w:spacing w:val="-3"/>
          <w:lang w:eastAsia="zh-CN"/>
        </w:rPr>
        <w:t>p</w:t>
      </w:r>
      <w:r>
        <w:rPr>
          <w:rFonts w:ascii="宋体" w:eastAsia="宋体" w:hint="eastAsia"/>
          <w:spacing w:val="-5"/>
          <w:lang w:eastAsia="zh-CN"/>
        </w:rPr>
        <w:t>。积分速度等于</w:t>
      </w:r>
      <w:r>
        <w:rPr>
          <w:rFonts w:ascii="宋体" w:eastAsia="宋体" w:hint="eastAsia"/>
          <w:lang w:eastAsia="zh-CN"/>
        </w:rPr>
        <w:t xml:space="preserve">斜坡电压范围 </w:t>
      </w:r>
      <w:r>
        <w:rPr>
          <w:rFonts w:ascii="Times New Roman" w:eastAsia="Times New Roman"/>
          <w:spacing w:val="24"/>
          <w:lang w:eastAsia="zh-CN"/>
        </w:rPr>
        <w:t xml:space="preserve">/ </w:t>
      </w:r>
      <w:r>
        <w:rPr>
          <w:rFonts w:ascii="宋体" w:eastAsia="宋体" w:hint="eastAsia"/>
          <w:spacing w:val="-1"/>
          <w:lang w:eastAsia="zh-CN"/>
        </w:rPr>
        <w:t xml:space="preserve">斜坡时间 </w:t>
      </w:r>
      <w:r>
        <w:rPr>
          <w:rFonts w:ascii="Times New Roman" w:eastAsia="Times New Roman"/>
          <w:spacing w:val="26"/>
          <w:lang w:eastAsia="zh-CN"/>
        </w:rPr>
        <w:t xml:space="preserve">/ </w:t>
      </w:r>
      <w:r>
        <w:rPr>
          <w:rFonts w:ascii="宋体" w:eastAsia="宋体" w:hint="eastAsia"/>
          <w:spacing w:val="-5"/>
          <w:lang w:eastAsia="zh-CN"/>
        </w:rPr>
        <w:t xml:space="preserve">输入电压。根据上面的图 </w:t>
      </w:r>
      <w:r>
        <w:rPr>
          <w:rFonts w:ascii="Times New Roman" w:eastAsia="Times New Roman"/>
          <w:lang w:eastAsia="zh-CN"/>
        </w:rPr>
        <w:t>6-5</w:t>
      </w:r>
      <w:r>
        <w:rPr>
          <w:rFonts w:ascii="宋体" w:eastAsia="宋体" w:hint="eastAsia"/>
          <w:spacing w:val="9"/>
          <w:lang w:eastAsia="zh-CN"/>
        </w:rPr>
        <w:t>，此值即为</w:t>
      </w:r>
      <w:r>
        <w:rPr>
          <w:rFonts w:ascii="Times New Roman" w:eastAsia="Times New Roman"/>
          <w:lang w:eastAsia="zh-CN"/>
        </w:rPr>
        <w:t xml:space="preserve">k </w:t>
      </w:r>
      <w:r>
        <w:rPr>
          <w:rFonts w:ascii="宋体" w:eastAsia="宋体" w:hint="eastAsia"/>
          <w:lang w:eastAsia="zh-CN"/>
        </w:rPr>
        <w:t>值。</w:t>
      </w:r>
    </w:p>
    <w:p w14:paraId="58EA9965" w14:textId="6DB349C7" w:rsidR="003E4039" w:rsidRPr="00FF5C0B" w:rsidRDefault="00000000" w:rsidP="00D94D64">
      <w:pPr>
        <w:pStyle w:val="5"/>
        <w:spacing w:before="158"/>
        <w:jc w:val="both"/>
        <w:rPr>
          <w:rFonts w:ascii="Times New Roman" w:eastAsia="Times New Roman"/>
          <w:lang w:eastAsia="zh-CN"/>
        </w:rPr>
      </w:pPr>
      <w:r>
        <w:rPr>
          <w:rFonts w:ascii="宋体" w:eastAsia="宋体" w:hint="eastAsia"/>
          <w:spacing w:val="-18"/>
          <w:lang w:eastAsia="zh-CN"/>
        </w:rPr>
        <w:t xml:space="preserve">问题 </w:t>
      </w:r>
      <w:r>
        <w:rPr>
          <w:rFonts w:ascii="Times New Roman" w:eastAsia="Times New Roman"/>
          <w:lang w:eastAsia="zh-CN"/>
        </w:rPr>
        <w:t>1</w:t>
      </w:r>
      <w:r w:rsidR="003E16E5">
        <w:rPr>
          <w:rFonts w:ascii="Times New Roman" w:eastAsia="Times New Roman"/>
          <w:lang w:eastAsia="zh-CN"/>
        </w:rPr>
        <w:t>4</w:t>
      </w:r>
    </w:p>
    <w:p w14:paraId="0B1BCA2F" w14:textId="77777777" w:rsidR="004E54AE" w:rsidRDefault="00000000" w:rsidP="00D94D64">
      <w:pPr>
        <w:pStyle w:val="a3"/>
        <w:spacing w:line="472" w:lineRule="auto"/>
        <w:ind w:left="120" w:right="2446"/>
        <w:rPr>
          <w:rFonts w:ascii="宋体" w:eastAsia="宋体" w:hAnsi="宋体" w:hint="eastAsia"/>
          <w:lang w:eastAsia="zh-CN"/>
        </w:rPr>
      </w:pPr>
      <w:r>
        <w:rPr>
          <w:rFonts w:ascii="宋体" w:eastAsia="宋体" w:hAnsi="宋体" w:hint="eastAsia"/>
          <w:lang w:eastAsia="zh-CN"/>
        </w:rPr>
        <w:t>积分器输入信号与输出信号是什么关系</w:t>
      </w:r>
      <w:r>
        <w:rPr>
          <w:rFonts w:ascii="Times New Roman" w:eastAsia="Times New Roman" w:hAnsi="Times New Roman"/>
          <w:lang w:eastAsia="zh-CN"/>
        </w:rPr>
        <w:t>“</w:t>
      </w:r>
      <w:r>
        <w:rPr>
          <w:rFonts w:ascii="宋体" w:eastAsia="宋体" w:hAnsi="宋体" w:hint="eastAsia"/>
          <w:lang w:eastAsia="zh-CN"/>
        </w:rPr>
        <w:t>更为准确。？和预期相符吗？请解释。</w:t>
      </w:r>
    </w:p>
    <w:p w14:paraId="12F6C741" w14:textId="77777777" w:rsidR="003E16E5" w:rsidRPr="009217C0" w:rsidRDefault="003E16E5" w:rsidP="003E16E5">
      <w:pPr>
        <w:widowControl/>
        <w:autoSpaceDE/>
        <w:autoSpaceDN/>
        <w:ind w:leftChars="200" w:left="440" w:rightChars="200" w:right="440"/>
        <w:rPr>
          <w:rFonts w:ascii="楷体" w:eastAsia="楷体" w:hAnsi="楷体" w:hint="eastAsia"/>
          <w:b/>
          <w:bCs/>
          <w:sz w:val="24"/>
          <w:szCs w:val="24"/>
          <w:lang w:eastAsia="zh-CN"/>
        </w:rPr>
      </w:pPr>
      <w:r w:rsidRPr="009217C0">
        <w:rPr>
          <w:rFonts w:ascii="楷体" w:eastAsia="楷体" w:hAnsi="楷体"/>
          <w:b/>
          <w:bCs/>
          <w:sz w:val="24"/>
          <w:szCs w:val="24"/>
          <w:lang w:eastAsia="zh-CN"/>
        </w:rPr>
        <w:t>如果将输入信号表示为x(t)，积分器的输出信号y(t)与输入信号的关系可以用以下微分方程描述：</w:t>
      </w:r>
      <w:r w:rsidRPr="009217C0">
        <w:rPr>
          <w:rFonts w:ascii="楷体" w:eastAsia="楷体" w:hAnsi="楷体"/>
          <w:b/>
          <w:bCs/>
          <w:noProof/>
          <w:sz w:val="24"/>
          <w:szCs w:val="24"/>
          <w:lang w:eastAsia="zh-CN"/>
        </w:rPr>
        <w:drawing>
          <wp:inline distT="0" distB="0" distL="114300" distR="114300" wp14:anchorId="55D2A2B5" wp14:editId="0CB8D0AD">
            <wp:extent cx="2076450" cy="336550"/>
            <wp:effectExtent l="0" t="0" r="6350" b="6350"/>
            <wp:docPr id="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pic:cNvPicPr>
                      <a:picLocks noChangeAspect="1"/>
                    </pic:cNvPicPr>
                  </pic:nvPicPr>
                  <pic:blipFill>
                    <a:blip r:embed="rId155"/>
                    <a:stretch>
                      <a:fillRect/>
                    </a:stretch>
                  </pic:blipFill>
                  <pic:spPr>
                    <a:xfrm>
                      <a:off x="0" y="0"/>
                      <a:ext cx="2076450" cy="336550"/>
                    </a:xfrm>
                    <a:prstGeom prst="rect">
                      <a:avLst/>
                    </a:prstGeom>
                    <a:noFill/>
                    <a:ln>
                      <a:noFill/>
                    </a:ln>
                  </pic:spPr>
                </pic:pic>
              </a:graphicData>
            </a:graphic>
          </wp:inline>
        </w:drawing>
      </w:r>
    </w:p>
    <w:p w14:paraId="438055D8" w14:textId="77777777" w:rsidR="003E16E5" w:rsidRPr="009217C0" w:rsidRDefault="003E16E5" w:rsidP="003E16E5">
      <w:pPr>
        <w:pStyle w:val="a3"/>
        <w:ind w:leftChars="200" w:left="440" w:rightChars="200" w:right="440"/>
        <w:rPr>
          <w:rFonts w:ascii="楷体" w:eastAsia="楷体" w:hAnsi="楷体" w:hint="eastAsia"/>
          <w:b/>
          <w:bCs/>
          <w:sz w:val="24"/>
          <w:szCs w:val="24"/>
          <w:lang w:eastAsia="zh-CN"/>
        </w:rPr>
      </w:pPr>
      <w:r w:rsidRPr="009217C0">
        <w:rPr>
          <w:rFonts w:ascii="楷体" w:eastAsia="楷体" w:hAnsi="楷体"/>
          <w:b/>
          <w:bCs/>
          <w:sz w:val="24"/>
          <w:szCs w:val="24"/>
          <w:lang w:eastAsia="zh-CN"/>
        </w:rPr>
        <w:t>这表示输出信号是输入信号x(t)关于时间的积分。更为准确地说，积分器的输出是</w:t>
      </w:r>
    </w:p>
    <w:p w14:paraId="72C31FDB" w14:textId="46764D4D" w:rsidR="003E16E5" w:rsidRPr="009217C0" w:rsidRDefault="003E16E5" w:rsidP="003E16E5">
      <w:pPr>
        <w:pStyle w:val="a3"/>
        <w:ind w:leftChars="200" w:left="440" w:rightChars="200" w:right="440"/>
        <w:rPr>
          <w:rFonts w:ascii="楷体" w:eastAsia="楷体" w:hAnsi="楷体" w:hint="eastAsia"/>
          <w:b/>
          <w:bCs/>
          <w:sz w:val="24"/>
          <w:szCs w:val="24"/>
          <w:lang w:eastAsia="zh-CN"/>
        </w:rPr>
      </w:pPr>
      <w:r w:rsidRPr="009217C0">
        <w:rPr>
          <w:rFonts w:ascii="楷体" w:eastAsia="楷体" w:hAnsi="楷体"/>
          <w:b/>
          <w:bCs/>
          <w:sz w:val="24"/>
          <w:szCs w:val="24"/>
          <w:lang w:eastAsia="zh-CN"/>
        </w:rPr>
        <w:t>输入信号在时间上的累积。</w:t>
      </w:r>
    </w:p>
    <w:p w14:paraId="514D8037" w14:textId="1F51E17B" w:rsidR="004E54AE" w:rsidRPr="009217C0" w:rsidRDefault="004E54AE" w:rsidP="003E16E5">
      <w:pPr>
        <w:pStyle w:val="a3"/>
        <w:ind w:leftChars="200" w:left="440" w:rightChars="200" w:right="440"/>
        <w:rPr>
          <w:rFonts w:ascii="楷体" w:eastAsia="楷体" w:hAnsi="楷体" w:hint="eastAsia"/>
          <w:b/>
          <w:bCs/>
          <w:sz w:val="24"/>
          <w:szCs w:val="24"/>
          <w:lang w:eastAsia="zh-CN"/>
        </w:rPr>
      </w:pPr>
      <w:r w:rsidRPr="009217C0">
        <w:rPr>
          <w:rFonts w:ascii="楷体" w:eastAsia="楷体" w:hAnsi="楷体" w:hint="eastAsia"/>
          <w:b/>
          <w:bCs/>
          <w:sz w:val="24"/>
          <w:szCs w:val="24"/>
          <w:lang w:eastAsia="zh-CN"/>
        </w:rPr>
        <w:t>积分器输入输出信号与预期近似相符</w:t>
      </w:r>
    </w:p>
    <w:p w14:paraId="461CFD1B" w14:textId="4630C6C0" w:rsidR="003E4039" w:rsidRDefault="00000000" w:rsidP="00D94D64">
      <w:pPr>
        <w:pStyle w:val="a3"/>
        <w:spacing w:before="1" w:line="472" w:lineRule="auto"/>
        <w:ind w:left="120" w:right="2153"/>
        <w:rPr>
          <w:rFonts w:ascii="Times New Roman" w:eastAsia="Times New Roman"/>
          <w:b/>
          <w:lang w:eastAsia="zh-CN"/>
        </w:rPr>
      </w:pPr>
      <w:r>
        <w:rPr>
          <w:rFonts w:ascii="宋体" w:eastAsia="宋体" w:hint="eastAsia"/>
          <w:b/>
          <w:spacing w:val="-18"/>
          <w:lang w:eastAsia="zh-CN"/>
        </w:rPr>
        <w:t xml:space="preserve">问题 </w:t>
      </w:r>
      <w:r>
        <w:rPr>
          <w:rFonts w:ascii="Times New Roman" w:eastAsia="Times New Roman"/>
          <w:b/>
          <w:lang w:eastAsia="zh-CN"/>
        </w:rPr>
        <w:t>1</w:t>
      </w:r>
      <w:r w:rsidR="003E16E5">
        <w:rPr>
          <w:rFonts w:ascii="Times New Roman" w:eastAsia="Times New Roman"/>
          <w:b/>
          <w:lang w:eastAsia="zh-CN"/>
        </w:rPr>
        <w:t>5</w:t>
      </w:r>
    </w:p>
    <w:p w14:paraId="28113B71" w14:textId="5455A1D8" w:rsidR="00FF5C0B" w:rsidRDefault="00000000" w:rsidP="00D94D64">
      <w:pPr>
        <w:pStyle w:val="a3"/>
        <w:spacing w:before="1"/>
        <w:ind w:left="120"/>
        <w:rPr>
          <w:rFonts w:ascii="宋体" w:eastAsia="宋体" w:hint="eastAsia"/>
          <w:spacing w:val="-1"/>
          <w:lang w:eastAsia="zh-CN"/>
        </w:rPr>
      </w:pPr>
      <w:r>
        <w:rPr>
          <w:rFonts w:ascii="宋体" w:eastAsia="宋体" w:hint="eastAsia"/>
          <w:spacing w:val="-1"/>
          <w:lang w:eastAsia="zh-CN"/>
        </w:rPr>
        <w:t>解释理论值与测量值之间的所有差异。误差源是什么</w:t>
      </w:r>
      <w:r w:rsidR="00FF5C0B">
        <w:rPr>
          <w:rFonts w:ascii="宋体" w:eastAsia="宋体" w:hint="eastAsia"/>
          <w:spacing w:val="-1"/>
          <w:lang w:eastAsia="zh-CN"/>
        </w:rPr>
        <w:t>？</w:t>
      </w:r>
    </w:p>
    <w:p w14:paraId="47001768" w14:textId="77777777" w:rsidR="006E7AEC" w:rsidRPr="006E7AEC" w:rsidRDefault="006E7AEC" w:rsidP="00D94D64">
      <w:pPr>
        <w:pStyle w:val="a3"/>
        <w:spacing w:before="1"/>
        <w:ind w:left="120"/>
        <w:rPr>
          <w:rFonts w:ascii="宋体" w:eastAsia="宋体" w:hint="eastAsia"/>
          <w:spacing w:val="-1"/>
          <w:sz w:val="10"/>
          <w:szCs w:val="10"/>
          <w:lang w:eastAsia="zh-CN"/>
        </w:rPr>
      </w:pPr>
    </w:p>
    <w:p w14:paraId="4B2472D5" w14:textId="0666A45A" w:rsidR="004E54AE" w:rsidRPr="009217C0" w:rsidRDefault="00C32352" w:rsidP="00D94D64">
      <w:pPr>
        <w:pStyle w:val="a3"/>
        <w:spacing w:before="1"/>
        <w:ind w:left="120"/>
        <w:rPr>
          <w:rFonts w:ascii="楷体" w:eastAsia="楷体" w:hAnsi="楷体" w:hint="eastAsia"/>
          <w:b/>
          <w:bCs/>
          <w:sz w:val="24"/>
          <w:szCs w:val="24"/>
          <w:lang w:eastAsia="zh-CN"/>
        </w:rPr>
      </w:pPr>
      <w:r w:rsidRPr="009217C0">
        <w:rPr>
          <w:rFonts w:ascii="楷体" w:eastAsia="楷体" w:hAnsi="楷体" w:hint="eastAsia"/>
          <w:b/>
          <w:bCs/>
          <w:sz w:val="24"/>
          <w:szCs w:val="24"/>
          <w:lang w:eastAsia="zh-CN"/>
        </w:rPr>
        <w:t>电阻，电容本身就存在误差，不是纯的；直流电源中含有交流成分；</w:t>
      </w:r>
    </w:p>
    <w:p w14:paraId="1A5F2F03" w14:textId="77777777" w:rsidR="006E7AEC" w:rsidRPr="00C32352" w:rsidRDefault="006E7AEC" w:rsidP="00D94D64">
      <w:pPr>
        <w:pStyle w:val="a3"/>
        <w:spacing w:before="1"/>
        <w:ind w:left="120"/>
        <w:rPr>
          <w:rFonts w:ascii="楷体" w:eastAsia="楷体" w:hAnsi="楷体" w:hint="eastAsia"/>
          <w:sz w:val="24"/>
          <w:szCs w:val="24"/>
          <w:lang w:eastAsia="zh-CN"/>
        </w:rPr>
      </w:pPr>
    </w:p>
    <w:p w14:paraId="5F691AD6" w14:textId="7A8901B5" w:rsidR="003E4039" w:rsidRPr="004E54AE" w:rsidRDefault="004E54AE" w:rsidP="00D94D64">
      <w:pPr>
        <w:tabs>
          <w:tab w:val="left" w:pos="541"/>
        </w:tabs>
        <w:spacing w:line="333" w:lineRule="auto"/>
        <w:ind w:left="120" w:right="1373"/>
        <w:jc w:val="both"/>
        <w:rPr>
          <w:rFonts w:ascii="Times New Roman" w:eastAsia="Times New Roman"/>
          <w:sz w:val="21"/>
          <w:lang w:eastAsia="zh-CN"/>
        </w:rPr>
      </w:pPr>
      <w:r>
        <w:rPr>
          <w:rFonts w:hint="eastAsia"/>
          <w:spacing w:val="-5"/>
          <w:sz w:val="21"/>
          <w:lang w:eastAsia="zh-CN"/>
        </w:rPr>
        <w:t>2</w:t>
      </w:r>
      <w:r>
        <w:rPr>
          <w:spacing w:val="-5"/>
          <w:sz w:val="21"/>
          <w:lang w:eastAsia="zh-CN"/>
        </w:rPr>
        <w:t>8.</w:t>
      </w:r>
      <w:r w:rsidRPr="004E54AE">
        <w:rPr>
          <w:spacing w:val="-5"/>
          <w:sz w:val="21"/>
          <w:lang w:eastAsia="zh-CN"/>
        </w:rPr>
        <w:t xml:space="preserve">利用可变正弦信号，同时画出合成系统与实际 </w:t>
      </w:r>
      <w:r w:rsidRPr="004E54AE">
        <w:rPr>
          <w:rFonts w:ascii="Times New Roman" w:eastAsia="Times New Roman"/>
          <w:spacing w:val="-2"/>
          <w:sz w:val="21"/>
          <w:lang w:eastAsia="zh-CN"/>
        </w:rPr>
        <w:t xml:space="preserve">RC </w:t>
      </w:r>
      <w:r w:rsidRPr="004E54AE">
        <w:rPr>
          <w:spacing w:val="-2"/>
          <w:sz w:val="21"/>
          <w:lang w:eastAsia="zh-CN"/>
        </w:rPr>
        <w:t>网络的频率响应图形。两者应该十分</w:t>
      </w:r>
      <w:r w:rsidRPr="004E54AE">
        <w:rPr>
          <w:sz w:val="21"/>
          <w:lang w:eastAsia="zh-CN"/>
        </w:rPr>
        <w:t>接近。</w:t>
      </w:r>
    </w:p>
    <w:p w14:paraId="799192C1" w14:textId="32BC07A3" w:rsidR="00FF5C0B" w:rsidRPr="00FF5C0B" w:rsidRDefault="00FF5C0B" w:rsidP="00D94D64">
      <w:pPr>
        <w:pStyle w:val="a6"/>
        <w:numPr>
          <w:ilvl w:val="0"/>
          <w:numId w:val="9"/>
        </w:numPr>
        <w:tabs>
          <w:tab w:val="left" w:pos="541"/>
        </w:tabs>
        <w:spacing w:line="333" w:lineRule="auto"/>
        <w:ind w:left="120" w:right="1373" w:firstLine="0"/>
        <w:jc w:val="both"/>
        <w:rPr>
          <w:rFonts w:ascii="Times New Roman" w:eastAsia="Times New Roman"/>
          <w:sz w:val="21"/>
          <w:lang w:eastAsia="zh-CN"/>
        </w:rPr>
        <w:sectPr w:rsidR="00FF5C0B" w:rsidRPr="00FF5C0B" w:rsidSect="002B23F2">
          <w:pgSz w:w="11910" w:h="16840"/>
          <w:pgMar w:top="1420" w:right="420" w:bottom="1440" w:left="1680" w:header="0" w:footer="1198" w:gutter="0"/>
          <w:cols w:space="720"/>
        </w:sectPr>
      </w:pPr>
    </w:p>
    <w:p w14:paraId="0E349ECC" w14:textId="30D10755" w:rsidR="003E4039" w:rsidRPr="00FF5C0B" w:rsidRDefault="00000000" w:rsidP="00D94D64">
      <w:pPr>
        <w:pStyle w:val="a3"/>
        <w:spacing w:before="56"/>
        <w:rPr>
          <w:rFonts w:ascii="宋体" w:eastAsia="宋体" w:hint="eastAsia"/>
        </w:rPr>
      </w:pPr>
      <w:proofErr w:type="spellStart"/>
      <w:r>
        <w:rPr>
          <w:rFonts w:ascii="宋体" w:eastAsia="宋体" w:hint="eastAsia"/>
        </w:rPr>
        <w:lastRenderedPageBreak/>
        <w:t>设置如下</w:t>
      </w:r>
      <w:proofErr w:type="spellEnd"/>
      <w:r>
        <w:rPr>
          <w:rFonts w:ascii="宋体" w:eastAsia="宋体" w:hint="eastAsia"/>
        </w:rPr>
        <w:t>：</w:t>
      </w:r>
    </w:p>
    <w:p w14:paraId="13BCB04F" w14:textId="77777777" w:rsidR="003E4039" w:rsidRDefault="00000000" w:rsidP="00D94D64">
      <w:pPr>
        <w:pStyle w:val="a6"/>
        <w:numPr>
          <w:ilvl w:val="1"/>
          <w:numId w:val="9"/>
        </w:numPr>
        <w:tabs>
          <w:tab w:val="left" w:pos="1001"/>
          <w:tab w:val="left" w:pos="1002"/>
        </w:tabs>
        <w:ind w:hanging="481"/>
        <w:rPr>
          <w:rFonts w:ascii="Times New Roman" w:eastAsia="Times New Roman" w:hAnsi="Times New Roman"/>
          <w:sz w:val="21"/>
          <w:lang w:eastAsia="zh-CN"/>
        </w:rPr>
      </w:pPr>
      <w:r>
        <w:rPr>
          <w:spacing w:val="-1"/>
          <w:sz w:val="21"/>
          <w:lang w:eastAsia="zh-CN"/>
        </w:rPr>
        <w:t>函数发生器：选择正弦波输出，</w:t>
      </w:r>
      <w:r>
        <w:rPr>
          <w:rFonts w:ascii="Times New Roman" w:eastAsia="Times New Roman" w:hAnsi="Times New Roman"/>
          <w:b/>
          <w:sz w:val="21"/>
          <w:lang w:eastAsia="zh-CN"/>
        </w:rPr>
        <w:t>8Vpp</w:t>
      </w:r>
      <w:r>
        <w:rPr>
          <w:spacing w:val="-13"/>
          <w:sz w:val="21"/>
          <w:lang w:eastAsia="zh-CN"/>
        </w:rPr>
        <w:t xml:space="preserve">，偏移 </w:t>
      </w:r>
      <w:r>
        <w:rPr>
          <w:rFonts w:ascii="Times New Roman" w:eastAsia="Times New Roman" w:hAnsi="Times New Roman"/>
          <w:sz w:val="21"/>
          <w:lang w:eastAsia="zh-CN"/>
        </w:rPr>
        <w:t>0V</w:t>
      </w:r>
      <w:r>
        <w:rPr>
          <w:spacing w:val="-1"/>
          <w:sz w:val="21"/>
          <w:lang w:eastAsia="zh-CN"/>
        </w:rPr>
        <w:t xml:space="preserve">，频率 </w:t>
      </w:r>
      <w:r>
        <w:rPr>
          <w:rFonts w:ascii="Times New Roman" w:eastAsia="Times New Roman" w:hAnsi="Times New Roman"/>
          <w:sz w:val="21"/>
          <w:lang w:eastAsia="zh-CN"/>
        </w:rPr>
        <w:t>= 50Hz</w:t>
      </w:r>
    </w:p>
    <w:p w14:paraId="48C48304" w14:textId="76E3C17F" w:rsidR="003E4039" w:rsidRDefault="00000000" w:rsidP="00D94D64">
      <w:pPr>
        <w:pStyle w:val="a6"/>
        <w:numPr>
          <w:ilvl w:val="1"/>
          <w:numId w:val="9"/>
        </w:numPr>
        <w:tabs>
          <w:tab w:val="left" w:pos="1001"/>
          <w:tab w:val="left" w:pos="1002"/>
        </w:tabs>
        <w:spacing w:before="105"/>
        <w:ind w:hanging="481"/>
        <w:rPr>
          <w:rFonts w:ascii="Times New Roman" w:eastAsia="Times New Roman" w:hAnsi="Times New Roman"/>
          <w:b/>
          <w:sz w:val="21"/>
        </w:rPr>
      </w:pPr>
      <w:proofErr w:type="spellStart"/>
      <w:r>
        <w:rPr>
          <w:spacing w:val="-9"/>
          <w:sz w:val="21"/>
        </w:rPr>
        <w:t>示波器：时基</w:t>
      </w:r>
      <w:proofErr w:type="spellEnd"/>
      <w:r>
        <w:rPr>
          <w:spacing w:val="-9"/>
          <w:sz w:val="21"/>
        </w:rPr>
        <w:t xml:space="preserve"> </w:t>
      </w:r>
      <w:r>
        <w:rPr>
          <w:rFonts w:ascii="Times New Roman" w:eastAsia="Times New Roman" w:hAnsi="Times New Roman"/>
          <w:spacing w:val="-1"/>
          <w:sz w:val="21"/>
        </w:rPr>
        <w:t>20ms</w:t>
      </w:r>
      <w:r>
        <w:rPr>
          <w:spacing w:val="-19"/>
          <w:sz w:val="21"/>
        </w:rPr>
        <w:t xml:space="preserve">。将 </w:t>
      </w:r>
      <w:r>
        <w:rPr>
          <w:rFonts w:ascii="Times New Roman" w:eastAsia="Times New Roman" w:hAnsi="Times New Roman"/>
          <w:sz w:val="21"/>
        </w:rPr>
        <w:t>Y</w:t>
      </w:r>
      <w:r>
        <w:rPr>
          <w:rFonts w:ascii="Times New Roman" w:eastAsia="Times New Roman" w:hAnsi="Times New Roman"/>
          <w:spacing w:val="-23"/>
          <w:sz w:val="21"/>
        </w:rPr>
        <w:t xml:space="preserve"> </w:t>
      </w:r>
      <w:r>
        <w:rPr>
          <w:rFonts w:ascii="Times New Roman" w:eastAsia="Times New Roman" w:hAnsi="Times New Roman"/>
          <w:sz w:val="21"/>
        </w:rPr>
        <w:t>AUTOSCALE</w:t>
      </w:r>
      <w:r>
        <w:rPr>
          <w:rFonts w:ascii="Times New Roman" w:eastAsia="Times New Roman" w:hAnsi="Times New Roman"/>
          <w:spacing w:val="2"/>
          <w:sz w:val="21"/>
        </w:rPr>
        <w:t xml:space="preserve"> </w:t>
      </w:r>
      <w:proofErr w:type="spellStart"/>
      <w:r>
        <w:rPr>
          <w:spacing w:val="-14"/>
          <w:sz w:val="21"/>
        </w:rPr>
        <w:t>设定至</w:t>
      </w:r>
      <w:proofErr w:type="spellEnd"/>
      <w:r>
        <w:rPr>
          <w:spacing w:val="-14"/>
          <w:sz w:val="21"/>
        </w:rPr>
        <w:t xml:space="preserve"> </w:t>
      </w:r>
      <w:r>
        <w:rPr>
          <w:rFonts w:ascii="Times New Roman" w:eastAsia="Times New Roman" w:hAnsi="Times New Roman"/>
          <w:b/>
          <w:sz w:val="21"/>
        </w:rPr>
        <w:t>OFF</w:t>
      </w:r>
    </w:p>
    <w:p w14:paraId="6353824D" w14:textId="155B364B" w:rsidR="003E4039" w:rsidRDefault="00000000" w:rsidP="00D94D64">
      <w:pPr>
        <w:pStyle w:val="a6"/>
        <w:numPr>
          <w:ilvl w:val="1"/>
          <w:numId w:val="9"/>
        </w:numPr>
        <w:tabs>
          <w:tab w:val="left" w:pos="1001"/>
          <w:tab w:val="left" w:pos="1002"/>
        </w:tabs>
        <w:spacing w:before="105"/>
        <w:ind w:hanging="481"/>
        <w:rPr>
          <w:rFonts w:hint="eastAsia"/>
          <w:sz w:val="21"/>
          <w:lang w:eastAsia="zh-CN"/>
        </w:rPr>
      </w:pPr>
      <w:r>
        <w:rPr>
          <w:spacing w:val="-27"/>
          <w:sz w:val="21"/>
          <w:lang w:eastAsia="zh-CN"/>
        </w:rPr>
        <w:t xml:space="preserve">从 </w:t>
      </w:r>
      <w:r>
        <w:rPr>
          <w:rFonts w:ascii="Times New Roman" w:eastAsia="Times New Roman" w:hAnsi="Times New Roman"/>
          <w:spacing w:val="-1"/>
          <w:sz w:val="21"/>
          <w:lang w:eastAsia="zh-CN"/>
        </w:rPr>
        <w:t>50Hz</w:t>
      </w:r>
      <w:r>
        <w:rPr>
          <w:rFonts w:ascii="Times New Roman" w:eastAsia="Times New Roman" w:hAnsi="Times New Roman"/>
          <w:spacing w:val="-3"/>
          <w:sz w:val="21"/>
          <w:lang w:eastAsia="zh-CN"/>
        </w:rPr>
        <w:t xml:space="preserve"> </w:t>
      </w:r>
      <w:r>
        <w:rPr>
          <w:spacing w:val="-10"/>
          <w:sz w:val="21"/>
          <w:lang w:eastAsia="zh-CN"/>
        </w:rPr>
        <w:t xml:space="preserve">开始，测量 </w:t>
      </w:r>
      <w:r>
        <w:rPr>
          <w:rFonts w:ascii="Times New Roman" w:eastAsia="Times New Roman" w:hAnsi="Times New Roman"/>
          <w:sz w:val="21"/>
          <w:lang w:eastAsia="zh-CN"/>
        </w:rPr>
        <w:t xml:space="preserve">11 </w:t>
      </w:r>
      <w:r>
        <w:rPr>
          <w:spacing w:val="-14"/>
          <w:sz w:val="21"/>
          <w:lang w:eastAsia="zh-CN"/>
        </w:rPr>
        <w:t xml:space="preserve">次，至 </w:t>
      </w:r>
      <w:r>
        <w:rPr>
          <w:rFonts w:ascii="Times New Roman" w:eastAsia="Times New Roman" w:hAnsi="Times New Roman"/>
          <w:sz w:val="21"/>
          <w:lang w:eastAsia="zh-CN"/>
        </w:rPr>
        <w:t>2</w:t>
      </w:r>
      <w:r>
        <w:rPr>
          <w:rFonts w:ascii="Times New Roman" w:eastAsia="Times New Roman" w:hAnsi="Times New Roman"/>
          <w:spacing w:val="-3"/>
          <w:sz w:val="21"/>
          <w:lang w:eastAsia="zh-CN"/>
        </w:rPr>
        <w:t xml:space="preserve"> </w:t>
      </w:r>
      <w:r>
        <w:rPr>
          <w:rFonts w:ascii="Times New Roman" w:eastAsia="Times New Roman" w:hAnsi="Times New Roman"/>
          <w:sz w:val="21"/>
          <w:lang w:eastAsia="zh-CN"/>
        </w:rPr>
        <w:t>kHz</w:t>
      </w:r>
      <w:r>
        <w:rPr>
          <w:sz w:val="21"/>
          <w:lang w:eastAsia="zh-CN"/>
        </w:rPr>
        <w:t>。</w:t>
      </w:r>
    </w:p>
    <w:p w14:paraId="11CD4FA7" w14:textId="49402810" w:rsidR="004E54AE" w:rsidRPr="004E54AE" w:rsidRDefault="004E54AE" w:rsidP="00D94D64">
      <w:pPr>
        <w:pStyle w:val="a6"/>
        <w:tabs>
          <w:tab w:val="left" w:pos="1001"/>
          <w:tab w:val="left" w:pos="1002"/>
        </w:tabs>
        <w:spacing w:before="105"/>
        <w:ind w:left="1001"/>
        <w:rPr>
          <w:rFonts w:hint="eastAsia"/>
          <w:sz w:val="21"/>
          <w:lang w:eastAsia="zh-CN"/>
        </w:rPr>
      </w:pPr>
    </w:p>
    <w:p w14:paraId="15BABE69" w14:textId="55EC1057" w:rsidR="003E4039" w:rsidRDefault="00000000" w:rsidP="00D94D64">
      <w:pPr>
        <w:spacing w:before="1"/>
        <w:ind w:left="2573"/>
        <w:rPr>
          <w:rFonts w:ascii="宋体" w:eastAsia="宋体" w:hint="eastAsia"/>
          <w:sz w:val="20"/>
          <w:lang w:eastAsia="zh-CN"/>
        </w:rPr>
      </w:pPr>
      <w:r>
        <w:rPr>
          <w:rFonts w:ascii="宋体" w:eastAsia="宋体" w:hint="eastAsia"/>
          <w:spacing w:val="4"/>
          <w:w w:val="95"/>
          <w:sz w:val="20"/>
          <w:lang w:eastAsia="zh-CN"/>
        </w:rPr>
        <w:t xml:space="preserve">图表 </w:t>
      </w:r>
      <w:r>
        <w:rPr>
          <w:rFonts w:ascii="Times New Roman" w:eastAsia="Times New Roman"/>
          <w:w w:val="95"/>
          <w:sz w:val="20"/>
          <w:lang w:eastAsia="zh-CN"/>
        </w:rPr>
        <w:t>6-4</w:t>
      </w:r>
      <w:r>
        <w:rPr>
          <w:rFonts w:ascii="Times New Roman" w:eastAsia="Times New Roman"/>
          <w:spacing w:val="130"/>
          <w:sz w:val="20"/>
          <w:lang w:eastAsia="zh-CN"/>
        </w:rPr>
        <w:t xml:space="preserve"> </w:t>
      </w:r>
      <w:r>
        <w:rPr>
          <w:rFonts w:ascii="宋体" w:eastAsia="宋体" w:hint="eastAsia"/>
          <w:w w:val="95"/>
          <w:sz w:val="20"/>
          <w:lang w:eastAsia="zh-CN"/>
        </w:rPr>
        <w:t>合成系统的频率响应和预期图</w:t>
      </w:r>
    </w:p>
    <w:p w14:paraId="38276DFA" w14:textId="61A7A13C" w:rsidR="003E4039" w:rsidRDefault="006E7AEC" w:rsidP="00D94D64">
      <w:pPr>
        <w:pStyle w:val="a3"/>
        <w:spacing w:before="5"/>
        <w:rPr>
          <w:rFonts w:ascii="宋体" w:hint="eastAsia"/>
          <w:sz w:val="17"/>
          <w:lang w:eastAsia="zh-CN"/>
        </w:rPr>
      </w:pPr>
      <w:r>
        <w:rPr>
          <w:noProof/>
        </w:rPr>
        <w:drawing>
          <wp:anchor distT="0" distB="0" distL="114300" distR="114300" simplePos="0" relativeHeight="251656704" behindDoc="0" locked="0" layoutInCell="1" allowOverlap="1" wp14:anchorId="634E80DA" wp14:editId="27923A86">
            <wp:simplePos x="0" y="0"/>
            <wp:positionH relativeFrom="column">
              <wp:posOffset>3618865</wp:posOffset>
            </wp:positionH>
            <wp:positionV relativeFrom="paragraph">
              <wp:posOffset>262890</wp:posOffset>
            </wp:positionV>
            <wp:extent cx="2532380" cy="1899285"/>
            <wp:effectExtent l="0" t="0" r="1270" b="5715"/>
            <wp:wrapNone/>
            <wp:docPr id="73987434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874347" name="图片 6"/>
                    <pic:cNvPicPr>
                      <a:picLocks noChangeAspect="1" noChangeArrowheads="1"/>
                    </pic:cNvPicPr>
                  </pic:nvPicPr>
                  <pic:blipFill>
                    <a:blip r:embed="rId156" cstate="print">
                      <a:extLst>
                        <a:ext uri="{28A0092B-C50C-407E-A947-70E740481C1C}">
                          <a14:useLocalDpi xmlns:a14="http://schemas.microsoft.com/office/drawing/2010/main" val="0"/>
                        </a:ext>
                      </a:extLst>
                    </a:blip>
                    <a:stretch>
                      <a:fillRect/>
                    </a:stretch>
                  </pic:blipFill>
                  <pic:spPr bwMode="auto">
                    <a:xfrm>
                      <a:off x="0" y="0"/>
                      <a:ext cx="2532380" cy="18992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32352">
        <w:rPr>
          <w:noProof/>
        </w:rPr>
        <w:drawing>
          <wp:anchor distT="0" distB="0" distL="114300" distR="114300" simplePos="0" relativeHeight="251654656" behindDoc="0" locked="0" layoutInCell="1" allowOverlap="1" wp14:anchorId="51C7F71D" wp14:editId="7E602CBD">
            <wp:simplePos x="0" y="0"/>
            <wp:positionH relativeFrom="column">
              <wp:posOffset>1530985</wp:posOffset>
            </wp:positionH>
            <wp:positionV relativeFrom="paragraph">
              <wp:posOffset>224790</wp:posOffset>
            </wp:positionV>
            <wp:extent cx="2681605" cy="2011045"/>
            <wp:effectExtent l="0" t="0" r="4445" b="8255"/>
            <wp:wrapNone/>
            <wp:docPr id="171400882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008828" name="图片 7"/>
                    <pic:cNvPicPr>
                      <a:picLocks noChangeAspect="1" noChangeArrowheads="1"/>
                    </pic:cNvPicPr>
                  </pic:nvPicPr>
                  <pic:blipFill>
                    <a:blip r:embed="rId157" cstate="print">
                      <a:extLst>
                        <a:ext uri="{28A0092B-C50C-407E-A947-70E740481C1C}">
                          <a14:useLocalDpi xmlns:a14="http://schemas.microsoft.com/office/drawing/2010/main" val="0"/>
                        </a:ext>
                      </a:extLst>
                    </a:blip>
                    <a:stretch>
                      <a:fillRect/>
                    </a:stretch>
                  </pic:blipFill>
                  <pic:spPr bwMode="auto">
                    <a:xfrm>
                      <a:off x="0" y="0"/>
                      <a:ext cx="2681605" cy="20110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54AE">
        <w:rPr>
          <w:noProof/>
        </w:rPr>
        <w:drawing>
          <wp:anchor distT="0" distB="0" distL="114300" distR="114300" simplePos="0" relativeHeight="251653632" behindDoc="0" locked="0" layoutInCell="1" allowOverlap="1" wp14:anchorId="58812EB4" wp14:editId="6125B366">
            <wp:simplePos x="0" y="0"/>
            <wp:positionH relativeFrom="column">
              <wp:posOffset>-708660</wp:posOffset>
            </wp:positionH>
            <wp:positionV relativeFrom="paragraph">
              <wp:posOffset>156845</wp:posOffset>
            </wp:positionV>
            <wp:extent cx="2651760" cy="1988820"/>
            <wp:effectExtent l="0" t="0" r="0" b="0"/>
            <wp:wrapNone/>
            <wp:docPr id="9591569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58" cstate="print">
                      <a:extLst>
                        <a:ext uri="{28A0092B-C50C-407E-A947-70E740481C1C}">
                          <a14:useLocalDpi xmlns:a14="http://schemas.microsoft.com/office/drawing/2010/main" val="0"/>
                        </a:ext>
                      </a:extLst>
                    </a:blip>
                    <a:srcRect/>
                    <a:stretch>
                      <a:fillRect/>
                    </a:stretch>
                  </pic:blipFill>
                  <pic:spPr bwMode="auto">
                    <a:xfrm>
                      <a:off x="0" y="0"/>
                      <a:ext cx="2651760" cy="19888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54AE">
        <w:rPr>
          <w:noProof/>
        </w:rPr>
        <w:drawing>
          <wp:anchor distT="0" distB="0" distL="0" distR="0" simplePos="0" relativeHeight="251619840" behindDoc="0" locked="0" layoutInCell="1" allowOverlap="1" wp14:anchorId="573990A8" wp14:editId="0B91783B">
            <wp:simplePos x="0" y="0"/>
            <wp:positionH relativeFrom="page">
              <wp:posOffset>2308860</wp:posOffset>
            </wp:positionH>
            <wp:positionV relativeFrom="paragraph">
              <wp:posOffset>377825</wp:posOffset>
            </wp:positionV>
            <wp:extent cx="1800860" cy="1790700"/>
            <wp:effectExtent l="0" t="0" r="8890" b="0"/>
            <wp:wrapTopAndBottom/>
            <wp:docPr id="91" name="image1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137.png"/>
                    <pic:cNvPicPr>
                      <a:picLocks noChangeAspect="1"/>
                    </pic:cNvPicPr>
                  </pic:nvPicPr>
                  <pic:blipFill>
                    <a:blip r:embed="rId139" cstate="print"/>
                    <a:stretch>
                      <a:fillRect/>
                    </a:stretch>
                  </pic:blipFill>
                  <pic:spPr>
                    <a:xfrm>
                      <a:off x="0" y="0"/>
                      <a:ext cx="1800860" cy="1790700"/>
                    </a:xfrm>
                    <a:prstGeom prst="rect">
                      <a:avLst/>
                    </a:prstGeom>
                  </pic:spPr>
                </pic:pic>
              </a:graphicData>
            </a:graphic>
            <wp14:sizeRelH relativeFrom="margin">
              <wp14:pctWidth>0</wp14:pctWidth>
            </wp14:sizeRelH>
            <wp14:sizeRelV relativeFrom="margin">
              <wp14:pctHeight>0</wp14:pctHeight>
            </wp14:sizeRelV>
          </wp:anchor>
        </w:drawing>
      </w:r>
    </w:p>
    <w:p w14:paraId="5BB2F3A0" w14:textId="7E365FD6" w:rsidR="003E4039" w:rsidRDefault="003E4039" w:rsidP="00D94D64">
      <w:pPr>
        <w:pStyle w:val="a3"/>
        <w:spacing w:before="11"/>
        <w:rPr>
          <w:rFonts w:ascii="宋体" w:hint="eastAsia"/>
          <w:sz w:val="30"/>
          <w:lang w:eastAsia="zh-CN"/>
        </w:rPr>
      </w:pPr>
    </w:p>
    <w:p w14:paraId="587BCB06" w14:textId="46B66B51" w:rsidR="003E4039" w:rsidRPr="002533F4" w:rsidRDefault="00000000" w:rsidP="002533F4">
      <w:pPr>
        <w:spacing w:line="360" w:lineRule="auto"/>
        <w:ind w:left="120"/>
        <w:rPr>
          <w:rFonts w:ascii="Times New Roman" w:eastAsiaTheme="minorEastAsia" w:hint="eastAsia"/>
          <w:sz w:val="21"/>
          <w:lang w:eastAsia="zh-CN"/>
        </w:rPr>
      </w:pPr>
      <w:r>
        <w:rPr>
          <w:rFonts w:ascii="宋体" w:eastAsia="宋体" w:hint="eastAsia"/>
          <w:b/>
          <w:spacing w:val="-18"/>
          <w:sz w:val="21"/>
          <w:lang w:eastAsia="zh-CN"/>
        </w:rPr>
        <w:t xml:space="preserve">问题 </w:t>
      </w:r>
      <w:r>
        <w:rPr>
          <w:rFonts w:ascii="Times New Roman" w:eastAsia="Times New Roman"/>
          <w:sz w:val="21"/>
          <w:lang w:eastAsia="zh-CN"/>
        </w:rPr>
        <w:t>1</w:t>
      </w:r>
      <w:r w:rsidR="003E16E5">
        <w:rPr>
          <w:rFonts w:ascii="Times New Roman" w:eastAsia="Times New Roman"/>
          <w:sz w:val="21"/>
          <w:lang w:eastAsia="zh-CN"/>
        </w:rPr>
        <w:t>6</w:t>
      </w:r>
    </w:p>
    <w:p w14:paraId="1F7361E3" w14:textId="63082F0E" w:rsidR="006E7AEC" w:rsidRDefault="00000000" w:rsidP="002533F4">
      <w:pPr>
        <w:pStyle w:val="a3"/>
        <w:spacing w:line="360" w:lineRule="auto"/>
        <w:ind w:left="120"/>
        <w:rPr>
          <w:rFonts w:ascii="宋体" w:eastAsia="宋体" w:hint="eastAsia"/>
          <w:lang w:eastAsia="zh-CN"/>
        </w:rPr>
      </w:pPr>
      <w:r>
        <w:rPr>
          <w:rFonts w:ascii="宋体" w:eastAsia="宋体" w:hint="eastAsia"/>
          <w:spacing w:val="-1"/>
          <w:lang w:eastAsia="zh-CN"/>
        </w:rPr>
        <w:t>以弧度</w:t>
      </w:r>
      <w:r>
        <w:rPr>
          <w:rFonts w:ascii="Times New Roman" w:eastAsia="Times New Roman"/>
          <w:lang w:eastAsia="zh-CN"/>
        </w:rPr>
        <w:t>/</w:t>
      </w:r>
      <w:r>
        <w:rPr>
          <w:rFonts w:ascii="宋体" w:eastAsia="宋体" w:hint="eastAsia"/>
          <w:spacing w:val="-8"/>
          <w:lang w:eastAsia="zh-CN"/>
        </w:rPr>
        <w:t xml:space="preserve">秒为单位表示 </w:t>
      </w:r>
      <w:r>
        <w:rPr>
          <w:rFonts w:ascii="Times New Roman" w:eastAsia="Times New Roman"/>
          <w:lang w:eastAsia="zh-CN"/>
        </w:rPr>
        <w:t>3dB</w:t>
      </w:r>
      <w:r>
        <w:rPr>
          <w:rFonts w:ascii="Times New Roman" w:eastAsia="Times New Roman"/>
          <w:spacing w:val="-2"/>
          <w:lang w:eastAsia="zh-CN"/>
        </w:rPr>
        <w:t xml:space="preserve"> </w:t>
      </w:r>
      <w:r>
        <w:rPr>
          <w:rFonts w:ascii="宋体" w:eastAsia="宋体" w:hint="eastAsia"/>
          <w:spacing w:val="-7"/>
          <w:lang w:eastAsia="zh-CN"/>
        </w:rPr>
        <w:t xml:space="preserve">频率，并与问题 </w:t>
      </w:r>
      <w:r>
        <w:rPr>
          <w:rFonts w:ascii="Times New Roman" w:eastAsia="Times New Roman"/>
          <w:lang w:eastAsia="zh-CN"/>
        </w:rPr>
        <w:t>4(b)</w:t>
      </w:r>
      <w:r>
        <w:rPr>
          <w:rFonts w:ascii="宋体" w:eastAsia="宋体" w:hint="eastAsia"/>
          <w:lang w:eastAsia="zh-CN"/>
        </w:rPr>
        <w:t>进行比较。</w:t>
      </w:r>
    </w:p>
    <w:p w14:paraId="708818A5" w14:textId="5F79E9B8" w:rsidR="002533F4" w:rsidRPr="009217C0" w:rsidRDefault="006E7AEC" w:rsidP="002533F4">
      <w:pPr>
        <w:pStyle w:val="a3"/>
        <w:spacing w:line="360" w:lineRule="auto"/>
        <w:ind w:left="120"/>
        <w:rPr>
          <w:rFonts w:ascii="楷体" w:eastAsia="楷体" w:hAnsi="楷体" w:hint="eastAsia"/>
          <w:b/>
          <w:bCs/>
          <w:sz w:val="24"/>
          <w:szCs w:val="24"/>
          <w:lang w:eastAsia="zh-CN"/>
        </w:rPr>
      </w:pPr>
      <w:r w:rsidRPr="009217C0">
        <w:rPr>
          <w:rFonts w:ascii="楷体" w:eastAsia="楷体" w:hAnsi="楷体"/>
          <w:b/>
          <w:bCs/>
          <w:sz w:val="24"/>
          <w:szCs w:val="24"/>
          <w:lang w:eastAsia="zh-CN"/>
        </w:rPr>
        <w:t>W=2</w:t>
      </w:r>
      <w:r w:rsidRPr="009217C0">
        <w:rPr>
          <w:rFonts w:ascii="楷体" w:eastAsia="楷体" w:hAnsi="楷体" w:hint="eastAsia"/>
          <w:b/>
          <w:bCs/>
          <w:sz w:val="24"/>
          <w:szCs w:val="24"/>
          <w:lang w:eastAsia="zh-CN"/>
        </w:rPr>
        <w:t>π*（</w:t>
      </w:r>
      <w:r w:rsidRPr="009217C0">
        <w:rPr>
          <w:rFonts w:ascii="楷体" w:eastAsia="楷体" w:hAnsi="楷体"/>
          <w:b/>
          <w:bCs/>
          <w:sz w:val="24"/>
          <w:szCs w:val="24"/>
          <w:lang w:eastAsia="zh-CN"/>
        </w:rPr>
        <w:t>3dB）</w:t>
      </w:r>
      <w:r w:rsidRPr="009217C0">
        <w:rPr>
          <w:rFonts w:ascii="楷体" w:eastAsia="楷体" w:hAnsi="楷体" w:hint="eastAsia"/>
          <w:b/>
          <w:bCs/>
          <w:sz w:val="24"/>
          <w:szCs w:val="24"/>
          <w:lang w:eastAsia="zh-CN"/>
        </w:rPr>
        <w:t>=</w:t>
      </w:r>
      <w:r w:rsidRPr="009217C0">
        <w:rPr>
          <w:rFonts w:ascii="楷体" w:eastAsia="楷体" w:hAnsi="楷体"/>
          <w:b/>
          <w:bCs/>
          <w:sz w:val="24"/>
          <w:szCs w:val="24"/>
          <w:lang w:eastAsia="zh-CN"/>
        </w:rPr>
        <w:t>2</w:t>
      </w:r>
      <w:r w:rsidRPr="009217C0">
        <w:rPr>
          <w:rFonts w:ascii="楷体" w:eastAsia="楷体" w:hAnsi="楷体" w:hint="eastAsia"/>
          <w:b/>
          <w:bCs/>
          <w:sz w:val="24"/>
          <w:szCs w:val="24"/>
          <w:lang w:eastAsia="zh-CN"/>
        </w:rPr>
        <w:t>π*</w:t>
      </w:r>
      <w:r w:rsidRPr="009217C0">
        <w:rPr>
          <w:rFonts w:ascii="楷体" w:eastAsia="楷体" w:hAnsi="楷体"/>
          <w:b/>
          <w:bCs/>
          <w:sz w:val="24"/>
          <w:szCs w:val="24"/>
          <w:lang w:eastAsia="zh-CN"/>
        </w:rPr>
        <w:t>7.94=15.9</w:t>
      </w:r>
      <w:r w:rsidRPr="009217C0">
        <w:rPr>
          <w:rFonts w:ascii="楷体" w:eastAsia="楷体" w:hAnsi="楷体" w:hint="eastAsia"/>
          <w:b/>
          <w:bCs/>
          <w:sz w:val="24"/>
          <w:szCs w:val="24"/>
          <w:lang w:eastAsia="zh-CN"/>
        </w:rPr>
        <w:t>π</w:t>
      </w:r>
    </w:p>
    <w:p w14:paraId="3D251FE4" w14:textId="77777777" w:rsidR="002533F4" w:rsidRPr="002533F4" w:rsidRDefault="002533F4" w:rsidP="002533F4">
      <w:pPr>
        <w:spacing w:line="360" w:lineRule="auto"/>
        <w:ind w:left="120"/>
        <w:rPr>
          <w:rFonts w:ascii="宋体" w:hint="eastAsia"/>
          <w:sz w:val="30"/>
          <w:szCs w:val="21"/>
          <w:lang w:eastAsia="zh-CN"/>
        </w:rPr>
      </w:pPr>
      <w:r w:rsidRPr="002533F4">
        <w:rPr>
          <w:rFonts w:ascii="宋体" w:eastAsia="宋体" w:hint="eastAsia"/>
          <w:b/>
          <w:spacing w:val="-18"/>
          <w:sz w:val="21"/>
          <w:lang w:eastAsia="zh-CN"/>
        </w:rPr>
        <w:t xml:space="preserve">问题 </w:t>
      </w:r>
      <w:r w:rsidRPr="002533F4">
        <w:rPr>
          <w:rFonts w:ascii="宋体" w:eastAsia="宋体"/>
          <w:b/>
          <w:spacing w:val="-18"/>
          <w:sz w:val="21"/>
          <w:lang w:eastAsia="zh-CN"/>
        </w:rPr>
        <w:t>17</w:t>
      </w:r>
      <w:r w:rsidRPr="002533F4">
        <w:rPr>
          <w:rFonts w:ascii="宋体"/>
          <w:sz w:val="30"/>
          <w:szCs w:val="21"/>
          <w:lang w:eastAsia="zh-CN"/>
        </w:rPr>
        <w:t xml:space="preserve"> </w:t>
      </w:r>
    </w:p>
    <w:p w14:paraId="30267511" w14:textId="245DCA43" w:rsidR="002533F4" w:rsidRDefault="002533F4" w:rsidP="002533F4">
      <w:pPr>
        <w:pStyle w:val="a3"/>
        <w:spacing w:line="360" w:lineRule="auto"/>
        <w:ind w:left="120"/>
        <w:rPr>
          <w:rFonts w:ascii="楷体" w:eastAsia="楷体" w:hAnsi="楷体" w:hint="eastAsia"/>
          <w:sz w:val="24"/>
          <w:szCs w:val="24"/>
          <w:lang w:eastAsia="zh-CN"/>
        </w:rPr>
      </w:pPr>
      <w:r w:rsidRPr="002533F4">
        <w:rPr>
          <w:rFonts w:ascii="楷体" w:eastAsia="楷体" w:hAnsi="楷体" w:hint="eastAsia"/>
          <w:sz w:val="24"/>
          <w:szCs w:val="24"/>
          <w:lang w:eastAsia="zh-CN"/>
        </w:rPr>
        <w:t>解释理论值与测量值之间的所有差异。误差源是什么？</w:t>
      </w:r>
    </w:p>
    <w:p w14:paraId="17FFB08B" w14:textId="77777777" w:rsidR="002533F4" w:rsidRPr="009217C0" w:rsidRDefault="002533F4" w:rsidP="002533F4">
      <w:pPr>
        <w:pStyle w:val="a3"/>
        <w:spacing w:line="360" w:lineRule="auto"/>
        <w:ind w:left="120"/>
        <w:rPr>
          <w:rFonts w:ascii="楷体" w:eastAsia="楷体" w:hAnsi="楷体" w:hint="eastAsia"/>
          <w:b/>
          <w:bCs/>
          <w:sz w:val="24"/>
          <w:szCs w:val="24"/>
          <w:lang w:eastAsia="zh-CN"/>
        </w:rPr>
      </w:pPr>
      <w:r w:rsidRPr="009217C0">
        <w:rPr>
          <w:rFonts w:ascii="楷体" w:eastAsia="楷体" w:hAnsi="楷体"/>
          <w:b/>
          <w:bCs/>
          <w:sz w:val="24"/>
          <w:szCs w:val="24"/>
          <w:lang w:eastAsia="zh-CN"/>
        </w:rPr>
        <w:t>理论值与测量值之间的差异通常来自以下几个误差源：</w:t>
      </w:r>
    </w:p>
    <w:p w14:paraId="47248C21" w14:textId="318DFD5A" w:rsidR="002533F4" w:rsidRPr="009217C0" w:rsidRDefault="002533F4" w:rsidP="002533F4">
      <w:pPr>
        <w:pStyle w:val="a3"/>
        <w:spacing w:line="360" w:lineRule="auto"/>
        <w:rPr>
          <w:rFonts w:ascii="楷体" w:eastAsia="楷体" w:hAnsi="楷体" w:hint="eastAsia"/>
          <w:b/>
          <w:bCs/>
          <w:sz w:val="24"/>
          <w:szCs w:val="24"/>
          <w:lang w:eastAsia="zh-CN"/>
        </w:rPr>
      </w:pPr>
      <w:r w:rsidRPr="009217C0">
        <w:rPr>
          <w:rFonts w:ascii="楷体" w:eastAsia="楷体" w:hAnsi="楷体"/>
          <w:b/>
          <w:bCs/>
          <w:sz w:val="24"/>
          <w:szCs w:val="24"/>
          <w:lang w:eastAsia="zh-CN"/>
        </w:rPr>
        <w:t>电阻、电容等元件具有一定的容差，可能导致其实际值与标称值有所偏差。</w:t>
      </w:r>
    </w:p>
    <w:p w14:paraId="60209A57" w14:textId="2F3D39EB" w:rsidR="002533F4" w:rsidRPr="009217C0" w:rsidRDefault="002533F4" w:rsidP="00C35FB0">
      <w:pPr>
        <w:pStyle w:val="a3"/>
        <w:spacing w:line="360" w:lineRule="auto"/>
        <w:ind w:rightChars="141" w:right="310"/>
        <w:rPr>
          <w:rFonts w:ascii="楷体" w:eastAsia="楷体" w:hAnsi="楷体" w:hint="eastAsia"/>
          <w:b/>
          <w:bCs/>
          <w:sz w:val="24"/>
          <w:szCs w:val="24"/>
          <w:lang w:eastAsia="zh-CN"/>
        </w:rPr>
      </w:pPr>
      <w:r w:rsidRPr="009217C0">
        <w:rPr>
          <w:rFonts w:ascii="楷体" w:eastAsia="楷体" w:hAnsi="楷体"/>
          <w:b/>
          <w:bCs/>
          <w:sz w:val="24"/>
          <w:szCs w:val="24"/>
          <w:lang w:eastAsia="zh-CN"/>
        </w:rPr>
        <w:t>电路中的寄生电容、寄生电感等因素可能会影响实际响应，尤其在高频应用中更为明显。</w:t>
      </w:r>
    </w:p>
    <w:p w14:paraId="5DCDD8F7" w14:textId="5AE3A624" w:rsidR="002533F4" w:rsidRPr="009217C0" w:rsidRDefault="002533F4" w:rsidP="002533F4">
      <w:pPr>
        <w:pStyle w:val="a3"/>
        <w:spacing w:line="360" w:lineRule="auto"/>
        <w:rPr>
          <w:rFonts w:ascii="楷体" w:eastAsia="楷体" w:hAnsi="楷体" w:hint="eastAsia"/>
          <w:b/>
          <w:bCs/>
          <w:sz w:val="24"/>
          <w:szCs w:val="24"/>
          <w:lang w:eastAsia="zh-CN"/>
        </w:rPr>
      </w:pPr>
      <w:r w:rsidRPr="009217C0">
        <w:rPr>
          <w:rFonts w:ascii="楷体" w:eastAsia="楷体" w:hAnsi="楷体"/>
          <w:b/>
          <w:bCs/>
          <w:sz w:val="24"/>
          <w:szCs w:val="24"/>
          <w:lang w:eastAsia="zh-CN"/>
        </w:rPr>
        <w:t>温度的变化可能导致元件的参数发生变化，从而影响电路的性能。</w:t>
      </w:r>
    </w:p>
    <w:p w14:paraId="3D096202" w14:textId="6A698EA3" w:rsidR="002533F4" w:rsidRPr="009217C0" w:rsidRDefault="002533F4" w:rsidP="002533F4">
      <w:pPr>
        <w:pStyle w:val="a3"/>
        <w:spacing w:line="360" w:lineRule="auto"/>
        <w:rPr>
          <w:rFonts w:ascii="楷体" w:eastAsia="楷体" w:hAnsi="楷体" w:hint="eastAsia"/>
          <w:b/>
          <w:bCs/>
          <w:sz w:val="24"/>
          <w:szCs w:val="24"/>
          <w:lang w:eastAsia="zh-CN"/>
        </w:rPr>
      </w:pPr>
      <w:r w:rsidRPr="009217C0">
        <w:rPr>
          <w:rFonts w:ascii="楷体" w:eastAsia="楷体" w:hAnsi="楷体"/>
          <w:b/>
          <w:bCs/>
          <w:sz w:val="24"/>
          <w:szCs w:val="24"/>
          <w:lang w:eastAsia="zh-CN"/>
        </w:rPr>
        <w:t>测试设备的精度限制、连接不良或仪器设置不当也可能导致测量误差。</w:t>
      </w:r>
    </w:p>
    <w:p w14:paraId="1FC132A5" w14:textId="77777777" w:rsidR="002533F4" w:rsidRPr="002533F4" w:rsidRDefault="002533F4" w:rsidP="002533F4">
      <w:pPr>
        <w:pStyle w:val="a3"/>
        <w:spacing w:line="360" w:lineRule="auto"/>
        <w:rPr>
          <w:rFonts w:ascii="楷体" w:eastAsia="楷体" w:hAnsi="楷体" w:hint="eastAsia"/>
          <w:sz w:val="24"/>
          <w:szCs w:val="24"/>
          <w:lang w:eastAsia="zh-CN"/>
        </w:rPr>
      </w:pPr>
    </w:p>
    <w:p w14:paraId="238E28D3" w14:textId="7E286C5F" w:rsidR="00C35FB0" w:rsidRDefault="00C35FB0" w:rsidP="00C35FB0">
      <w:pPr>
        <w:pStyle w:val="1"/>
        <w:ind w:left="0"/>
        <w:rPr>
          <w:rFonts w:hint="eastAsia"/>
          <w:w w:val="95"/>
          <w:lang w:eastAsia="zh-CN"/>
        </w:rPr>
      </w:pPr>
      <w:r>
        <w:rPr>
          <w:rFonts w:hint="eastAsia"/>
          <w:w w:val="95"/>
          <w:lang w:eastAsia="zh-CN"/>
        </w:rPr>
        <w:t>五</w:t>
      </w:r>
      <w:r>
        <w:rPr>
          <w:w w:val="95"/>
          <w:lang w:eastAsia="zh-CN"/>
        </w:rPr>
        <w:t>、</w:t>
      </w:r>
      <w:r w:rsidRPr="00FE42A4">
        <w:rPr>
          <w:w w:val="95"/>
          <w:lang w:eastAsia="zh-CN"/>
        </w:rPr>
        <w:t>实验总结与思考</w:t>
      </w:r>
    </w:p>
    <w:p w14:paraId="75C494F3" w14:textId="77777777" w:rsidR="00C35FB0" w:rsidRPr="00C35FB0" w:rsidRDefault="00C35FB0" w:rsidP="00C35FB0">
      <w:pPr>
        <w:pStyle w:val="1"/>
        <w:ind w:left="0"/>
        <w:rPr>
          <w:rFonts w:hint="eastAsia"/>
          <w:w w:val="95"/>
          <w:lang w:eastAsia="zh-CN"/>
        </w:rPr>
      </w:pPr>
    </w:p>
    <w:p w14:paraId="34A35E5D" w14:textId="77777777" w:rsidR="00C35FB0" w:rsidRPr="00C35FB0" w:rsidRDefault="00C35FB0" w:rsidP="00C35FB0">
      <w:pPr>
        <w:spacing w:line="360" w:lineRule="auto"/>
        <w:ind w:rightChars="464" w:right="1021" w:firstLineChars="200" w:firstLine="440"/>
        <w:rPr>
          <w:rFonts w:ascii="楷体" w:eastAsia="楷体" w:hAnsi="楷体" w:hint="eastAsia"/>
          <w:lang w:eastAsia="zh-CN"/>
        </w:rPr>
      </w:pPr>
      <w:r w:rsidRPr="00C35FB0">
        <w:rPr>
          <w:rFonts w:ascii="楷体" w:eastAsia="楷体" w:hAnsi="楷体"/>
          <w:lang w:eastAsia="zh-CN"/>
        </w:rPr>
        <w:t>实验从理论到实践验证了 RC 网络的时域特性，加深了对一阶系统动态特性的理解，同时探索了时间常数和输入信号形式对系统行为的影响。这不仅为后续学习频域分析和复杂系统建模奠定基础，也启发了 RC 网络在信号处理中的实际应用。</w:t>
      </w:r>
    </w:p>
    <w:p w14:paraId="061504D2" w14:textId="77777777" w:rsidR="00C35FB0" w:rsidRDefault="00C35FB0" w:rsidP="00C35FB0">
      <w:pPr>
        <w:spacing w:line="360" w:lineRule="auto"/>
        <w:ind w:rightChars="464" w:right="1021" w:firstLineChars="200" w:firstLine="440"/>
        <w:rPr>
          <w:rFonts w:ascii="楷体" w:eastAsia="楷体" w:hAnsi="楷体" w:hint="eastAsia"/>
          <w:lang w:eastAsia="zh-CN"/>
        </w:rPr>
      </w:pPr>
    </w:p>
    <w:p w14:paraId="0B5B8C93" w14:textId="555702D8" w:rsidR="00C35FB0" w:rsidRPr="00C35FB0" w:rsidRDefault="00C35FB0" w:rsidP="00C35FB0">
      <w:pPr>
        <w:spacing w:line="360" w:lineRule="auto"/>
        <w:ind w:rightChars="464" w:right="1021" w:firstLineChars="200" w:firstLine="440"/>
        <w:rPr>
          <w:rFonts w:ascii="楷体" w:eastAsia="楷体" w:hAnsi="楷体" w:hint="eastAsia"/>
          <w:lang w:eastAsia="zh-CN"/>
        </w:rPr>
      </w:pPr>
      <w:r w:rsidRPr="00C35FB0">
        <w:rPr>
          <w:rFonts w:ascii="楷体" w:eastAsia="楷体" w:hAnsi="楷体" w:hint="eastAsia"/>
          <w:lang w:eastAsia="zh-CN"/>
        </w:rPr>
        <w:t>实验现象与结果</w:t>
      </w:r>
    </w:p>
    <w:p w14:paraId="522C87E4" w14:textId="77777777" w:rsidR="00C35FB0" w:rsidRPr="00C35FB0" w:rsidRDefault="00C35FB0" w:rsidP="00C35FB0">
      <w:pPr>
        <w:spacing w:line="360" w:lineRule="auto"/>
        <w:ind w:rightChars="464" w:right="1021" w:firstLineChars="200" w:firstLine="440"/>
        <w:rPr>
          <w:rFonts w:ascii="楷体" w:eastAsia="楷体" w:hAnsi="楷体" w:hint="eastAsia"/>
          <w:lang w:eastAsia="zh-CN"/>
        </w:rPr>
      </w:pPr>
      <w:r w:rsidRPr="00C35FB0">
        <w:rPr>
          <w:rFonts w:ascii="楷体" w:eastAsia="楷体" w:hAnsi="楷体" w:hint="eastAsia"/>
          <w:lang w:eastAsia="zh-CN"/>
        </w:rPr>
        <w:t>单位阶跃输入：RC 网络输出信号呈指数变化，初始快速变化后逐渐趋于稳态，验证了</w:t>
      </w:r>
      <w:r w:rsidRPr="00C35FB0">
        <w:rPr>
          <w:rFonts w:ascii="楷体" w:eastAsia="楷体" w:hAnsi="楷体" w:hint="eastAsia"/>
          <w:lang w:eastAsia="zh-CN"/>
        </w:rPr>
        <w:lastRenderedPageBreak/>
        <w:t>自然响应与强迫响应的叠加规律。</w:t>
      </w:r>
    </w:p>
    <w:p w14:paraId="11662147" w14:textId="77777777" w:rsidR="00C35FB0" w:rsidRPr="00C35FB0" w:rsidRDefault="00C35FB0" w:rsidP="00C35FB0">
      <w:pPr>
        <w:spacing w:line="360" w:lineRule="auto"/>
        <w:ind w:rightChars="464" w:right="1021" w:firstLineChars="200" w:firstLine="440"/>
        <w:rPr>
          <w:rFonts w:ascii="楷体" w:eastAsia="楷体" w:hAnsi="楷体" w:hint="eastAsia"/>
          <w:lang w:eastAsia="zh-CN"/>
        </w:rPr>
      </w:pPr>
      <w:r w:rsidRPr="00C35FB0">
        <w:rPr>
          <w:rFonts w:ascii="楷体" w:eastAsia="楷体" w:hAnsi="楷体" w:hint="eastAsia"/>
          <w:lang w:eastAsia="zh-CN"/>
        </w:rPr>
        <w:t>正弦输入：低</w:t>
      </w:r>
      <w:proofErr w:type="gramStart"/>
      <w:r w:rsidRPr="00C35FB0">
        <w:rPr>
          <w:rFonts w:ascii="楷体" w:eastAsia="楷体" w:hAnsi="楷体" w:hint="eastAsia"/>
          <w:lang w:eastAsia="zh-CN"/>
        </w:rPr>
        <w:t>通电路</w:t>
      </w:r>
      <w:proofErr w:type="gramEnd"/>
      <w:r w:rsidRPr="00C35FB0">
        <w:rPr>
          <w:rFonts w:ascii="楷体" w:eastAsia="楷体" w:hAnsi="楷体" w:hint="eastAsia"/>
          <w:lang w:eastAsia="zh-CN"/>
        </w:rPr>
        <w:t>对高频成分衰减显著，高</w:t>
      </w:r>
      <w:proofErr w:type="gramStart"/>
      <w:r w:rsidRPr="00C35FB0">
        <w:rPr>
          <w:rFonts w:ascii="楷体" w:eastAsia="楷体" w:hAnsi="楷体" w:hint="eastAsia"/>
          <w:lang w:eastAsia="zh-CN"/>
        </w:rPr>
        <w:t>通电路</w:t>
      </w:r>
      <w:proofErr w:type="gramEnd"/>
      <w:r w:rsidRPr="00C35FB0">
        <w:rPr>
          <w:rFonts w:ascii="楷体" w:eastAsia="楷体" w:hAnsi="楷体" w:hint="eastAsia"/>
          <w:lang w:eastAsia="zh-CN"/>
        </w:rPr>
        <w:t>则对低频成分抑制明显，输出信号的幅值和相位均发生变化。</w:t>
      </w:r>
    </w:p>
    <w:p w14:paraId="4D0C4AE5" w14:textId="77777777" w:rsidR="00C35FB0" w:rsidRDefault="00C35FB0" w:rsidP="00C35FB0">
      <w:pPr>
        <w:spacing w:line="360" w:lineRule="auto"/>
        <w:ind w:rightChars="464" w:right="1021" w:firstLineChars="200" w:firstLine="440"/>
        <w:rPr>
          <w:rFonts w:ascii="楷体" w:eastAsia="楷体" w:hAnsi="楷体" w:hint="eastAsia"/>
          <w:lang w:eastAsia="zh-CN"/>
        </w:rPr>
      </w:pPr>
    </w:p>
    <w:p w14:paraId="1AC04D72" w14:textId="6F66926D" w:rsidR="00C35FB0" w:rsidRPr="00C35FB0" w:rsidRDefault="00C35FB0" w:rsidP="00C35FB0">
      <w:pPr>
        <w:spacing w:line="360" w:lineRule="auto"/>
        <w:ind w:rightChars="464" w:right="1021" w:firstLineChars="200" w:firstLine="440"/>
        <w:rPr>
          <w:rFonts w:ascii="楷体" w:eastAsia="楷体" w:hAnsi="楷体" w:hint="eastAsia"/>
          <w:lang w:eastAsia="zh-CN"/>
        </w:rPr>
      </w:pPr>
      <w:r w:rsidRPr="00C35FB0">
        <w:rPr>
          <w:rFonts w:ascii="楷体" w:eastAsia="楷体" w:hAnsi="楷体" w:hint="eastAsia"/>
          <w:lang w:eastAsia="zh-CN"/>
        </w:rPr>
        <w:t>误差分析</w:t>
      </w:r>
    </w:p>
    <w:p w14:paraId="6570E1CF" w14:textId="5E67C197" w:rsidR="00BA626E" w:rsidRPr="00C35FB0" w:rsidRDefault="00C35FB0" w:rsidP="00C35FB0">
      <w:pPr>
        <w:spacing w:line="360" w:lineRule="auto"/>
        <w:ind w:rightChars="464" w:right="1021" w:firstLineChars="200" w:firstLine="440"/>
        <w:rPr>
          <w:rFonts w:ascii="楷体" w:eastAsia="楷体" w:hAnsi="楷体" w:hint="eastAsia"/>
          <w:lang w:eastAsia="zh-CN"/>
        </w:rPr>
      </w:pPr>
      <w:r w:rsidRPr="00C35FB0">
        <w:rPr>
          <w:rFonts w:ascii="楷体" w:eastAsia="楷体" w:hAnsi="楷体" w:hint="eastAsia"/>
          <w:lang w:eastAsia="zh-CN"/>
        </w:rPr>
        <w:t>实验中，由于元件参数存在偏差，输出波形与理论计算值存在一定差异；此外，仪器测量精度也可能对结果产生微小影响。</w:t>
      </w:r>
    </w:p>
    <w:p w14:paraId="437BB656" w14:textId="77777777" w:rsidR="00C35FB0" w:rsidRDefault="00C35FB0" w:rsidP="00C35FB0">
      <w:pPr>
        <w:spacing w:line="360" w:lineRule="auto"/>
        <w:ind w:rightChars="464" w:right="1021" w:firstLineChars="200" w:firstLine="440"/>
        <w:rPr>
          <w:rFonts w:ascii="楷体" w:eastAsia="楷体" w:hAnsi="楷体" w:hint="eastAsia"/>
          <w:lang w:eastAsia="zh-CN"/>
        </w:rPr>
      </w:pPr>
    </w:p>
    <w:p w14:paraId="15356780" w14:textId="6BA21139" w:rsidR="00C35FB0" w:rsidRPr="00C35FB0" w:rsidRDefault="00C35FB0" w:rsidP="00C35FB0">
      <w:pPr>
        <w:spacing w:line="360" w:lineRule="auto"/>
        <w:ind w:rightChars="464" w:right="1021" w:firstLineChars="200" w:firstLine="440"/>
        <w:rPr>
          <w:rFonts w:ascii="楷体" w:eastAsia="楷体" w:hAnsi="楷体" w:hint="eastAsia"/>
          <w:lang w:eastAsia="zh-CN"/>
        </w:rPr>
      </w:pPr>
      <w:r w:rsidRPr="00C35FB0">
        <w:rPr>
          <w:rFonts w:ascii="楷体" w:eastAsia="楷体" w:hAnsi="楷体"/>
          <w:lang w:eastAsia="zh-CN"/>
        </w:rPr>
        <w:t xml:space="preserve"> 自然响应与强迫响应的叠加</w:t>
      </w:r>
      <w:r w:rsidRPr="00C35FB0">
        <w:rPr>
          <w:rFonts w:ascii="楷体" w:eastAsia="楷体" w:hAnsi="楷体"/>
          <w:lang w:eastAsia="zh-CN"/>
        </w:rPr>
        <w:br/>
        <w:t>实验清晰展示了全响应由自然响应与强迫响应叠加而成的规律。自然响应体现初始条件对系统行为的影响，强迫响应则体现输入信号的特性。</w:t>
      </w:r>
    </w:p>
    <w:p w14:paraId="60D507DA" w14:textId="77777777" w:rsidR="00C35FB0" w:rsidRDefault="00C35FB0" w:rsidP="00C35FB0">
      <w:pPr>
        <w:spacing w:line="360" w:lineRule="auto"/>
        <w:ind w:rightChars="464" w:right="1021" w:firstLineChars="200" w:firstLine="440"/>
        <w:rPr>
          <w:rFonts w:ascii="楷体" w:eastAsia="楷体" w:hAnsi="楷体" w:hint="eastAsia"/>
          <w:lang w:eastAsia="zh-CN"/>
        </w:rPr>
      </w:pPr>
    </w:p>
    <w:p w14:paraId="3CD04BDA" w14:textId="7C0EDA2E" w:rsidR="00C35FB0" w:rsidRPr="00C35FB0" w:rsidRDefault="00C35FB0" w:rsidP="00C35FB0">
      <w:pPr>
        <w:spacing w:line="360" w:lineRule="auto"/>
        <w:ind w:rightChars="464" w:right="1021" w:firstLineChars="200" w:firstLine="440"/>
        <w:rPr>
          <w:rFonts w:ascii="楷体" w:eastAsia="楷体" w:hAnsi="楷体" w:hint="eastAsia"/>
          <w:lang w:eastAsia="zh-CN"/>
        </w:rPr>
      </w:pPr>
      <w:r w:rsidRPr="00C35FB0">
        <w:rPr>
          <w:rFonts w:ascii="楷体" w:eastAsia="楷体" w:hAnsi="楷体"/>
          <w:lang w:eastAsia="zh-CN"/>
        </w:rPr>
        <w:t xml:space="preserve"> RC 网络的滤波特性</w:t>
      </w:r>
    </w:p>
    <w:p w14:paraId="1DFAC66F" w14:textId="77777777" w:rsidR="00C35FB0" w:rsidRPr="00C35FB0" w:rsidRDefault="00C35FB0" w:rsidP="00C35FB0">
      <w:pPr>
        <w:spacing w:line="360" w:lineRule="auto"/>
        <w:ind w:rightChars="464" w:right="1021" w:firstLineChars="200" w:firstLine="440"/>
        <w:rPr>
          <w:rFonts w:ascii="楷体" w:eastAsia="楷体" w:hAnsi="楷体" w:hint="eastAsia"/>
          <w:lang w:eastAsia="zh-CN"/>
        </w:rPr>
      </w:pPr>
      <w:r w:rsidRPr="00C35FB0">
        <w:rPr>
          <w:rFonts w:ascii="楷体" w:eastAsia="楷体" w:hAnsi="楷体"/>
          <w:lang w:eastAsia="zh-CN"/>
        </w:rPr>
        <w:t>低通滤波器：适合用于去除高频噪声，广泛应用于信号平滑</w:t>
      </w:r>
      <w:proofErr w:type="gramStart"/>
      <w:r w:rsidRPr="00C35FB0">
        <w:rPr>
          <w:rFonts w:ascii="楷体" w:eastAsia="楷体" w:hAnsi="楷体"/>
          <w:lang w:eastAsia="zh-CN"/>
        </w:rPr>
        <w:t>和去噪处理</w:t>
      </w:r>
      <w:proofErr w:type="gramEnd"/>
      <w:r w:rsidRPr="00C35FB0">
        <w:rPr>
          <w:rFonts w:ascii="楷体" w:eastAsia="楷体" w:hAnsi="楷体"/>
          <w:lang w:eastAsia="zh-CN"/>
        </w:rPr>
        <w:t>。</w:t>
      </w:r>
    </w:p>
    <w:p w14:paraId="389B5ACE" w14:textId="77777777" w:rsidR="00C35FB0" w:rsidRPr="00C35FB0" w:rsidRDefault="00C35FB0" w:rsidP="00C35FB0">
      <w:pPr>
        <w:spacing w:line="360" w:lineRule="auto"/>
        <w:ind w:rightChars="464" w:right="1021" w:firstLineChars="200" w:firstLine="440"/>
        <w:rPr>
          <w:rFonts w:ascii="楷体" w:eastAsia="楷体" w:hAnsi="楷体" w:hint="eastAsia"/>
          <w:lang w:eastAsia="zh-CN"/>
        </w:rPr>
      </w:pPr>
      <w:r w:rsidRPr="00C35FB0">
        <w:rPr>
          <w:rFonts w:ascii="楷体" w:eastAsia="楷体" w:hAnsi="楷体"/>
          <w:lang w:eastAsia="zh-CN"/>
        </w:rPr>
        <w:t>高通滤波器：适合用于提取快速变化信号，常用于边缘检测等场景。</w:t>
      </w:r>
    </w:p>
    <w:p w14:paraId="4460E852" w14:textId="77777777" w:rsidR="00C35FB0" w:rsidRDefault="00C35FB0" w:rsidP="00C35FB0">
      <w:pPr>
        <w:spacing w:line="360" w:lineRule="auto"/>
        <w:ind w:rightChars="464" w:right="1021" w:firstLineChars="200" w:firstLine="440"/>
        <w:rPr>
          <w:rFonts w:ascii="楷体" w:eastAsia="楷体" w:hAnsi="楷体" w:hint="eastAsia"/>
          <w:lang w:eastAsia="zh-CN"/>
        </w:rPr>
      </w:pPr>
    </w:p>
    <w:p w14:paraId="3AF75971" w14:textId="679B1AD2" w:rsidR="00C35FB0" w:rsidRPr="00C35FB0" w:rsidRDefault="00C35FB0" w:rsidP="00C35FB0">
      <w:pPr>
        <w:spacing w:line="360" w:lineRule="auto"/>
        <w:ind w:rightChars="464" w:right="1021" w:firstLineChars="200" w:firstLine="440"/>
        <w:rPr>
          <w:rFonts w:ascii="楷体" w:eastAsia="楷体" w:hAnsi="楷体" w:hint="eastAsia"/>
          <w:lang w:eastAsia="zh-CN"/>
        </w:rPr>
      </w:pPr>
      <w:r w:rsidRPr="00C35FB0">
        <w:rPr>
          <w:rFonts w:ascii="楷体" w:eastAsia="楷体" w:hAnsi="楷体"/>
          <w:lang w:eastAsia="zh-CN"/>
        </w:rPr>
        <w:t>实验的工程意义</w:t>
      </w:r>
      <w:r w:rsidRPr="00C35FB0">
        <w:rPr>
          <w:rFonts w:ascii="楷体" w:eastAsia="楷体" w:hAnsi="楷体"/>
          <w:lang w:eastAsia="zh-CN"/>
        </w:rPr>
        <w:br/>
        <w:t>RC 网络作为典型的一阶系统，其分析方法可推广至更多动态系统。通过调整参数实现滤波、信号延迟等功能，为电路设计和系统分析提供了基础方法。</w:t>
      </w:r>
    </w:p>
    <w:p w14:paraId="7CB4A915" w14:textId="77777777" w:rsidR="00C35FB0" w:rsidRPr="00C35FB0" w:rsidRDefault="00C35FB0" w:rsidP="00C35FB0">
      <w:pPr>
        <w:spacing w:line="360" w:lineRule="auto"/>
        <w:ind w:rightChars="464" w:right="1021" w:firstLineChars="200" w:firstLine="440"/>
        <w:rPr>
          <w:rFonts w:ascii="楷体" w:eastAsia="楷体" w:hAnsi="楷体" w:hint="eastAsia"/>
          <w:lang w:eastAsia="zh-CN"/>
        </w:rPr>
      </w:pPr>
    </w:p>
    <w:sectPr w:rsidR="00C35FB0" w:rsidRPr="00C35FB0">
      <w:pgSz w:w="11910" w:h="16840"/>
      <w:pgMar w:top="1420" w:right="420" w:bottom="1440" w:left="1680" w:header="0" w:footer="11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C50EE" w14:textId="77777777" w:rsidR="002C7FBF" w:rsidRDefault="002C7FBF">
      <w:pPr>
        <w:rPr>
          <w:rFonts w:hint="eastAsia"/>
        </w:rPr>
      </w:pPr>
      <w:r>
        <w:separator/>
      </w:r>
    </w:p>
  </w:endnote>
  <w:endnote w:type="continuationSeparator" w:id="0">
    <w:p w14:paraId="1C866D78" w14:textId="77777777" w:rsidR="002C7FBF" w:rsidRDefault="002C7FB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华文楷体">
    <w:altName w:val="宋体"/>
    <w:panose1 w:val="02010600040101010101"/>
    <w:charset w:val="86"/>
    <w:family w:val="auto"/>
    <w:pitch w:val="variable"/>
    <w:sig w:usb0="00000287" w:usb1="080F0000" w:usb2="00000010" w:usb3="00000000" w:csb0="0004009F" w:csb1="00000000"/>
  </w:font>
  <w:font w:name="华文彩云">
    <w:altName w:val="微软雅黑"/>
    <w:panose1 w:val="02010800040101010101"/>
    <w:charset w:val="86"/>
    <w:family w:val="auto"/>
    <w:pitch w:val="variable"/>
    <w:sig w:usb0="00000001" w:usb1="080F0000" w:usb2="00000010" w:usb3="00000000" w:csb0="00040000" w:csb1="00000000"/>
  </w:font>
  <w:font w:name="楷体">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MT">
    <w:altName w:val="Cambria"/>
    <w:panose1 w:val="00000000000000000000"/>
    <w:charset w:val="00"/>
    <w:family w:val="roman"/>
    <w:notTrueType/>
    <w:pitch w:val="default"/>
  </w:font>
  <w:font w:name="Comic Sans MS">
    <w:panose1 w:val="030F0702030302020204"/>
    <w:charset w:val="00"/>
    <w:family w:val="script"/>
    <w:pitch w:val="variable"/>
    <w:sig w:usb0="000002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172EC" w14:textId="7EEBE6E0" w:rsidR="00C43766" w:rsidRDefault="00C43766" w:rsidP="00C43766">
    <w:pPr>
      <w:pStyle w:val="a9"/>
      <w:jc w:val="center"/>
      <w:rPr>
        <w:rFonts w:hint="eastAsia"/>
        <w:lang w:eastAsia="zh-CN"/>
      </w:rPr>
    </w:pPr>
    <w:r>
      <w:rPr>
        <w:rFonts w:hint="eastAsia"/>
        <w:lang w:eastAsia="zh-CN"/>
      </w:rPr>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BBA96" w14:textId="77777777" w:rsidR="003E4039" w:rsidRDefault="00000000">
    <w:pPr>
      <w:pStyle w:val="a3"/>
      <w:spacing w:line="14" w:lineRule="auto"/>
      <w:rPr>
        <w:rFonts w:hint="eastAsia"/>
        <w:sz w:val="15"/>
        <w:lang w:eastAsia="zh-CN"/>
      </w:rPr>
    </w:pPr>
    <w:r>
      <w:rPr>
        <w:rFonts w:hint="eastAsia"/>
      </w:rPr>
      <w:pict w14:anchorId="4B32C183">
        <v:shapetype id="_x0000_t202" coordsize="21600,21600" o:spt="202" path="m,l,21600r21600,l21600,xe">
          <v:stroke joinstyle="miter"/>
          <v:path gradientshapeok="t" o:connecttype="rect"/>
        </v:shapetype>
        <v:shape id="docshape2" o:spid="_x0000_s1026" type="#_x0000_t202" style="position:absolute;margin-left:289.95pt;margin-top:768.4pt;width:16.6pt;height:11.4pt;z-index:-251658752;mso-position-horizontal-relative:page;mso-position-vertical-relative:page;mso-width-relative:page;mso-height-relative:page" filled="f" stroked="f">
          <v:textbox style="mso-next-textbox:#docshape2" inset="0,0,0,0">
            <w:txbxContent>
              <w:p w14:paraId="796487C8" w14:textId="77777777" w:rsidR="003E4039" w:rsidRDefault="00000000">
                <w:pPr>
                  <w:spacing w:line="228" w:lineRule="exact"/>
                  <w:ind w:left="60"/>
                  <w:rPr>
                    <w:rFonts w:hint="eastAsia"/>
                    <w:sz w:val="18"/>
                  </w:rPr>
                </w:pPr>
                <w:r>
                  <w:fldChar w:fldCharType="begin"/>
                </w:r>
                <w:r>
                  <w:rPr>
                    <w:sz w:val="18"/>
                  </w:rPr>
                  <w:instrText xml:space="preserve"> PAGE </w:instrText>
                </w:r>
                <w:r>
                  <w:fldChar w:fldCharType="separate"/>
                </w:r>
                <w:r>
                  <w:t>38</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604EA9" w14:textId="77777777" w:rsidR="002C7FBF" w:rsidRDefault="002C7FBF">
      <w:pPr>
        <w:rPr>
          <w:rFonts w:hint="eastAsia"/>
        </w:rPr>
      </w:pPr>
      <w:r>
        <w:separator/>
      </w:r>
    </w:p>
  </w:footnote>
  <w:footnote w:type="continuationSeparator" w:id="0">
    <w:p w14:paraId="21CDA069" w14:textId="77777777" w:rsidR="002C7FBF" w:rsidRDefault="002C7FBF">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239341B"/>
    <w:multiLevelType w:val="multilevel"/>
    <w:tmpl w:val="9239341B"/>
    <w:lvl w:ilvl="0">
      <w:start w:val="1"/>
      <w:numFmt w:val="decimal"/>
      <w:lvlText w:val="%1."/>
      <w:lvlJc w:val="left"/>
      <w:pPr>
        <w:ind w:left="540" w:hanging="420"/>
      </w:pPr>
      <w:rPr>
        <w:rFonts w:hint="default"/>
        <w:w w:val="100"/>
      </w:rPr>
    </w:lvl>
    <w:lvl w:ilvl="1">
      <w:numFmt w:val="bullet"/>
      <w:lvlText w:val=""/>
      <w:lvlJc w:val="left"/>
      <w:pPr>
        <w:ind w:left="1001" w:hanging="480"/>
      </w:pPr>
      <w:rPr>
        <w:rFonts w:ascii="Wingdings" w:eastAsia="Wingdings" w:hAnsi="Wingdings" w:cs="Wingdings" w:hint="default"/>
        <w:b w:val="0"/>
        <w:bCs w:val="0"/>
        <w:i w:val="0"/>
        <w:iCs w:val="0"/>
        <w:w w:val="100"/>
        <w:sz w:val="21"/>
        <w:szCs w:val="21"/>
      </w:rPr>
    </w:lvl>
    <w:lvl w:ilvl="2">
      <w:numFmt w:val="bullet"/>
      <w:lvlText w:val="•"/>
      <w:lvlJc w:val="left"/>
      <w:pPr>
        <w:ind w:left="1978" w:hanging="480"/>
      </w:pPr>
      <w:rPr>
        <w:rFonts w:hint="default"/>
      </w:rPr>
    </w:lvl>
    <w:lvl w:ilvl="3">
      <w:numFmt w:val="bullet"/>
      <w:lvlText w:val="•"/>
      <w:lvlJc w:val="left"/>
      <w:pPr>
        <w:ind w:left="2956" w:hanging="480"/>
      </w:pPr>
      <w:rPr>
        <w:rFonts w:hint="default"/>
      </w:rPr>
    </w:lvl>
    <w:lvl w:ilvl="4">
      <w:numFmt w:val="bullet"/>
      <w:lvlText w:val="•"/>
      <w:lvlJc w:val="left"/>
      <w:pPr>
        <w:ind w:left="3935" w:hanging="480"/>
      </w:pPr>
      <w:rPr>
        <w:rFonts w:hint="default"/>
      </w:rPr>
    </w:lvl>
    <w:lvl w:ilvl="5">
      <w:numFmt w:val="bullet"/>
      <w:lvlText w:val="•"/>
      <w:lvlJc w:val="left"/>
      <w:pPr>
        <w:ind w:left="4913" w:hanging="480"/>
      </w:pPr>
      <w:rPr>
        <w:rFonts w:hint="default"/>
      </w:rPr>
    </w:lvl>
    <w:lvl w:ilvl="6">
      <w:numFmt w:val="bullet"/>
      <w:lvlText w:val="•"/>
      <w:lvlJc w:val="left"/>
      <w:pPr>
        <w:ind w:left="5892" w:hanging="480"/>
      </w:pPr>
      <w:rPr>
        <w:rFonts w:hint="default"/>
      </w:rPr>
    </w:lvl>
    <w:lvl w:ilvl="7">
      <w:numFmt w:val="bullet"/>
      <w:lvlText w:val="•"/>
      <w:lvlJc w:val="left"/>
      <w:pPr>
        <w:ind w:left="6870" w:hanging="480"/>
      </w:pPr>
      <w:rPr>
        <w:rFonts w:hint="default"/>
      </w:rPr>
    </w:lvl>
    <w:lvl w:ilvl="8">
      <w:numFmt w:val="bullet"/>
      <w:lvlText w:val="•"/>
      <w:lvlJc w:val="left"/>
      <w:pPr>
        <w:ind w:left="7849" w:hanging="480"/>
      </w:pPr>
      <w:rPr>
        <w:rFonts w:hint="default"/>
      </w:rPr>
    </w:lvl>
  </w:abstractNum>
  <w:abstractNum w:abstractNumId="1" w15:restartNumberingAfterBreak="0">
    <w:nsid w:val="B5E306ED"/>
    <w:multiLevelType w:val="multilevel"/>
    <w:tmpl w:val="B5E306ED"/>
    <w:lvl w:ilvl="0">
      <w:start w:val="1"/>
      <w:numFmt w:val="lowerLetter"/>
      <w:lvlText w:val="(%1)"/>
      <w:lvlJc w:val="left"/>
      <w:pPr>
        <w:ind w:left="458" w:hanging="339"/>
      </w:pPr>
      <w:rPr>
        <w:rFonts w:ascii="Times New Roman" w:eastAsia="Times New Roman" w:hAnsi="Times New Roman" w:cs="Times New Roman" w:hint="default"/>
        <w:b w:val="0"/>
        <w:bCs w:val="0"/>
        <w:i w:val="0"/>
        <w:iCs w:val="0"/>
        <w:spacing w:val="-1"/>
        <w:w w:val="100"/>
        <w:sz w:val="21"/>
        <w:szCs w:val="21"/>
      </w:rPr>
    </w:lvl>
    <w:lvl w:ilvl="1">
      <w:numFmt w:val="bullet"/>
      <w:lvlText w:val="•"/>
      <w:lvlJc w:val="left"/>
      <w:pPr>
        <w:ind w:left="1394" w:hanging="339"/>
      </w:pPr>
      <w:rPr>
        <w:rFonts w:hint="default"/>
      </w:rPr>
    </w:lvl>
    <w:lvl w:ilvl="2">
      <w:numFmt w:val="bullet"/>
      <w:lvlText w:val="•"/>
      <w:lvlJc w:val="left"/>
      <w:pPr>
        <w:ind w:left="2329" w:hanging="339"/>
      </w:pPr>
      <w:rPr>
        <w:rFonts w:hint="default"/>
      </w:rPr>
    </w:lvl>
    <w:lvl w:ilvl="3">
      <w:numFmt w:val="bullet"/>
      <w:lvlText w:val="•"/>
      <w:lvlJc w:val="left"/>
      <w:pPr>
        <w:ind w:left="3263" w:hanging="339"/>
      </w:pPr>
      <w:rPr>
        <w:rFonts w:hint="default"/>
      </w:rPr>
    </w:lvl>
    <w:lvl w:ilvl="4">
      <w:numFmt w:val="bullet"/>
      <w:lvlText w:val="•"/>
      <w:lvlJc w:val="left"/>
      <w:pPr>
        <w:ind w:left="4198" w:hanging="339"/>
      </w:pPr>
      <w:rPr>
        <w:rFonts w:hint="default"/>
      </w:rPr>
    </w:lvl>
    <w:lvl w:ilvl="5">
      <w:numFmt w:val="bullet"/>
      <w:lvlText w:val="•"/>
      <w:lvlJc w:val="left"/>
      <w:pPr>
        <w:ind w:left="5133" w:hanging="339"/>
      </w:pPr>
      <w:rPr>
        <w:rFonts w:hint="default"/>
      </w:rPr>
    </w:lvl>
    <w:lvl w:ilvl="6">
      <w:numFmt w:val="bullet"/>
      <w:lvlText w:val="•"/>
      <w:lvlJc w:val="left"/>
      <w:pPr>
        <w:ind w:left="6067" w:hanging="339"/>
      </w:pPr>
      <w:rPr>
        <w:rFonts w:hint="default"/>
      </w:rPr>
    </w:lvl>
    <w:lvl w:ilvl="7">
      <w:numFmt w:val="bullet"/>
      <w:lvlText w:val="•"/>
      <w:lvlJc w:val="left"/>
      <w:pPr>
        <w:ind w:left="7002" w:hanging="339"/>
      </w:pPr>
      <w:rPr>
        <w:rFonts w:hint="default"/>
      </w:rPr>
    </w:lvl>
    <w:lvl w:ilvl="8">
      <w:numFmt w:val="bullet"/>
      <w:lvlText w:val="•"/>
      <w:lvlJc w:val="left"/>
      <w:pPr>
        <w:ind w:left="7937" w:hanging="339"/>
      </w:pPr>
      <w:rPr>
        <w:rFonts w:hint="default"/>
      </w:rPr>
    </w:lvl>
  </w:abstractNum>
  <w:abstractNum w:abstractNumId="2" w15:restartNumberingAfterBreak="0">
    <w:nsid w:val="BF205925"/>
    <w:multiLevelType w:val="multilevel"/>
    <w:tmpl w:val="BF205925"/>
    <w:lvl w:ilvl="0">
      <w:start w:val="1"/>
      <w:numFmt w:val="lowerLetter"/>
      <w:lvlText w:val="(%1)"/>
      <w:lvlJc w:val="left"/>
      <w:pPr>
        <w:ind w:left="480" w:hanging="360"/>
      </w:pPr>
      <w:rPr>
        <w:rFonts w:ascii="Times New Roman" w:eastAsia="Times New Roman" w:hAnsi="Times New Roman" w:cs="Times New Roman" w:hint="default"/>
        <w:b w:val="0"/>
        <w:bCs w:val="0"/>
        <w:i w:val="0"/>
        <w:iCs w:val="0"/>
        <w:spacing w:val="-1"/>
        <w:w w:val="100"/>
        <w:sz w:val="21"/>
        <w:szCs w:val="21"/>
      </w:rPr>
    </w:lvl>
    <w:lvl w:ilvl="1">
      <w:numFmt w:val="bullet"/>
      <w:lvlText w:val="•"/>
      <w:lvlJc w:val="left"/>
      <w:pPr>
        <w:ind w:left="1412" w:hanging="360"/>
      </w:pPr>
      <w:rPr>
        <w:rFonts w:hint="default"/>
      </w:rPr>
    </w:lvl>
    <w:lvl w:ilvl="2">
      <w:numFmt w:val="bullet"/>
      <w:lvlText w:val="•"/>
      <w:lvlJc w:val="left"/>
      <w:pPr>
        <w:ind w:left="2345" w:hanging="360"/>
      </w:pPr>
      <w:rPr>
        <w:rFonts w:hint="default"/>
      </w:rPr>
    </w:lvl>
    <w:lvl w:ilvl="3">
      <w:numFmt w:val="bullet"/>
      <w:lvlText w:val="•"/>
      <w:lvlJc w:val="left"/>
      <w:pPr>
        <w:ind w:left="3277" w:hanging="360"/>
      </w:pPr>
      <w:rPr>
        <w:rFonts w:hint="default"/>
      </w:rPr>
    </w:lvl>
    <w:lvl w:ilvl="4">
      <w:numFmt w:val="bullet"/>
      <w:lvlText w:val="•"/>
      <w:lvlJc w:val="left"/>
      <w:pPr>
        <w:ind w:left="4210" w:hanging="360"/>
      </w:pPr>
      <w:rPr>
        <w:rFonts w:hint="default"/>
      </w:rPr>
    </w:lvl>
    <w:lvl w:ilvl="5">
      <w:numFmt w:val="bullet"/>
      <w:lvlText w:val="•"/>
      <w:lvlJc w:val="left"/>
      <w:pPr>
        <w:ind w:left="5143" w:hanging="360"/>
      </w:pPr>
      <w:rPr>
        <w:rFonts w:hint="default"/>
      </w:rPr>
    </w:lvl>
    <w:lvl w:ilvl="6">
      <w:numFmt w:val="bullet"/>
      <w:lvlText w:val="•"/>
      <w:lvlJc w:val="left"/>
      <w:pPr>
        <w:ind w:left="6075" w:hanging="360"/>
      </w:pPr>
      <w:rPr>
        <w:rFonts w:hint="default"/>
      </w:rPr>
    </w:lvl>
    <w:lvl w:ilvl="7">
      <w:numFmt w:val="bullet"/>
      <w:lvlText w:val="•"/>
      <w:lvlJc w:val="left"/>
      <w:pPr>
        <w:ind w:left="7008" w:hanging="360"/>
      </w:pPr>
      <w:rPr>
        <w:rFonts w:hint="default"/>
      </w:rPr>
    </w:lvl>
    <w:lvl w:ilvl="8">
      <w:numFmt w:val="bullet"/>
      <w:lvlText w:val="•"/>
      <w:lvlJc w:val="left"/>
      <w:pPr>
        <w:ind w:left="7941" w:hanging="360"/>
      </w:pPr>
      <w:rPr>
        <w:rFonts w:hint="default"/>
      </w:rPr>
    </w:lvl>
  </w:abstractNum>
  <w:abstractNum w:abstractNumId="3" w15:restartNumberingAfterBreak="0">
    <w:nsid w:val="CF092B84"/>
    <w:multiLevelType w:val="multilevel"/>
    <w:tmpl w:val="CF092B84"/>
    <w:lvl w:ilvl="0">
      <w:start w:val="4"/>
      <w:numFmt w:val="decimal"/>
      <w:lvlText w:val="%1."/>
      <w:lvlJc w:val="left"/>
      <w:pPr>
        <w:ind w:left="437" w:hanging="317"/>
      </w:pPr>
      <w:rPr>
        <w:rFonts w:ascii="宋体" w:eastAsia="宋体" w:hAnsi="宋体" w:cs="宋体" w:hint="default"/>
        <w:b w:val="0"/>
        <w:bCs w:val="0"/>
        <w:i w:val="0"/>
        <w:iCs w:val="0"/>
        <w:w w:val="100"/>
        <w:sz w:val="21"/>
        <w:szCs w:val="21"/>
      </w:rPr>
    </w:lvl>
    <w:lvl w:ilvl="1">
      <w:start w:val="1"/>
      <w:numFmt w:val="decimal"/>
      <w:lvlText w:val="%2."/>
      <w:lvlJc w:val="left"/>
      <w:pPr>
        <w:ind w:left="120" w:hanging="420"/>
      </w:pPr>
      <w:rPr>
        <w:rFonts w:ascii="Times New Roman" w:eastAsia="Times New Roman" w:hAnsi="Times New Roman" w:cs="Times New Roman" w:hint="default"/>
        <w:b w:val="0"/>
        <w:bCs w:val="0"/>
        <w:i w:val="0"/>
        <w:iCs w:val="0"/>
        <w:w w:val="100"/>
        <w:sz w:val="21"/>
        <w:szCs w:val="21"/>
      </w:rPr>
    </w:lvl>
    <w:lvl w:ilvl="2">
      <w:numFmt w:val="bullet"/>
      <w:lvlText w:val="•"/>
      <w:lvlJc w:val="left"/>
      <w:pPr>
        <w:ind w:left="1480" w:hanging="420"/>
      </w:pPr>
      <w:rPr>
        <w:rFonts w:hint="default"/>
      </w:rPr>
    </w:lvl>
    <w:lvl w:ilvl="3">
      <w:numFmt w:val="bullet"/>
      <w:lvlText w:val="•"/>
      <w:lvlJc w:val="left"/>
      <w:pPr>
        <w:ind w:left="2521" w:hanging="420"/>
      </w:pPr>
      <w:rPr>
        <w:rFonts w:hint="default"/>
      </w:rPr>
    </w:lvl>
    <w:lvl w:ilvl="4">
      <w:numFmt w:val="bullet"/>
      <w:lvlText w:val="•"/>
      <w:lvlJc w:val="left"/>
      <w:pPr>
        <w:ind w:left="3562" w:hanging="420"/>
      </w:pPr>
      <w:rPr>
        <w:rFonts w:hint="default"/>
      </w:rPr>
    </w:lvl>
    <w:lvl w:ilvl="5">
      <w:numFmt w:val="bullet"/>
      <w:lvlText w:val="•"/>
      <w:lvlJc w:val="left"/>
      <w:pPr>
        <w:ind w:left="4602" w:hanging="420"/>
      </w:pPr>
      <w:rPr>
        <w:rFonts w:hint="default"/>
      </w:rPr>
    </w:lvl>
    <w:lvl w:ilvl="6">
      <w:numFmt w:val="bullet"/>
      <w:lvlText w:val="•"/>
      <w:lvlJc w:val="left"/>
      <w:pPr>
        <w:ind w:left="5643" w:hanging="420"/>
      </w:pPr>
      <w:rPr>
        <w:rFonts w:hint="default"/>
      </w:rPr>
    </w:lvl>
    <w:lvl w:ilvl="7">
      <w:numFmt w:val="bullet"/>
      <w:lvlText w:val="•"/>
      <w:lvlJc w:val="left"/>
      <w:pPr>
        <w:ind w:left="6684" w:hanging="420"/>
      </w:pPr>
      <w:rPr>
        <w:rFonts w:hint="default"/>
      </w:rPr>
    </w:lvl>
    <w:lvl w:ilvl="8">
      <w:numFmt w:val="bullet"/>
      <w:lvlText w:val="•"/>
      <w:lvlJc w:val="left"/>
      <w:pPr>
        <w:ind w:left="7724" w:hanging="420"/>
      </w:pPr>
      <w:rPr>
        <w:rFonts w:hint="default"/>
      </w:rPr>
    </w:lvl>
  </w:abstractNum>
  <w:abstractNum w:abstractNumId="4" w15:restartNumberingAfterBreak="0">
    <w:nsid w:val="0053208E"/>
    <w:multiLevelType w:val="multilevel"/>
    <w:tmpl w:val="0053208E"/>
    <w:lvl w:ilvl="0">
      <w:start w:val="1"/>
      <w:numFmt w:val="decimal"/>
      <w:lvlText w:val="%1."/>
      <w:lvlJc w:val="left"/>
      <w:pPr>
        <w:ind w:left="699" w:hanging="160"/>
      </w:pPr>
      <w:rPr>
        <w:rFonts w:ascii="Times New Roman" w:eastAsia="Times New Roman" w:hAnsi="Times New Roman" w:cs="Times New Roman" w:hint="default"/>
        <w:b w:val="0"/>
        <w:bCs w:val="0"/>
        <w:i w:val="0"/>
        <w:iCs w:val="0"/>
        <w:w w:val="100"/>
        <w:sz w:val="19"/>
        <w:szCs w:val="19"/>
      </w:rPr>
    </w:lvl>
    <w:lvl w:ilvl="1">
      <w:numFmt w:val="bullet"/>
      <w:lvlText w:val="•"/>
      <w:lvlJc w:val="left"/>
      <w:pPr>
        <w:ind w:left="1610" w:hanging="160"/>
      </w:pPr>
      <w:rPr>
        <w:rFonts w:hint="default"/>
      </w:rPr>
    </w:lvl>
    <w:lvl w:ilvl="2">
      <w:numFmt w:val="bullet"/>
      <w:lvlText w:val="•"/>
      <w:lvlJc w:val="left"/>
      <w:pPr>
        <w:ind w:left="2521" w:hanging="160"/>
      </w:pPr>
      <w:rPr>
        <w:rFonts w:hint="default"/>
      </w:rPr>
    </w:lvl>
    <w:lvl w:ilvl="3">
      <w:numFmt w:val="bullet"/>
      <w:lvlText w:val="•"/>
      <w:lvlJc w:val="left"/>
      <w:pPr>
        <w:ind w:left="3431" w:hanging="160"/>
      </w:pPr>
      <w:rPr>
        <w:rFonts w:hint="default"/>
      </w:rPr>
    </w:lvl>
    <w:lvl w:ilvl="4">
      <w:numFmt w:val="bullet"/>
      <w:lvlText w:val="•"/>
      <w:lvlJc w:val="left"/>
      <w:pPr>
        <w:ind w:left="4342" w:hanging="160"/>
      </w:pPr>
      <w:rPr>
        <w:rFonts w:hint="default"/>
      </w:rPr>
    </w:lvl>
    <w:lvl w:ilvl="5">
      <w:numFmt w:val="bullet"/>
      <w:lvlText w:val="•"/>
      <w:lvlJc w:val="left"/>
      <w:pPr>
        <w:ind w:left="5253" w:hanging="160"/>
      </w:pPr>
      <w:rPr>
        <w:rFonts w:hint="default"/>
      </w:rPr>
    </w:lvl>
    <w:lvl w:ilvl="6">
      <w:numFmt w:val="bullet"/>
      <w:lvlText w:val="•"/>
      <w:lvlJc w:val="left"/>
      <w:pPr>
        <w:ind w:left="6163" w:hanging="160"/>
      </w:pPr>
      <w:rPr>
        <w:rFonts w:hint="default"/>
      </w:rPr>
    </w:lvl>
    <w:lvl w:ilvl="7">
      <w:numFmt w:val="bullet"/>
      <w:lvlText w:val="•"/>
      <w:lvlJc w:val="left"/>
      <w:pPr>
        <w:ind w:left="7074" w:hanging="160"/>
      </w:pPr>
      <w:rPr>
        <w:rFonts w:hint="default"/>
      </w:rPr>
    </w:lvl>
    <w:lvl w:ilvl="8">
      <w:numFmt w:val="bullet"/>
      <w:lvlText w:val="•"/>
      <w:lvlJc w:val="left"/>
      <w:pPr>
        <w:ind w:left="7985" w:hanging="160"/>
      </w:pPr>
      <w:rPr>
        <w:rFonts w:hint="default"/>
      </w:rPr>
    </w:lvl>
  </w:abstractNum>
  <w:abstractNum w:abstractNumId="5" w15:restartNumberingAfterBreak="0">
    <w:nsid w:val="0248C179"/>
    <w:multiLevelType w:val="multilevel"/>
    <w:tmpl w:val="0248C179"/>
    <w:lvl w:ilvl="0">
      <w:start w:val="1"/>
      <w:numFmt w:val="lowerLetter"/>
      <w:lvlText w:val="(%1)"/>
      <w:lvlJc w:val="left"/>
      <w:pPr>
        <w:ind w:left="480" w:hanging="360"/>
      </w:pPr>
      <w:rPr>
        <w:rFonts w:ascii="Times New Roman" w:eastAsia="Times New Roman" w:hAnsi="Times New Roman" w:cs="Times New Roman" w:hint="default"/>
        <w:b w:val="0"/>
        <w:bCs w:val="0"/>
        <w:i w:val="0"/>
        <w:iCs w:val="0"/>
        <w:spacing w:val="-1"/>
        <w:w w:val="100"/>
        <w:sz w:val="21"/>
        <w:szCs w:val="21"/>
      </w:rPr>
    </w:lvl>
    <w:lvl w:ilvl="1">
      <w:numFmt w:val="bullet"/>
      <w:lvlText w:val="•"/>
      <w:lvlJc w:val="left"/>
      <w:pPr>
        <w:ind w:left="1412" w:hanging="360"/>
      </w:pPr>
      <w:rPr>
        <w:rFonts w:hint="default"/>
      </w:rPr>
    </w:lvl>
    <w:lvl w:ilvl="2">
      <w:numFmt w:val="bullet"/>
      <w:lvlText w:val="•"/>
      <w:lvlJc w:val="left"/>
      <w:pPr>
        <w:ind w:left="2345" w:hanging="360"/>
      </w:pPr>
      <w:rPr>
        <w:rFonts w:hint="default"/>
      </w:rPr>
    </w:lvl>
    <w:lvl w:ilvl="3">
      <w:numFmt w:val="bullet"/>
      <w:lvlText w:val="•"/>
      <w:lvlJc w:val="left"/>
      <w:pPr>
        <w:ind w:left="3277" w:hanging="360"/>
      </w:pPr>
      <w:rPr>
        <w:rFonts w:hint="default"/>
      </w:rPr>
    </w:lvl>
    <w:lvl w:ilvl="4">
      <w:numFmt w:val="bullet"/>
      <w:lvlText w:val="•"/>
      <w:lvlJc w:val="left"/>
      <w:pPr>
        <w:ind w:left="4210" w:hanging="360"/>
      </w:pPr>
      <w:rPr>
        <w:rFonts w:hint="default"/>
      </w:rPr>
    </w:lvl>
    <w:lvl w:ilvl="5">
      <w:numFmt w:val="bullet"/>
      <w:lvlText w:val="•"/>
      <w:lvlJc w:val="left"/>
      <w:pPr>
        <w:ind w:left="5143" w:hanging="360"/>
      </w:pPr>
      <w:rPr>
        <w:rFonts w:hint="default"/>
      </w:rPr>
    </w:lvl>
    <w:lvl w:ilvl="6">
      <w:numFmt w:val="bullet"/>
      <w:lvlText w:val="•"/>
      <w:lvlJc w:val="left"/>
      <w:pPr>
        <w:ind w:left="6075" w:hanging="360"/>
      </w:pPr>
      <w:rPr>
        <w:rFonts w:hint="default"/>
      </w:rPr>
    </w:lvl>
    <w:lvl w:ilvl="7">
      <w:numFmt w:val="bullet"/>
      <w:lvlText w:val="•"/>
      <w:lvlJc w:val="left"/>
      <w:pPr>
        <w:ind w:left="7008" w:hanging="360"/>
      </w:pPr>
      <w:rPr>
        <w:rFonts w:hint="default"/>
      </w:rPr>
    </w:lvl>
    <w:lvl w:ilvl="8">
      <w:numFmt w:val="bullet"/>
      <w:lvlText w:val="•"/>
      <w:lvlJc w:val="left"/>
      <w:pPr>
        <w:ind w:left="7941" w:hanging="360"/>
      </w:pPr>
      <w:rPr>
        <w:rFonts w:hint="default"/>
      </w:rPr>
    </w:lvl>
  </w:abstractNum>
  <w:abstractNum w:abstractNumId="6" w15:restartNumberingAfterBreak="0">
    <w:nsid w:val="03D62ECE"/>
    <w:multiLevelType w:val="multilevel"/>
    <w:tmpl w:val="03D62ECE"/>
    <w:lvl w:ilvl="0">
      <w:start w:val="1"/>
      <w:numFmt w:val="lowerLetter"/>
      <w:lvlText w:val="(%1)"/>
      <w:lvlJc w:val="left"/>
      <w:pPr>
        <w:ind w:left="480" w:hanging="360"/>
      </w:pPr>
      <w:rPr>
        <w:rFonts w:ascii="Times New Roman" w:eastAsia="Times New Roman" w:hAnsi="Times New Roman" w:cs="Times New Roman" w:hint="default"/>
        <w:b w:val="0"/>
        <w:bCs w:val="0"/>
        <w:i w:val="0"/>
        <w:iCs w:val="0"/>
        <w:spacing w:val="-1"/>
        <w:w w:val="100"/>
        <w:sz w:val="21"/>
        <w:szCs w:val="21"/>
      </w:rPr>
    </w:lvl>
    <w:lvl w:ilvl="1">
      <w:numFmt w:val="bullet"/>
      <w:lvlText w:val="•"/>
      <w:lvlJc w:val="left"/>
      <w:pPr>
        <w:ind w:left="1412" w:hanging="360"/>
      </w:pPr>
      <w:rPr>
        <w:rFonts w:hint="default"/>
      </w:rPr>
    </w:lvl>
    <w:lvl w:ilvl="2">
      <w:numFmt w:val="bullet"/>
      <w:lvlText w:val="•"/>
      <w:lvlJc w:val="left"/>
      <w:pPr>
        <w:ind w:left="2345" w:hanging="360"/>
      </w:pPr>
      <w:rPr>
        <w:rFonts w:hint="default"/>
      </w:rPr>
    </w:lvl>
    <w:lvl w:ilvl="3">
      <w:numFmt w:val="bullet"/>
      <w:lvlText w:val="•"/>
      <w:lvlJc w:val="left"/>
      <w:pPr>
        <w:ind w:left="3277" w:hanging="360"/>
      </w:pPr>
      <w:rPr>
        <w:rFonts w:hint="default"/>
      </w:rPr>
    </w:lvl>
    <w:lvl w:ilvl="4">
      <w:numFmt w:val="bullet"/>
      <w:lvlText w:val="•"/>
      <w:lvlJc w:val="left"/>
      <w:pPr>
        <w:ind w:left="4210" w:hanging="360"/>
      </w:pPr>
      <w:rPr>
        <w:rFonts w:hint="default"/>
      </w:rPr>
    </w:lvl>
    <w:lvl w:ilvl="5">
      <w:numFmt w:val="bullet"/>
      <w:lvlText w:val="•"/>
      <w:lvlJc w:val="left"/>
      <w:pPr>
        <w:ind w:left="5143" w:hanging="360"/>
      </w:pPr>
      <w:rPr>
        <w:rFonts w:hint="default"/>
      </w:rPr>
    </w:lvl>
    <w:lvl w:ilvl="6">
      <w:numFmt w:val="bullet"/>
      <w:lvlText w:val="•"/>
      <w:lvlJc w:val="left"/>
      <w:pPr>
        <w:ind w:left="6075" w:hanging="360"/>
      </w:pPr>
      <w:rPr>
        <w:rFonts w:hint="default"/>
      </w:rPr>
    </w:lvl>
    <w:lvl w:ilvl="7">
      <w:numFmt w:val="bullet"/>
      <w:lvlText w:val="•"/>
      <w:lvlJc w:val="left"/>
      <w:pPr>
        <w:ind w:left="7008" w:hanging="360"/>
      </w:pPr>
      <w:rPr>
        <w:rFonts w:hint="default"/>
      </w:rPr>
    </w:lvl>
    <w:lvl w:ilvl="8">
      <w:numFmt w:val="bullet"/>
      <w:lvlText w:val="•"/>
      <w:lvlJc w:val="left"/>
      <w:pPr>
        <w:ind w:left="7941" w:hanging="360"/>
      </w:pPr>
      <w:rPr>
        <w:rFonts w:hint="default"/>
      </w:rPr>
    </w:lvl>
  </w:abstractNum>
  <w:abstractNum w:abstractNumId="7" w15:restartNumberingAfterBreak="0">
    <w:nsid w:val="067450D9"/>
    <w:multiLevelType w:val="multilevel"/>
    <w:tmpl w:val="A1F82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B654F3"/>
    <w:multiLevelType w:val="multilevel"/>
    <w:tmpl w:val="25B654F3"/>
    <w:lvl w:ilvl="0">
      <w:start w:val="1"/>
      <w:numFmt w:val="lowerLetter"/>
      <w:lvlText w:val="(%1)"/>
      <w:lvlJc w:val="left"/>
      <w:pPr>
        <w:ind w:left="480" w:hanging="360"/>
      </w:pPr>
      <w:rPr>
        <w:rFonts w:ascii="Times New Roman" w:eastAsia="Times New Roman" w:hAnsi="Times New Roman" w:cs="Times New Roman" w:hint="default"/>
        <w:b w:val="0"/>
        <w:bCs w:val="0"/>
        <w:i w:val="0"/>
        <w:iCs w:val="0"/>
        <w:spacing w:val="-1"/>
        <w:w w:val="100"/>
        <w:sz w:val="21"/>
        <w:szCs w:val="21"/>
      </w:rPr>
    </w:lvl>
    <w:lvl w:ilvl="1">
      <w:numFmt w:val="bullet"/>
      <w:lvlText w:val="•"/>
      <w:lvlJc w:val="left"/>
      <w:pPr>
        <w:ind w:left="1412" w:hanging="360"/>
      </w:pPr>
      <w:rPr>
        <w:rFonts w:hint="default"/>
      </w:rPr>
    </w:lvl>
    <w:lvl w:ilvl="2">
      <w:numFmt w:val="bullet"/>
      <w:lvlText w:val="•"/>
      <w:lvlJc w:val="left"/>
      <w:pPr>
        <w:ind w:left="2345" w:hanging="360"/>
      </w:pPr>
      <w:rPr>
        <w:rFonts w:hint="default"/>
      </w:rPr>
    </w:lvl>
    <w:lvl w:ilvl="3">
      <w:numFmt w:val="bullet"/>
      <w:lvlText w:val="•"/>
      <w:lvlJc w:val="left"/>
      <w:pPr>
        <w:ind w:left="3277" w:hanging="360"/>
      </w:pPr>
      <w:rPr>
        <w:rFonts w:hint="default"/>
      </w:rPr>
    </w:lvl>
    <w:lvl w:ilvl="4">
      <w:numFmt w:val="bullet"/>
      <w:lvlText w:val="•"/>
      <w:lvlJc w:val="left"/>
      <w:pPr>
        <w:ind w:left="4210" w:hanging="360"/>
      </w:pPr>
      <w:rPr>
        <w:rFonts w:hint="default"/>
      </w:rPr>
    </w:lvl>
    <w:lvl w:ilvl="5">
      <w:numFmt w:val="bullet"/>
      <w:lvlText w:val="•"/>
      <w:lvlJc w:val="left"/>
      <w:pPr>
        <w:ind w:left="5143" w:hanging="360"/>
      </w:pPr>
      <w:rPr>
        <w:rFonts w:hint="default"/>
      </w:rPr>
    </w:lvl>
    <w:lvl w:ilvl="6">
      <w:numFmt w:val="bullet"/>
      <w:lvlText w:val="•"/>
      <w:lvlJc w:val="left"/>
      <w:pPr>
        <w:ind w:left="6075" w:hanging="360"/>
      </w:pPr>
      <w:rPr>
        <w:rFonts w:hint="default"/>
      </w:rPr>
    </w:lvl>
    <w:lvl w:ilvl="7">
      <w:numFmt w:val="bullet"/>
      <w:lvlText w:val="•"/>
      <w:lvlJc w:val="left"/>
      <w:pPr>
        <w:ind w:left="7008" w:hanging="360"/>
      </w:pPr>
      <w:rPr>
        <w:rFonts w:hint="default"/>
      </w:rPr>
    </w:lvl>
    <w:lvl w:ilvl="8">
      <w:numFmt w:val="bullet"/>
      <w:lvlText w:val="•"/>
      <w:lvlJc w:val="left"/>
      <w:pPr>
        <w:ind w:left="7941" w:hanging="360"/>
      </w:pPr>
      <w:rPr>
        <w:rFonts w:hint="default"/>
      </w:rPr>
    </w:lvl>
  </w:abstractNum>
  <w:abstractNum w:abstractNumId="9" w15:restartNumberingAfterBreak="0">
    <w:nsid w:val="2A8F537B"/>
    <w:multiLevelType w:val="multilevel"/>
    <w:tmpl w:val="2A8F537B"/>
    <w:lvl w:ilvl="0">
      <w:numFmt w:val="bullet"/>
      <w:lvlText w:val="∙"/>
      <w:lvlJc w:val="left"/>
      <w:pPr>
        <w:ind w:left="116" w:hanging="99"/>
      </w:pPr>
      <w:rPr>
        <w:rFonts w:ascii="Cambria Math" w:eastAsia="Cambria Math" w:hAnsi="Cambria Math" w:cs="Cambria Math" w:hint="default"/>
        <w:b w:val="0"/>
        <w:bCs w:val="0"/>
        <w:i w:val="0"/>
        <w:iCs w:val="0"/>
        <w:w w:val="100"/>
        <w:sz w:val="21"/>
        <w:szCs w:val="21"/>
      </w:rPr>
    </w:lvl>
    <w:lvl w:ilvl="1">
      <w:numFmt w:val="bullet"/>
      <w:lvlText w:val="•"/>
      <w:lvlJc w:val="left"/>
      <w:pPr>
        <w:ind w:left="528" w:hanging="99"/>
      </w:pPr>
      <w:rPr>
        <w:rFonts w:hint="default"/>
      </w:rPr>
    </w:lvl>
    <w:lvl w:ilvl="2">
      <w:numFmt w:val="bullet"/>
      <w:lvlText w:val="•"/>
      <w:lvlJc w:val="left"/>
      <w:pPr>
        <w:ind w:left="936" w:hanging="99"/>
      </w:pPr>
      <w:rPr>
        <w:rFonts w:hint="default"/>
      </w:rPr>
    </w:lvl>
    <w:lvl w:ilvl="3">
      <w:numFmt w:val="bullet"/>
      <w:lvlText w:val="•"/>
      <w:lvlJc w:val="left"/>
      <w:pPr>
        <w:ind w:left="1345" w:hanging="99"/>
      </w:pPr>
      <w:rPr>
        <w:rFonts w:hint="default"/>
      </w:rPr>
    </w:lvl>
    <w:lvl w:ilvl="4">
      <w:numFmt w:val="bullet"/>
      <w:lvlText w:val="•"/>
      <w:lvlJc w:val="left"/>
      <w:pPr>
        <w:ind w:left="1753" w:hanging="99"/>
      </w:pPr>
      <w:rPr>
        <w:rFonts w:hint="default"/>
      </w:rPr>
    </w:lvl>
    <w:lvl w:ilvl="5">
      <w:numFmt w:val="bullet"/>
      <w:lvlText w:val="•"/>
      <w:lvlJc w:val="left"/>
      <w:pPr>
        <w:ind w:left="2162" w:hanging="99"/>
      </w:pPr>
      <w:rPr>
        <w:rFonts w:hint="default"/>
      </w:rPr>
    </w:lvl>
    <w:lvl w:ilvl="6">
      <w:numFmt w:val="bullet"/>
      <w:lvlText w:val="•"/>
      <w:lvlJc w:val="left"/>
      <w:pPr>
        <w:ind w:left="2570" w:hanging="99"/>
      </w:pPr>
      <w:rPr>
        <w:rFonts w:hint="default"/>
      </w:rPr>
    </w:lvl>
    <w:lvl w:ilvl="7">
      <w:numFmt w:val="bullet"/>
      <w:lvlText w:val="•"/>
      <w:lvlJc w:val="left"/>
      <w:pPr>
        <w:ind w:left="2979" w:hanging="99"/>
      </w:pPr>
      <w:rPr>
        <w:rFonts w:hint="default"/>
      </w:rPr>
    </w:lvl>
    <w:lvl w:ilvl="8">
      <w:numFmt w:val="bullet"/>
      <w:lvlText w:val="•"/>
      <w:lvlJc w:val="left"/>
      <w:pPr>
        <w:ind w:left="3387" w:hanging="99"/>
      </w:pPr>
      <w:rPr>
        <w:rFonts w:hint="default"/>
      </w:rPr>
    </w:lvl>
  </w:abstractNum>
  <w:abstractNum w:abstractNumId="10" w15:restartNumberingAfterBreak="0">
    <w:nsid w:val="523D3CDB"/>
    <w:multiLevelType w:val="multilevel"/>
    <w:tmpl w:val="A9580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192FE7"/>
    <w:multiLevelType w:val="multilevel"/>
    <w:tmpl w:val="F5EAB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241D34"/>
    <w:multiLevelType w:val="multilevel"/>
    <w:tmpl w:val="5A241D34"/>
    <w:lvl w:ilvl="0">
      <w:start w:val="1"/>
      <w:numFmt w:val="lowerLetter"/>
      <w:lvlText w:val="(%1)"/>
      <w:lvlJc w:val="left"/>
      <w:pPr>
        <w:ind w:left="458" w:hanging="339"/>
      </w:pPr>
      <w:rPr>
        <w:rFonts w:ascii="Times New Roman" w:eastAsia="Times New Roman" w:hAnsi="Times New Roman" w:cs="Times New Roman" w:hint="default"/>
        <w:b w:val="0"/>
        <w:bCs w:val="0"/>
        <w:i w:val="0"/>
        <w:iCs w:val="0"/>
        <w:spacing w:val="-1"/>
        <w:w w:val="100"/>
        <w:sz w:val="21"/>
        <w:szCs w:val="21"/>
      </w:rPr>
    </w:lvl>
    <w:lvl w:ilvl="1">
      <w:numFmt w:val="bullet"/>
      <w:lvlText w:val="•"/>
      <w:lvlJc w:val="left"/>
      <w:pPr>
        <w:ind w:left="1394" w:hanging="339"/>
      </w:pPr>
      <w:rPr>
        <w:rFonts w:hint="default"/>
      </w:rPr>
    </w:lvl>
    <w:lvl w:ilvl="2">
      <w:numFmt w:val="bullet"/>
      <w:lvlText w:val="•"/>
      <w:lvlJc w:val="left"/>
      <w:pPr>
        <w:ind w:left="2329" w:hanging="339"/>
      </w:pPr>
      <w:rPr>
        <w:rFonts w:hint="default"/>
      </w:rPr>
    </w:lvl>
    <w:lvl w:ilvl="3">
      <w:numFmt w:val="bullet"/>
      <w:lvlText w:val="•"/>
      <w:lvlJc w:val="left"/>
      <w:pPr>
        <w:ind w:left="3263" w:hanging="339"/>
      </w:pPr>
      <w:rPr>
        <w:rFonts w:hint="default"/>
      </w:rPr>
    </w:lvl>
    <w:lvl w:ilvl="4">
      <w:numFmt w:val="bullet"/>
      <w:lvlText w:val="•"/>
      <w:lvlJc w:val="left"/>
      <w:pPr>
        <w:ind w:left="4198" w:hanging="339"/>
      </w:pPr>
      <w:rPr>
        <w:rFonts w:hint="default"/>
      </w:rPr>
    </w:lvl>
    <w:lvl w:ilvl="5">
      <w:numFmt w:val="bullet"/>
      <w:lvlText w:val="•"/>
      <w:lvlJc w:val="left"/>
      <w:pPr>
        <w:ind w:left="5133" w:hanging="339"/>
      </w:pPr>
      <w:rPr>
        <w:rFonts w:hint="default"/>
      </w:rPr>
    </w:lvl>
    <w:lvl w:ilvl="6">
      <w:numFmt w:val="bullet"/>
      <w:lvlText w:val="•"/>
      <w:lvlJc w:val="left"/>
      <w:pPr>
        <w:ind w:left="6067" w:hanging="339"/>
      </w:pPr>
      <w:rPr>
        <w:rFonts w:hint="default"/>
      </w:rPr>
    </w:lvl>
    <w:lvl w:ilvl="7">
      <w:numFmt w:val="bullet"/>
      <w:lvlText w:val="•"/>
      <w:lvlJc w:val="left"/>
      <w:pPr>
        <w:ind w:left="7002" w:hanging="339"/>
      </w:pPr>
      <w:rPr>
        <w:rFonts w:hint="default"/>
      </w:rPr>
    </w:lvl>
    <w:lvl w:ilvl="8">
      <w:numFmt w:val="bullet"/>
      <w:lvlText w:val="•"/>
      <w:lvlJc w:val="left"/>
      <w:pPr>
        <w:ind w:left="7937" w:hanging="339"/>
      </w:pPr>
      <w:rPr>
        <w:rFonts w:hint="default"/>
      </w:rPr>
    </w:lvl>
  </w:abstractNum>
  <w:abstractNum w:abstractNumId="13" w15:restartNumberingAfterBreak="0">
    <w:nsid w:val="6767270A"/>
    <w:multiLevelType w:val="multilevel"/>
    <w:tmpl w:val="B156D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2183CF9"/>
    <w:multiLevelType w:val="multilevel"/>
    <w:tmpl w:val="72183CF9"/>
    <w:lvl w:ilvl="0">
      <w:start w:val="1"/>
      <w:numFmt w:val="lowerLetter"/>
      <w:lvlText w:val="(%1)"/>
      <w:lvlJc w:val="left"/>
      <w:pPr>
        <w:ind w:left="458" w:hanging="339"/>
      </w:pPr>
      <w:rPr>
        <w:rFonts w:ascii="Times New Roman" w:eastAsia="Times New Roman" w:hAnsi="Times New Roman" w:cs="Times New Roman" w:hint="default"/>
        <w:b w:val="0"/>
        <w:bCs w:val="0"/>
        <w:i w:val="0"/>
        <w:iCs w:val="0"/>
        <w:spacing w:val="-1"/>
        <w:w w:val="100"/>
        <w:sz w:val="21"/>
        <w:szCs w:val="21"/>
      </w:rPr>
    </w:lvl>
    <w:lvl w:ilvl="1">
      <w:numFmt w:val="bullet"/>
      <w:lvlText w:val="•"/>
      <w:lvlJc w:val="left"/>
      <w:pPr>
        <w:ind w:left="1394" w:hanging="339"/>
      </w:pPr>
      <w:rPr>
        <w:rFonts w:hint="default"/>
      </w:rPr>
    </w:lvl>
    <w:lvl w:ilvl="2">
      <w:numFmt w:val="bullet"/>
      <w:lvlText w:val="•"/>
      <w:lvlJc w:val="left"/>
      <w:pPr>
        <w:ind w:left="2329" w:hanging="339"/>
      </w:pPr>
      <w:rPr>
        <w:rFonts w:hint="default"/>
      </w:rPr>
    </w:lvl>
    <w:lvl w:ilvl="3">
      <w:numFmt w:val="bullet"/>
      <w:lvlText w:val="•"/>
      <w:lvlJc w:val="left"/>
      <w:pPr>
        <w:ind w:left="3263" w:hanging="339"/>
      </w:pPr>
      <w:rPr>
        <w:rFonts w:hint="default"/>
      </w:rPr>
    </w:lvl>
    <w:lvl w:ilvl="4">
      <w:numFmt w:val="bullet"/>
      <w:lvlText w:val="•"/>
      <w:lvlJc w:val="left"/>
      <w:pPr>
        <w:ind w:left="4198" w:hanging="339"/>
      </w:pPr>
      <w:rPr>
        <w:rFonts w:hint="default"/>
      </w:rPr>
    </w:lvl>
    <w:lvl w:ilvl="5">
      <w:numFmt w:val="bullet"/>
      <w:lvlText w:val="•"/>
      <w:lvlJc w:val="left"/>
      <w:pPr>
        <w:ind w:left="5133" w:hanging="339"/>
      </w:pPr>
      <w:rPr>
        <w:rFonts w:hint="default"/>
      </w:rPr>
    </w:lvl>
    <w:lvl w:ilvl="6">
      <w:numFmt w:val="bullet"/>
      <w:lvlText w:val="•"/>
      <w:lvlJc w:val="left"/>
      <w:pPr>
        <w:ind w:left="6067" w:hanging="339"/>
      </w:pPr>
      <w:rPr>
        <w:rFonts w:hint="default"/>
      </w:rPr>
    </w:lvl>
    <w:lvl w:ilvl="7">
      <w:numFmt w:val="bullet"/>
      <w:lvlText w:val="•"/>
      <w:lvlJc w:val="left"/>
      <w:pPr>
        <w:ind w:left="7002" w:hanging="339"/>
      </w:pPr>
      <w:rPr>
        <w:rFonts w:hint="default"/>
      </w:rPr>
    </w:lvl>
    <w:lvl w:ilvl="8">
      <w:numFmt w:val="bullet"/>
      <w:lvlText w:val="•"/>
      <w:lvlJc w:val="left"/>
      <w:pPr>
        <w:ind w:left="7937" w:hanging="339"/>
      </w:pPr>
      <w:rPr>
        <w:rFonts w:hint="default"/>
      </w:rPr>
    </w:lvl>
  </w:abstractNum>
  <w:abstractNum w:abstractNumId="15" w15:restartNumberingAfterBreak="0">
    <w:nsid w:val="729208B3"/>
    <w:multiLevelType w:val="multilevel"/>
    <w:tmpl w:val="D65CF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3538621">
    <w:abstractNumId w:val="4"/>
  </w:num>
  <w:num w:numId="2" w16cid:durableId="1191379683">
    <w:abstractNumId w:val="3"/>
  </w:num>
  <w:num w:numId="3" w16cid:durableId="1900938520">
    <w:abstractNumId w:val="2"/>
  </w:num>
  <w:num w:numId="4" w16cid:durableId="656416580">
    <w:abstractNumId w:val="1"/>
  </w:num>
  <w:num w:numId="5" w16cid:durableId="463233700">
    <w:abstractNumId w:val="6"/>
  </w:num>
  <w:num w:numId="6" w16cid:durableId="1834877685">
    <w:abstractNumId w:val="8"/>
  </w:num>
  <w:num w:numId="7" w16cid:durableId="448937334">
    <w:abstractNumId w:val="14"/>
  </w:num>
  <w:num w:numId="8" w16cid:durableId="1079521395">
    <w:abstractNumId w:val="5"/>
  </w:num>
  <w:num w:numId="9" w16cid:durableId="1543395096">
    <w:abstractNumId w:val="0"/>
  </w:num>
  <w:num w:numId="10" w16cid:durableId="803427579">
    <w:abstractNumId w:val="9"/>
  </w:num>
  <w:num w:numId="11" w16cid:durableId="369497065">
    <w:abstractNumId w:val="12"/>
  </w:num>
  <w:num w:numId="12" w16cid:durableId="748650493">
    <w:abstractNumId w:val="13"/>
  </w:num>
  <w:num w:numId="13" w16cid:durableId="1437554845">
    <w:abstractNumId w:val="15"/>
  </w:num>
  <w:num w:numId="14" w16cid:durableId="1283533859">
    <w:abstractNumId w:val="10"/>
  </w:num>
  <w:num w:numId="15" w16cid:durableId="1684015462">
    <w:abstractNumId w:val="7"/>
  </w:num>
  <w:num w:numId="16" w16cid:durableId="17922885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720"/>
  <w:drawingGridHorizontalSpacing w:val="110"/>
  <w:noPunctuationKerning/>
  <w:characterSpacingControl w:val="doNotCompress"/>
  <w:hdrShapeDefaults>
    <o:shapedefaults v:ext="edit" spidmax="2433"/>
    <o:shapelayout v:ext="edit">
      <o:idmap v:ext="edit" data="1"/>
    </o:shapelayout>
  </w:hdrShapeDefaults>
  <w:footnotePr>
    <w:footnote w:id="-1"/>
    <w:footnote w:id="0"/>
  </w:footnotePr>
  <w:endnotePr>
    <w:endnote w:id="-1"/>
    <w:endnote w:id="0"/>
  </w:endnotePr>
  <w:compat>
    <w:ulTrailSpace/>
    <w:doNotExpandShiftReturn/>
    <w:doNotWrapTextWithPunct/>
    <w:doNotUseEastAsianBreakRules/>
    <w:useFELayout/>
    <w:doNotUseIndentAsNumberingTabStop/>
    <w:compatSetting w:name="compatibilityMode" w:uri="http://schemas.microsoft.com/office/word" w:val="14"/>
    <w:compatSetting w:name="useWord2013TrackBottomHyphenation" w:uri="http://schemas.microsoft.com/office/word" w:val="1"/>
  </w:compat>
  <w:docVars>
    <w:docVar w:name="commondata" w:val="eyJoZGlkIjoiMWM2YjA3MjQyZjliNzkzMjA4MmNlYjVmODRjY2I4MzYifQ=="/>
  </w:docVars>
  <w:rsids>
    <w:rsidRoot w:val="003E4039"/>
    <w:rsid w:val="000C2521"/>
    <w:rsid w:val="000E63B5"/>
    <w:rsid w:val="001345FF"/>
    <w:rsid w:val="001853DE"/>
    <w:rsid w:val="00240F7A"/>
    <w:rsid w:val="002533F4"/>
    <w:rsid w:val="00281BA9"/>
    <w:rsid w:val="002B23F2"/>
    <w:rsid w:val="002C7FBF"/>
    <w:rsid w:val="003E16E5"/>
    <w:rsid w:val="003E4039"/>
    <w:rsid w:val="00442570"/>
    <w:rsid w:val="0047219A"/>
    <w:rsid w:val="004A240F"/>
    <w:rsid w:val="004C5496"/>
    <w:rsid w:val="004E54AE"/>
    <w:rsid w:val="00517190"/>
    <w:rsid w:val="005654F3"/>
    <w:rsid w:val="005C5A21"/>
    <w:rsid w:val="00614850"/>
    <w:rsid w:val="00625ECD"/>
    <w:rsid w:val="00661E06"/>
    <w:rsid w:val="00674848"/>
    <w:rsid w:val="006B2140"/>
    <w:rsid w:val="006E7AEC"/>
    <w:rsid w:val="00702AD9"/>
    <w:rsid w:val="00711F39"/>
    <w:rsid w:val="00777465"/>
    <w:rsid w:val="0078408F"/>
    <w:rsid w:val="007C5EE5"/>
    <w:rsid w:val="00875F9C"/>
    <w:rsid w:val="008922AD"/>
    <w:rsid w:val="008C78F2"/>
    <w:rsid w:val="008D4EDE"/>
    <w:rsid w:val="009217C0"/>
    <w:rsid w:val="009B152D"/>
    <w:rsid w:val="00A165F2"/>
    <w:rsid w:val="00A267D8"/>
    <w:rsid w:val="00B02D06"/>
    <w:rsid w:val="00B61562"/>
    <w:rsid w:val="00BA167E"/>
    <w:rsid w:val="00BA626E"/>
    <w:rsid w:val="00BB0267"/>
    <w:rsid w:val="00BB438A"/>
    <w:rsid w:val="00C0675F"/>
    <w:rsid w:val="00C26019"/>
    <w:rsid w:val="00C32352"/>
    <w:rsid w:val="00C35FB0"/>
    <w:rsid w:val="00C409E9"/>
    <w:rsid w:val="00C43766"/>
    <w:rsid w:val="00C5509C"/>
    <w:rsid w:val="00C61F2D"/>
    <w:rsid w:val="00C7144A"/>
    <w:rsid w:val="00CE6888"/>
    <w:rsid w:val="00CF192D"/>
    <w:rsid w:val="00D02C41"/>
    <w:rsid w:val="00D94D64"/>
    <w:rsid w:val="00ED7B69"/>
    <w:rsid w:val="00EE53D0"/>
    <w:rsid w:val="00F75765"/>
    <w:rsid w:val="00FB53F1"/>
    <w:rsid w:val="00FB697D"/>
    <w:rsid w:val="00FF5C0B"/>
    <w:rsid w:val="2BA253CB"/>
    <w:rsid w:val="2F2006AD"/>
    <w:rsid w:val="39B96D7A"/>
    <w:rsid w:val="62C51434"/>
    <w:rsid w:val="71710F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433"/>
    <o:shapelayout v:ext="edit">
      <o:idmap v:ext="edit" data="2"/>
    </o:shapelayout>
  </w:shapeDefaults>
  <w:decimalSymbol w:val="."/>
  <w:listSeparator w:val=","/>
  <w14:docId w14:val="665DF687"/>
  <w15:docId w15:val="{C308AA1E-22B0-462C-8539-6A91A5E4E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1" w:qFormat="1"/>
    <w:lsdException w:name="toc 2" w:uiPriority="1" w:qFormat="1"/>
    <w:lsdException w:name="caption" w:semiHidden="1" w:unhideWhenUsed="1" w:qFormat="1"/>
    <w:lsdException w:name="Title" w:uiPriority="1" w:qFormat="1"/>
    <w:lsdException w:name="Default Paragraph Font" w:semiHidden="1" w:uiPriority="1" w:unhideWhenUsed="1" w:qFormat="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uiPriority w:val="1"/>
    <w:qFormat/>
    <w:pPr>
      <w:widowControl w:val="0"/>
      <w:autoSpaceDE w:val="0"/>
      <w:autoSpaceDN w:val="0"/>
    </w:pPr>
    <w:rPr>
      <w:rFonts w:ascii="等线" w:eastAsia="等线" w:hAnsi="等线" w:cs="等线"/>
      <w:sz w:val="22"/>
      <w:szCs w:val="22"/>
      <w:lang w:eastAsia="en-US"/>
    </w:rPr>
  </w:style>
  <w:style w:type="paragraph" w:styleId="1">
    <w:name w:val="heading 1"/>
    <w:basedOn w:val="a"/>
    <w:link w:val="10"/>
    <w:uiPriority w:val="1"/>
    <w:qFormat/>
    <w:pPr>
      <w:ind w:left="120"/>
      <w:outlineLvl w:val="0"/>
    </w:pPr>
    <w:rPr>
      <w:rFonts w:ascii="宋体" w:eastAsia="宋体" w:hAnsi="宋体" w:cs="宋体"/>
      <w:b/>
      <w:bCs/>
      <w:sz w:val="24"/>
      <w:szCs w:val="24"/>
    </w:rPr>
  </w:style>
  <w:style w:type="paragraph" w:styleId="2">
    <w:name w:val="heading 2"/>
    <w:basedOn w:val="a"/>
    <w:uiPriority w:val="1"/>
    <w:qFormat/>
    <w:pPr>
      <w:ind w:left="120"/>
      <w:outlineLvl w:val="1"/>
    </w:pPr>
    <w:rPr>
      <w:rFonts w:ascii="宋体" w:eastAsia="宋体" w:hAnsi="宋体" w:cs="宋体"/>
      <w:sz w:val="24"/>
      <w:szCs w:val="24"/>
    </w:rPr>
  </w:style>
  <w:style w:type="paragraph" w:styleId="3">
    <w:name w:val="heading 3"/>
    <w:basedOn w:val="a"/>
    <w:uiPriority w:val="1"/>
    <w:qFormat/>
    <w:pPr>
      <w:spacing w:before="177"/>
      <w:ind w:left="120"/>
      <w:outlineLvl w:val="2"/>
    </w:pPr>
    <w:rPr>
      <w:b/>
      <w:bCs/>
    </w:rPr>
  </w:style>
  <w:style w:type="paragraph" w:styleId="4">
    <w:name w:val="heading 4"/>
    <w:basedOn w:val="a"/>
    <w:uiPriority w:val="1"/>
    <w:qFormat/>
    <w:pPr>
      <w:spacing w:before="1"/>
      <w:ind w:left="521"/>
      <w:outlineLvl w:val="3"/>
    </w:pPr>
    <w:rPr>
      <w:rFonts w:ascii="宋体" w:eastAsia="宋体" w:hAnsi="宋体" w:cs="宋体"/>
      <w:i/>
      <w:iCs/>
    </w:rPr>
  </w:style>
  <w:style w:type="paragraph" w:styleId="5">
    <w:name w:val="heading 5"/>
    <w:basedOn w:val="a"/>
    <w:uiPriority w:val="1"/>
    <w:qFormat/>
    <w:pPr>
      <w:ind w:left="120"/>
      <w:outlineLvl w:val="4"/>
    </w:pPr>
    <w:rPr>
      <w:b/>
      <w:b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rPr>
      <w:sz w:val="21"/>
      <w:szCs w:val="21"/>
    </w:rPr>
  </w:style>
  <w:style w:type="paragraph" w:styleId="TOC1">
    <w:name w:val="toc 1"/>
    <w:basedOn w:val="a"/>
    <w:uiPriority w:val="1"/>
    <w:qFormat/>
    <w:pPr>
      <w:spacing w:before="255"/>
      <w:ind w:right="1180"/>
      <w:jc w:val="center"/>
    </w:pPr>
    <w:rPr>
      <w:rFonts w:ascii="Times New Roman" w:eastAsia="Times New Roman" w:hAnsi="Times New Roman" w:cs="Times New Roman"/>
      <w:sz w:val="20"/>
      <w:szCs w:val="20"/>
    </w:rPr>
  </w:style>
  <w:style w:type="paragraph" w:styleId="TOC2">
    <w:name w:val="toc 2"/>
    <w:basedOn w:val="a"/>
    <w:uiPriority w:val="1"/>
    <w:qFormat/>
    <w:pPr>
      <w:spacing w:before="176"/>
      <w:ind w:left="422"/>
    </w:pPr>
    <w:rPr>
      <w:rFonts w:ascii="宋体" w:eastAsia="宋体" w:hAnsi="宋体" w:cs="宋体"/>
      <w:sz w:val="20"/>
      <w:szCs w:val="20"/>
    </w:rPr>
  </w:style>
  <w:style w:type="paragraph" w:styleId="a5">
    <w:name w:val="Title"/>
    <w:basedOn w:val="a"/>
    <w:uiPriority w:val="1"/>
    <w:qFormat/>
    <w:pPr>
      <w:spacing w:before="452"/>
      <w:ind w:right="1261"/>
      <w:jc w:val="center"/>
    </w:pPr>
    <w:rPr>
      <w:b/>
      <w:bCs/>
      <w:sz w:val="96"/>
      <w:szCs w:val="96"/>
    </w:rPr>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6">
    <w:name w:val="List Paragraph"/>
    <w:basedOn w:val="a"/>
    <w:uiPriority w:val="1"/>
    <w:qFormat/>
    <w:pPr>
      <w:ind w:left="120"/>
    </w:pPr>
    <w:rPr>
      <w:rFonts w:ascii="宋体" w:eastAsia="宋体" w:hAnsi="宋体" w:cs="宋体"/>
    </w:rPr>
  </w:style>
  <w:style w:type="paragraph" w:customStyle="1" w:styleId="TableParagraph">
    <w:name w:val="Table Paragraph"/>
    <w:basedOn w:val="a"/>
    <w:uiPriority w:val="1"/>
    <w:qFormat/>
  </w:style>
  <w:style w:type="paragraph" w:styleId="a7">
    <w:name w:val="header"/>
    <w:basedOn w:val="a"/>
    <w:link w:val="a8"/>
    <w:rsid w:val="000E63B5"/>
    <w:pPr>
      <w:tabs>
        <w:tab w:val="center" w:pos="4153"/>
        <w:tab w:val="right" w:pos="8306"/>
      </w:tabs>
      <w:snapToGrid w:val="0"/>
      <w:jc w:val="center"/>
    </w:pPr>
    <w:rPr>
      <w:sz w:val="18"/>
      <w:szCs w:val="18"/>
    </w:rPr>
  </w:style>
  <w:style w:type="character" w:customStyle="1" w:styleId="a8">
    <w:name w:val="页眉 字符"/>
    <w:basedOn w:val="a0"/>
    <w:link w:val="a7"/>
    <w:rsid w:val="000E63B5"/>
    <w:rPr>
      <w:rFonts w:ascii="等线" w:eastAsia="等线" w:hAnsi="等线" w:cs="等线"/>
      <w:sz w:val="18"/>
      <w:szCs w:val="18"/>
      <w:lang w:eastAsia="en-US"/>
    </w:rPr>
  </w:style>
  <w:style w:type="paragraph" w:styleId="a9">
    <w:name w:val="footer"/>
    <w:basedOn w:val="a"/>
    <w:link w:val="aa"/>
    <w:rsid w:val="000E63B5"/>
    <w:pPr>
      <w:tabs>
        <w:tab w:val="center" w:pos="4153"/>
        <w:tab w:val="right" w:pos="8306"/>
      </w:tabs>
      <w:snapToGrid w:val="0"/>
    </w:pPr>
    <w:rPr>
      <w:sz w:val="18"/>
      <w:szCs w:val="18"/>
    </w:rPr>
  </w:style>
  <w:style w:type="character" w:customStyle="1" w:styleId="aa">
    <w:name w:val="页脚 字符"/>
    <w:basedOn w:val="a0"/>
    <w:link w:val="a9"/>
    <w:rsid w:val="000E63B5"/>
    <w:rPr>
      <w:rFonts w:ascii="等线" w:eastAsia="等线" w:hAnsi="等线" w:cs="等线"/>
      <w:sz w:val="18"/>
      <w:szCs w:val="18"/>
      <w:lang w:eastAsia="en-US"/>
    </w:rPr>
  </w:style>
  <w:style w:type="character" w:customStyle="1" w:styleId="a4">
    <w:name w:val="正文文本 字符"/>
    <w:basedOn w:val="a0"/>
    <w:link w:val="a3"/>
    <w:uiPriority w:val="1"/>
    <w:rsid w:val="00D94D64"/>
    <w:rPr>
      <w:rFonts w:ascii="等线" w:eastAsia="等线" w:hAnsi="等线" w:cs="等线"/>
      <w:sz w:val="21"/>
      <w:szCs w:val="21"/>
      <w:lang w:eastAsia="en-US"/>
    </w:rPr>
  </w:style>
  <w:style w:type="paragraph" w:styleId="ab">
    <w:name w:val="Body Text Indent"/>
    <w:basedOn w:val="a"/>
    <w:link w:val="ac"/>
    <w:rsid w:val="00B02D06"/>
    <w:pPr>
      <w:spacing w:after="120"/>
      <w:ind w:leftChars="200" w:left="420"/>
    </w:pPr>
  </w:style>
  <w:style w:type="character" w:customStyle="1" w:styleId="ac">
    <w:name w:val="正文文本缩进 字符"/>
    <w:basedOn w:val="a0"/>
    <w:link w:val="ab"/>
    <w:rsid w:val="00B02D06"/>
    <w:rPr>
      <w:rFonts w:ascii="等线" w:eastAsia="等线" w:hAnsi="等线" w:cs="等线"/>
      <w:sz w:val="22"/>
      <w:szCs w:val="22"/>
      <w:lang w:eastAsia="en-US"/>
    </w:rPr>
  </w:style>
  <w:style w:type="table" w:styleId="ad">
    <w:name w:val="Table Grid"/>
    <w:basedOn w:val="a1"/>
    <w:rsid w:val="00C067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Placeholder Text"/>
    <w:basedOn w:val="a0"/>
    <w:uiPriority w:val="99"/>
    <w:unhideWhenUsed/>
    <w:rsid w:val="00A267D8"/>
    <w:rPr>
      <w:color w:val="666666"/>
    </w:rPr>
  </w:style>
  <w:style w:type="character" w:customStyle="1" w:styleId="10">
    <w:name w:val="标题 1 字符"/>
    <w:basedOn w:val="a0"/>
    <w:link w:val="1"/>
    <w:uiPriority w:val="1"/>
    <w:rsid w:val="008C78F2"/>
    <w:rPr>
      <w:rFonts w:ascii="宋体" w:hAnsi="宋体" w:cs="宋体"/>
      <w:b/>
      <w:bCs/>
      <w:sz w:val="24"/>
      <w:szCs w:val="24"/>
      <w:lang w:eastAsia="en-US"/>
    </w:rPr>
  </w:style>
  <w:style w:type="character" w:customStyle="1" w:styleId="katex-mathml">
    <w:name w:val="katex-mathml"/>
    <w:basedOn w:val="a0"/>
    <w:rsid w:val="00517190"/>
  </w:style>
  <w:style w:type="character" w:customStyle="1" w:styleId="mord">
    <w:name w:val="mord"/>
    <w:basedOn w:val="a0"/>
    <w:rsid w:val="00517190"/>
  </w:style>
  <w:style w:type="character" w:customStyle="1" w:styleId="vlist-s">
    <w:name w:val="vlist-s"/>
    <w:basedOn w:val="a0"/>
    <w:rsid w:val="00517190"/>
  </w:style>
  <w:style w:type="paragraph" w:styleId="af">
    <w:name w:val="Normal (Web)"/>
    <w:basedOn w:val="a"/>
    <w:uiPriority w:val="99"/>
    <w:unhideWhenUsed/>
    <w:rsid w:val="00517190"/>
    <w:pPr>
      <w:widowControl/>
      <w:autoSpaceDE/>
      <w:autoSpaceDN/>
      <w:spacing w:before="100" w:beforeAutospacing="1" w:after="100" w:afterAutospacing="1"/>
    </w:pPr>
    <w:rPr>
      <w:rFonts w:ascii="宋体" w:eastAsia="宋体" w:hAnsi="宋体" w:cs="宋体"/>
      <w:sz w:val="24"/>
      <w:szCs w:val="24"/>
      <w:lang w:eastAsia="zh-CN"/>
    </w:rPr>
  </w:style>
  <w:style w:type="character" w:styleId="af0">
    <w:name w:val="Strong"/>
    <w:basedOn w:val="a0"/>
    <w:uiPriority w:val="22"/>
    <w:qFormat/>
    <w:rsid w:val="0051719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63364">
      <w:bodyDiv w:val="1"/>
      <w:marLeft w:val="0"/>
      <w:marRight w:val="0"/>
      <w:marTop w:val="0"/>
      <w:marBottom w:val="0"/>
      <w:divBdr>
        <w:top w:val="none" w:sz="0" w:space="0" w:color="auto"/>
        <w:left w:val="none" w:sz="0" w:space="0" w:color="auto"/>
        <w:bottom w:val="none" w:sz="0" w:space="0" w:color="auto"/>
        <w:right w:val="none" w:sz="0" w:space="0" w:color="auto"/>
      </w:divBdr>
    </w:div>
    <w:div w:id="104693652">
      <w:bodyDiv w:val="1"/>
      <w:marLeft w:val="0"/>
      <w:marRight w:val="0"/>
      <w:marTop w:val="0"/>
      <w:marBottom w:val="0"/>
      <w:divBdr>
        <w:top w:val="none" w:sz="0" w:space="0" w:color="auto"/>
        <w:left w:val="none" w:sz="0" w:space="0" w:color="auto"/>
        <w:bottom w:val="none" w:sz="0" w:space="0" w:color="auto"/>
        <w:right w:val="none" w:sz="0" w:space="0" w:color="auto"/>
      </w:divBdr>
    </w:div>
    <w:div w:id="381515442">
      <w:bodyDiv w:val="1"/>
      <w:marLeft w:val="0"/>
      <w:marRight w:val="0"/>
      <w:marTop w:val="0"/>
      <w:marBottom w:val="0"/>
      <w:divBdr>
        <w:top w:val="none" w:sz="0" w:space="0" w:color="auto"/>
        <w:left w:val="none" w:sz="0" w:space="0" w:color="auto"/>
        <w:bottom w:val="none" w:sz="0" w:space="0" w:color="auto"/>
        <w:right w:val="none" w:sz="0" w:space="0" w:color="auto"/>
      </w:divBdr>
    </w:div>
    <w:div w:id="740375256">
      <w:bodyDiv w:val="1"/>
      <w:marLeft w:val="0"/>
      <w:marRight w:val="0"/>
      <w:marTop w:val="0"/>
      <w:marBottom w:val="0"/>
      <w:divBdr>
        <w:top w:val="none" w:sz="0" w:space="0" w:color="auto"/>
        <w:left w:val="none" w:sz="0" w:space="0" w:color="auto"/>
        <w:bottom w:val="none" w:sz="0" w:space="0" w:color="auto"/>
        <w:right w:val="none" w:sz="0" w:space="0" w:color="auto"/>
      </w:divBdr>
    </w:div>
    <w:div w:id="806052120">
      <w:bodyDiv w:val="1"/>
      <w:marLeft w:val="0"/>
      <w:marRight w:val="0"/>
      <w:marTop w:val="0"/>
      <w:marBottom w:val="0"/>
      <w:divBdr>
        <w:top w:val="none" w:sz="0" w:space="0" w:color="auto"/>
        <w:left w:val="none" w:sz="0" w:space="0" w:color="auto"/>
        <w:bottom w:val="none" w:sz="0" w:space="0" w:color="auto"/>
        <w:right w:val="none" w:sz="0" w:space="0" w:color="auto"/>
      </w:divBdr>
    </w:div>
    <w:div w:id="831259498">
      <w:bodyDiv w:val="1"/>
      <w:marLeft w:val="0"/>
      <w:marRight w:val="0"/>
      <w:marTop w:val="0"/>
      <w:marBottom w:val="0"/>
      <w:divBdr>
        <w:top w:val="none" w:sz="0" w:space="0" w:color="auto"/>
        <w:left w:val="none" w:sz="0" w:space="0" w:color="auto"/>
        <w:bottom w:val="none" w:sz="0" w:space="0" w:color="auto"/>
        <w:right w:val="none" w:sz="0" w:space="0" w:color="auto"/>
      </w:divBdr>
    </w:div>
    <w:div w:id="831414982">
      <w:bodyDiv w:val="1"/>
      <w:marLeft w:val="0"/>
      <w:marRight w:val="0"/>
      <w:marTop w:val="0"/>
      <w:marBottom w:val="0"/>
      <w:divBdr>
        <w:top w:val="none" w:sz="0" w:space="0" w:color="auto"/>
        <w:left w:val="none" w:sz="0" w:space="0" w:color="auto"/>
        <w:bottom w:val="none" w:sz="0" w:space="0" w:color="auto"/>
        <w:right w:val="none" w:sz="0" w:space="0" w:color="auto"/>
      </w:divBdr>
    </w:div>
    <w:div w:id="1083844342">
      <w:bodyDiv w:val="1"/>
      <w:marLeft w:val="0"/>
      <w:marRight w:val="0"/>
      <w:marTop w:val="0"/>
      <w:marBottom w:val="0"/>
      <w:divBdr>
        <w:top w:val="none" w:sz="0" w:space="0" w:color="auto"/>
        <w:left w:val="none" w:sz="0" w:space="0" w:color="auto"/>
        <w:bottom w:val="none" w:sz="0" w:space="0" w:color="auto"/>
        <w:right w:val="none" w:sz="0" w:space="0" w:color="auto"/>
      </w:divBdr>
    </w:div>
    <w:div w:id="1089544424">
      <w:bodyDiv w:val="1"/>
      <w:marLeft w:val="0"/>
      <w:marRight w:val="0"/>
      <w:marTop w:val="0"/>
      <w:marBottom w:val="0"/>
      <w:divBdr>
        <w:top w:val="none" w:sz="0" w:space="0" w:color="auto"/>
        <w:left w:val="none" w:sz="0" w:space="0" w:color="auto"/>
        <w:bottom w:val="none" w:sz="0" w:space="0" w:color="auto"/>
        <w:right w:val="none" w:sz="0" w:space="0" w:color="auto"/>
      </w:divBdr>
    </w:div>
    <w:div w:id="1107312949">
      <w:bodyDiv w:val="1"/>
      <w:marLeft w:val="0"/>
      <w:marRight w:val="0"/>
      <w:marTop w:val="0"/>
      <w:marBottom w:val="0"/>
      <w:divBdr>
        <w:top w:val="none" w:sz="0" w:space="0" w:color="auto"/>
        <w:left w:val="none" w:sz="0" w:space="0" w:color="auto"/>
        <w:bottom w:val="none" w:sz="0" w:space="0" w:color="auto"/>
        <w:right w:val="none" w:sz="0" w:space="0" w:color="auto"/>
      </w:divBdr>
    </w:div>
    <w:div w:id="1140728481">
      <w:bodyDiv w:val="1"/>
      <w:marLeft w:val="0"/>
      <w:marRight w:val="0"/>
      <w:marTop w:val="0"/>
      <w:marBottom w:val="0"/>
      <w:divBdr>
        <w:top w:val="none" w:sz="0" w:space="0" w:color="auto"/>
        <w:left w:val="none" w:sz="0" w:space="0" w:color="auto"/>
        <w:bottom w:val="none" w:sz="0" w:space="0" w:color="auto"/>
        <w:right w:val="none" w:sz="0" w:space="0" w:color="auto"/>
      </w:divBdr>
    </w:div>
    <w:div w:id="1258904981">
      <w:bodyDiv w:val="1"/>
      <w:marLeft w:val="0"/>
      <w:marRight w:val="0"/>
      <w:marTop w:val="0"/>
      <w:marBottom w:val="0"/>
      <w:divBdr>
        <w:top w:val="none" w:sz="0" w:space="0" w:color="auto"/>
        <w:left w:val="none" w:sz="0" w:space="0" w:color="auto"/>
        <w:bottom w:val="none" w:sz="0" w:space="0" w:color="auto"/>
        <w:right w:val="none" w:sz="0" w:space="0" w:color="auto"/>
      </w:divBdr>
    </w:div>
    <w:div w:id="1291865805">
      <w:bodyDiv w:val="1"/>
      <w:marLeft w:val="0"/>
      <w:marRight w:val="0"/>
      <w:marTop w:val="0"/>
      <w:marBottom w:val="0"/>
      <w:divBdr>
        <w:top w:val="none" w:sz="0" w:space="0" w:color="auto"/>
        <w:left w:val="none" w:sz="0" w:space="0" w:color="auto"/>
        <w:bottom w:val="none" w:sz="0" w:space="0" w:color="auto"/>
        <w:right w:val="none" w:sz="0" w:space="0" w:color="auto"/>
      </w:divBdr>
    </w:div>
    <w:div w:id="1350986482">
      <w:bodyDiv w:val="1"/>
      <w:marLeft w:val="0"/>
      <w:marRight w:val="0"/>
      <w:marTop w:val="0"/>
      <w:marBottom w:val="0"/>
      <w:divBdr>
        <w:top w:val="none" w:sz="0" w:space="0" w:color="auto"/>
        <w:left w:val="none" w:sz="0" w:space="0" w:color="auto"/>
        <w:bottom w:val="none" w:sz="0" w:space="0" w:color="auto"/>
        <w:right w:val="none" w:sz="0" w:space="0" w:color="auto"/>
      </w:divBdr>
    </w:div>
    <w:div w:id="1371422689">
      <w:bodyDiv w:val="1"/>
      <w:marLeft w:val="0"/>
      <w:marRight w:val="0"/>
      <w:marTop w:val="0"/>
      <w:marBottom w:val="0"/>
      <w:divBdr>
        <w:top w:val="none" w:sz="0" w:space="0" w:color="auto"/>
        <w:left w:val="none" w:sz="0" w:space="0" w:color="auto"/>
        <w:bottom w:val="none" w:sz="0" w:space="0" w:color="auto"/>
        <w:right w:val="none" w:sz="0" w:space="0" w:color="auto"/>
      </w:divBdr>
    </w:div>
    <w:div w:id="1426881516">
      <w:bodyDiv w:val="1"/>
      <w:marLeft w:val="0"/>
      <w:marRight w:val="0"/>
      <w:marTop w:val="0"/>
      <w:marBottom w:val="0"/>
      <w:divBdr>
        <w:top w:val="none" w:sz="0" w:space="0" w:color="auto"/>
        <w:left w:val="none" w:sz="0" w:space="0" w:color="auto"/>
        <w:bottom w:val="none" w:sz="0" w:space="0" w:color="auto"/>
        <w:right w:val="none" w:sz="0" w:space="0" w:color="auto"/>
      </w:divBdr>
    </w:div>
    <w:div w:id="1434011911">
      <w:bodyDiv w:val="1"/>
      <w:marLeft w:val="0"/>
      <w:marRight w:val="0"/>
      <w:marTop w:val="0"/>
      <w:marBottom w:val="0"/>
      <w:divBdr>
        <w:top w:val="none" w:sz="0" w:space="0" w:color="auto"/>
        <w:left w:val="none" w:sz="0" w:space="0" w:color="auto"/>
        <w:bottom w:val="none" w:sz="0" w:space="0" w:color="auto"/>
        <w:right w:val="none" w:sz="0" w:space="0" w:color="auto"/>
      </w:divBdr>
    </w:div>
    <w:div w:id="1566337652">
      <w:bodyDiv w:val="1"/>
      <w:marLeft w:val="0"/>
      <w:marRight w:val="0"/>
      <w:marTop w:val="0"/>
      <w:marBottom w:val="0"/>
      <w:divBdr>
        <w:top w:val="none" w:sz="0" w:space="0" w:color="auto"/>
        <w:left w:val="none" w:sz="0" w:space="0" w:color="auto"/>
        <w:bottom w:val="none" w:sz="0" w:space="0" w:color="auto"/>
        <w:right w:val="none" w:sz="0" w:space="0" w:color="auto"/>
      </w:divBdr>
    </w:div>
    <w:div w:id="1580090286">
      <w:bodyDiv w:val="1"/>
      <w:marLeft w:val="0"/>
      <w:marRight w:val="0"/>
      <w:marTop w:val="0"/>
      <w:marBottom w:val="0"/>
      <w:divBdr>
        <w:top w:val="none" w:sz="0" w:space="0" w:color="auto"/>
        <w:left w:val="none" w:sz="0" w:space="0" w:color="auto"/>
        <w:bottom w:val="none" w:sz="0" w:space="0" w:color="auto"/>
        <w:right w:val="none" w:sz="0" w:space="0" w:color="auto"/>
      </w:divBdr>
    </w:div>
    <w:div w:id="1637024219">
      <w:bodyDiv w:val="1"/>
      <w:marLeft w:val="0"/>
      <w:marRight w:val="0"/>
      <w:marTop w:val="0"/>
      <w:marBottom w:val="0"/>
      <w:divBdr>
        <w:top w:val="none" w:sz="0" w:space="0" w:color="auto"/>
        <w:left w:val="none" w:sz="0" w:space="0" w:color="auto"/>
        <w:bottom w:val="none" w:sz="0" w:space="0" w:color="auto"/>
        <w:right w:val="none" w:sz="0" w:space="0" w:color="auto"/>
      </w:divBdr>
    </w:div>
    <w:div w:id="1658454950">
      <w:bodyDiv w:val="1"/>
      <w:marLeft w:val="0"/>
      <w:marRight w:val="0"/>
      <w:marTop w:val="0"/>
      <w:marBottom w:val="0"/>
      <w:divBdr>
        <w:top w:val="none" w:sz="0" w:space="0" w:color="auto"/>
        <w:left w:val="none" w:sz="0" w:space="0" w:color="auto"/>
        <w:bottom w:val="none" w:sz="0" w:space="0" w:color="auto"/>
        <w:right w:val="none" w:sz="0" w:space="0" w:color="auto"/>
      </w:divBdr>
    </w:div>
    <w:div w:id="1673606878">
      <w:bodyDiv w:val="1"/>
      <w:marLeft w:val="0"/>
      <w:marRight w:val="0"/>
      <w:marTop w:val="0"/>
      <w:marBottom w:val="0"/>
      <w:divBdr>
        <w:top w:val="none" w:sz="0" w:space="0" w:color="auto"/>
        <w:left w:val="none" w:sz="0" w:space="0" w:color="auto"/>
        <w:bottom w:val="none" w:sz="0" w:space="0" w:color="auto"/>
        <w:right w:val="none" w:sz="0" w:space="0" w:color="auto"/>
      </w:divBdr>
    </w:div>
    <w:div w:id="1836143060">
      <w:bodyDiv w:val="1"/>
      <w:marLeft w:val="0"/>
      <w:marRight w:val="0"/>
      <w:marTop w:val="0"/>
      <w:marBottom w:val="0"/>
      <w:divBdr>
        <w:top w:val="none" w:sz="0" w:space="0" w:color="auto"/>
        <w:left w:val="none" w:sz="0" w:space="0" w:color="auto"/>
        <w:bottom w:val="none" w:sz="0" w:space="0" w:color="auto"/>
        <w:right w:val="none" w:sz="0" w:space="0" w:color="auto"/>
      </w:divBdr>
    </w:div>
    <w:div w:id="1841581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7.png"/><Relationship Id="rId21" Type="http://schemas.openxmlformats.org/officeDocument/2006/relationships/image" Target="media/image11.png"/><Relationship Id="rId42" Type="http://schemas.openxmlformats.org/officeDocument/2006/relationships/image" Target="media/image32.jpeg"/><Relationship Id="rId63" Type="http://schemas.openxmlformats.org/officeDocument/2006/relationships/image" Target="media/image53.png"/><Relationship Id="rId84" Type="http://schemas.openxmlformats.org/officeDocument/2006/relationships/image" Target="media/image74.png"/><Relationship Id="rId138" Type="http://schemas.openxmlformats.org/officeDocument/2006/relationships/image" Target="media/image128.jpeg"/><Relationship Id="rId159" Type="http://schemas.openxmlformats.org/officeDocument/2006/relationships/fontTable" Target="fontTable.xml"/><Relationship Id="rId107" Type="http://schemas.openxmlformats.org/officeDocument/2006/relationships/image" Target="media/image97.jpeg"/><Relationship Id="rId11" Type="http://schemas.openxmlformats.org/officeDocument/2006/relationships/image" Target="media/image2.png"/><Relationship Id="rId32" Type="http://schemas.openxmlformats.org/officeDocument/2006/relationships/image" Target="media/image22.png"/><Relationship Id="rId53" Type="http://schemas.openxmlformats.org/officeDocument/2006/relationships/image" Target="media/image43.jpeg"/><Relationship Id="rId74" Type="http://schemas.openxmlformats.org/officeDocument/2006/relationships/image" Target="media/image64.png"/><Relationship Id="rId128" Type="http://schemas.openxmlformats.org/officeDocument/2006/relationships/image" Target="media/image118.png"/><Relationship Id="rId149" Type="http://schemas.openxmlformats.org/officeDocument/2006/relationships/image" Target="media/image139.png"/><Relationship Id="rId5" Type="http://schemas.openxmlformats.org/officeDocument/2006/relationships/settings" Target="settings.xml"/><Relationship Id="rId95" Type="http://schemas.openxmlformats.org/officeDocument/2006/relationships/image" Target="media/image85.png"/><Relationship Id="rId160" Type="http://schemas.openxmlformats.org/officeDocument/2006/relationships/theme" Target="theme/theme1.xml"/><Relationship Id="rId22" Type="http://schemas.openxmlformats.org/officeDocument/2006/relationships/image" Target="media/image12.png"/><Relationship Id="rId43" Type="http://schemas.openxmlformats.org/officeDocument/2006/relationships/image" Target="media/image33.jpeg"/><Relationship Id="rId64" Type="http://schemas.openxmlformats.org/officeDocument/2006/relationships/image" Target="media/image54.png"/><Relationship Id="rId118" Type="http://schemas.openxmlformats.org/officeDocument/2006/relationships/image" Target="media/image108.png"/><Relationship Id="rId139" Type="http://schemas.openxmlformats.org/officeDocument/2006/relationships/image" Target="media/image129.png"/><Relationship Id="rId80" Type="http://schemas.openxmlformats.org/officeDocument/2006/relationships/image" Target="media/image70.png"/><Relationship Id="rId85" Type="http://schemas.openxmlformats.org/officeDocument/2006/relationships/image" Target="media/image75.png"/><Relationship Id="rId150" Type="http://schemas.openxmlformats.org/officeDocument/2006/relationships/image" Target="media/image140.png"/><Relationship Id="rId155" Type="http://schemas.openxmlformats.org/officeDocument/2006/relationships/image" Target="media/image145.png"/><Relationship Id="rId12" Type="http://schemas.openxmlformats.org/officeDocument/2006/relationships/image" Target="media/image3.png"/><Relationship Id="rId17" Type="http://schemas.openxmlformats.org/officeDocument/2006/relationships/image" Target="media/image7.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image" Target="media/image93.jpeg"/><Relationship Id="rId108" Type="http://schemas.openxmlformats.org/officeDocument/2006/relationships/image" Target="media/image98.jpeg"/><Relationship Id="rId124" Type="http://schemas.openxmlformats.org/officeDocument/2006/relationships/image" Target="media/image114.jpeg"/><Relationship Id="rId129" Type="http://schemas.openxmlformats.org/officeDocument/2006/relationships/image" Target="media/image119.png"/><Relationship Id="rId54" Type="http://schemas.openxmlformats.org/officeDocument/2006/relationships/image" Target="media/image44.png"/><Relationship Id="rId70" Type="http://schemas.openxmlformats.org/officeDocument/2006/relationships/image" Target="media/image60.png"/><Relationship Id="rId75" Type="http://schemas.openxmlformats.org/officeDocument/2006/relationships/image" Target="media/image65.png"/><Relationship Id="rId91" Type="http://schemas.openxmlformats.org/officeDocument/2006/relationships/image" Target="media/image81.png"/><Relationship Id="rId96" Type="http://schemas.openxmlformats.org/officeDocument/2006/relationships/image" Target="media/image86.png"/><Relationship Id="rId140" Type="http://schemas.openxmlformats.org/officeDocument/2006/relationships/image" Target="media/image130.png"/><Relationship Id="rId145" Type="http://schemas.openxmlformats.org/officeDocument/2006/relationships/image" Target="media/image135.png"/><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3.png"/><Relationship Id="rId28" Type="http://schemas.openxmlformats.org/officeDocument/2006/relationships/image" Target="media/image18.png"/><Relationship Id="rId49" Type="http://schemas.openxmlformats.org/officeDocument/2006/relationships/image" Target="media/image39.jpeg"/><Relationship Id="rId114" Type="http://schemas.openxmlformats.org/officeDocument/2006/relationships/image" Target="media/image104.jpeg"/><Relationship Id="rId119" Type="http://schemas.openxmlformats.org/officeDocument/2006/relationships/image" Target="media/image109.png"/><Relationship Id="rId44" Type="http://schemas.openxmlformats.org/officeDocument/2006/relationships/image" Target="media/image34.jpeg"/><Relationship Id="rId60" Type="http://schemas.openxmlformats.org/officeDocument/2006/relationships/image" Target="media/image50.png"/><Relationship Id="rId65" Type="http://schemas.openxmlformats.org/officeDocument/2006/relationships/image" Target="media/image55.png"/><Relationship Id="rId81" Type="http://schemas.openxmlformats.org/officeDocument/2006/relationships/image" Target="media/image71.png"/><Relationship Id="rId86" Type="http://schemas.openxmlformats.org/officeDocument/2006/relationships/image" Target="media/image76.png"/><Relationship Id="rId130" Type="http://schemas.openxmlformats.org/officeDocument/2006/relationships/image" Target="media/image120.png"/><Relationship Id="rId135" Type="http://schemas.openxmlformats.org/officeDocument/2006/relationships/image" Target="media/image125.png"/><Relationship Id="rId151" Type="http://schemas.openxmlformats.org/officeDocument/2006/relationships/image" Target="media/image141.jpeg"/><Relationship Id="rId156" Type="http://schemas.openxmlformats.org/officeDocument/2006/relationships/image" Target="media/image146.jpeg"/><Relationship Id="rId13" Type="http://schemas.openxmlformats.org/officeDocument/2006/relationships/footer" Target="footer2.xml"/><Relationship Id="rId18" Type="http://schemas.openxmlformats.org/officeDocument/2006/relationships/image" Target="media/image8.png"/><Relationship Id="rId39" Type="http://schemas.openxmlformats.org/officeDocument/2006/relationships/image" Target="media/image29.png"/><Relationship Id="rId109" Type="http://schemas.openxmlformats.org/officeDocument/2006/relationships/image" Target="media/image99.jpe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jpeg"/><Relationship Id="rId76" Type="http://schemas.openxmlformats.org/officeDocument/2006/relationships/image" Target="media/image66.png"/><Relationship Id="rId97" Type="http://schemas.openxmlformats.org/officeDocument/2006/relationships/image" Target="media/image87.png"/><Relationship Id="rId104" Type="http://schemas.openxmlformats.org/officeDocument/2006/relationships/image" Target="media/image94.jpeg"/><Relationship Id="rId120" Type="http://schemas.openxmlformats.org/officeDocument/2006/relationships/image" Target="media/image110.png"/><Relationship Id="rId125" Type="http://schemas.openxmlformats.org/officeDocument/2006/relationships/image" Target="media/image115.jpeg"/><Relationship Id="rId141" Type="http://schemas.openxmlformats.org/officeDocument/2006/relationships/image" Target="media/image131.png"/><Relationship Id="rId146" Type="http://schemas.openxmlformats.org/officeDocument/2006/relationships/image" Target="media/image136.png"/><Relationship Id="rId7" Type="http://schemas.openxmlformats.org/officeDocument/2006/relationships/footnotes" Target="footnotes.xml"/><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jpe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100.jpeg"/><Relationship Id="rId115" Type="http://schemas.openxmlformats.org/officeDocument/2006/relationships/image" Target="media/image105.png"/><Relationship Id="rId131" Type="http://schemas.openxmlformats.org/officeDocument/2006/relationships/image" Target="media/image121.png"/><Relationship Id="rId136" Type="http://schemas.openxmlformats.org/officeDocument/2006/relationships/image" Target="media/image126.png"/><Relationship Id="rId157" Type="http://schemas.openxmlformats.org/officeDocument/2006/relationships/image" Target="media/image147.jpeg"/><Relationship Id="rId61" Type="http://schemas.openxmlformats.org/officeDocument/2006/relationships/image" Target="media/image51.png"/><Relationship Id="rId82" Type="http://schemas.openxmlformats.org/officeDocument/2006/relationships/image" Target="media/image72.png"/><Relationship Id="rId152" Type="http://schemas.openxmlformats.org/officeDocument/2006/relationships/image" Target="media/image142.jpe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jpeg"/><Relationship Id="rId77" Type="http://schemas.openxmlformats.org/officeDocument/2006/relationships/image" Target="media/image67.png"/><Relationship Id="rId100" Type="http://schemas.openxmlformats.org/officeDocument/2006/relationships/image" Target="media/image90.png"/><Relationship Id="rId105" Type="http://schemas.openxmlformats.org/officeDocument/2006/relationships/image" Target="media/image95.jpeg"/><Relationship Id="rId126" Type="http://schemas.openxmlformats.org/officeDocument/2006/relationships/image" Target="media/image116.jpeg"/><Relationship Id="rId147" Type="http://schemas.openxmlformats.org/officeDocument/2006/relationships/image" Target="media/image137.png"/><Relationship Id="rId8" Type="http://schemas.openxmlformats.org/officeDocument/2006/relationships/endnotes" Target="endnotes.xml"/><Relationship Id="rId51" Type="http://schemas.openxmlformats.org/officeDocument/2006/relationships/image" Target="media/image41.jpe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image" Target="media/image88.png"/><Relationship Id="rId121" Type="http://schemas.openxmlformats.org/officeDocument/2006/relationships/image" Target="media/image111.png"/><Relationship Id="rId142" Type="http://schemas.openxmlformats.org/officeDocument/2006/relationships/image" Target="media/image132.png"/><Relationship Id="rId3" Type="http://schemas.openxmlformats.org/officeDocument/2006/relationships/numbering" Target="numbering.xml"/><Relationship Id="rId25" Type="http://schemas.openxmlformats.org/officeDocument/2006/relationships/image" Target="media/image15.png"/><Relationship Id="rId46" Type="http://schemas.openxmlformats.org/officeDocument/2006/relationships/image" Target="media/image36.jpeg"/><Relationship Id="rId67" Type="http://schemas.openxmlformats.org/officeDocument/2006/relationships/image" Target="media/image57.png"/><Relationship Id="rId116" Type="http://schemas.openxmlformats.org/officeDocument/2006/relationships/image" Target="media/image106.png"/><Relationship Id="rId137" Type="http://schemas.openxmlformats.org/officeDocument/2006/relationships/image" Target="media/image127.jpeg"/><Relationship Id="rId158" Type="http://schemas.openxmlformats.org/officeDocument/2006/relationships/image" Target="media/image148.jpeg"/><Relationship Id="rId20" Type="http://schemas.openxmlformats.org/officeDocument/2006/relationships/image" Target="media/image10.png"/><Relationship Id="rId41" Type="http://schemas.openxmlformats.org/officeDocument/2006/relationships/image" Target="media/image31.jpeg"/><Relationship Id="rId62" Type="http://schemas.openxmlformats.org/officeDocument/2006/relationships/image" Target="media/image52.png"/><Relationship Id="rId83" Type="http://schemas.openxmlformats.org/officeDocument/2006/relationships/image" Target="media/image73.png"/><Relationship Id="rId88" Type="http://schemas.openxmlformats.org/officeDocument/2006/relationships/image" Target="media/image78.png"/><Relationship Id="rId111" Type="http://schemas.openxmlformats.org/officeDocument/2006/relationships/image" Target="media/image101.jpeg"/><Relationship Id="rId132" Type="http://schemas.openxmlformats.org/officeDocument/2006/relationships/image" Target="media/image122.png"/><Relationship Id="rId153" Type="http://schemas.openxmlformats.org/officeDocument/2006/relationships/image" Target="media/image143.png"/><Relationship Id="rId15" Type="http://schemas.openxmlformats.org/officeDocument/2006/relationships/image" Target="media/image5.png"/><Relationship Id="rId36" Type="http://schemas.openxmlformats.org/officeDocument/2006/relationships/image" Target="media/image26.png"/><Relationship Id="rId57" Type="http://schemas.openxmlformats.org/officeDocument/2006/relationships/image" Target="media/image47.png"/><Relationship Id="rId106" Type="http://schemas.openxmlformats.org/officeDocument/2006/relationships/image" Target="media/image96.jpeg"/><Relationship Id="rId127" Type="http://schemas.openxmlformats.org/officeDocument/2006/relationships/image" Target="media/image117.jpeg"/><Relationship Id="rId10" Type="http://schemas.openxmlformats.org/officeDocument/2006/relationships/footer" Target="footer1.xml"/><Relationship Id="rId31" Type="http://schemas.openxmlformats.org/officeDocument/2006/relationships/image" Target="media/image21.png"/><Relationship Id="rId52" Type="http://schemas.openxmlformats.org/officeDocument/2006/relationships/image" Target="media/image42.jpeg"/><Relationship Id="rId73" Type="http://schemas.openxmlformats.org/officeDocument/2006/relationships/image" Target="media/image63.png"/><Relationship Id="rId78" Type="http://schemas.openxmlformats.org/officeDocument/2006/relationships/image" Target="media/image68.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122" Type="http://schemas.openxmlformats.org/officeDocument/2006/relationships/image" Target="media/image112.png"/><Relationship Id="rId143" Type="http://schemas.openxmlformats.org/officeDocument/2006/relationships/image" Target="media/image133.png"/><Relationship Id="rId148" Type="http://schemas.openxmlformats.org/officeDocument/2006/relationships/image" Target="media/image138.png"/><Relationship Id="rId4" Type="http://schemas.openxmlformats.org/officeDocument/2006/relationships/styles" Target="styles.xml"/><Relationship Id="rId9" Type="http://schemas.openxmlformats.org/officeDocument/2006/relationships/image" Target="media/image1.jpeg"/><Relationship Id="rId26" Type="http://schemas.openxmlformats.org/officeDocument/2006/relationships/image" Target="media/image16.png"/><Relationship Id="rId47" Type="http://schemas.openxmlformats.org/officeDocument/2006/relationships/image" Target="media/image37.png"/><Relationship Id="rId68" Type="http://schemas.openxmlformats.org/officeDocument/2006/relationships/image" Target="media/image58.png"/><Relationship Id="rId89" Type="http://schemas.openxmlformats.org/officeDocument/2006/relationships/image" Target="media/image79.png"/><Relationship Id="rId112" Type="http://schemas.openxmlformats.org/officeDocument/2006/relationships/image" Target="media/image102.jpeg"/><Relationship Id="rId133" Type="http://schemas.openxmlformats.org/officeDocument/2006/relationships/image" Target="media/image123.png"/><Relationship Id="rId154" Type="http://schemas.openxmlformats.org/officeDocument/2006/relationships/image" Target="media/image144.png"/><Relationship Id="rId16" Type="http://schemas.openxmlformats.org/officeDocument/2006/relationships/image" Target="media/image6.png"/><Relationship Id="rId37" Type="http://schemas.openxmlformats.org/officeDocument/2006/relationships/image" Target="media/image27.png"/><Relationship Id="rId58" Type="http://schemas.openxmlformats.org/officeDocument/2006/relationships/image" Target="media/image48.png"/><Relationship Id="rId79" Type="http://schemas.openxmlformats.org/officeDocument/2006/relationships/image" Target="media/image69.png"/><Relationship Id="rId102" Type="http://schemas.openxmlformats.org/officeDocument/2006/relationships/image" Target="media/image92.jpeg"/><Relationship Id="rId123" Type="http://schemas.openxmlformats.org/officeDocument/2006/relationships/image" Target="media/image113.jpeg"/><Relationship Id="rId144" Type="http://schemas.openxmlformats.org/officeDocument/2006/relationships/image" Target="media/image134.png"/><Relationship Id="rId90" Type="http://schemas.openxmlformats.org/officeDocument/2006/relationships/image" Target="media/image80.png"/><Relationship Id="rId27" Type="http://schemas.openxmlformats.org/officeDocument/2006/relationships/image" Target="media/image17.png"/><Relationship Id="rId48" Type="http://schemas.openxmlformats.org/officeDocument/2006/relationships/image" Target="media/image38.jpeg"/><Relationship Id="rId69" Type="http://schemas.openxmlformats.org/officeDocument/2006/relationships/image" Target="media/image59.png"/><Relationship Id="rId113" Type="http://schemas.openxmlformats.org/officeDocument/2006/relationships/image" Target="media/image103.jpeg"/><Relationship Id="rId134" Type="http://schemas.openxmlformats.org/officeDocument/2006/relationships/image" Target="media/image1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2050"/>
    <customShpInfo spid="_x0000_s1027"/>
    <customShpInfo spid="_x0000_s1028"/>
    <customShpInfo spid="_x0000_s1026"/>
    <customShpInfo spid="_x0000_s1029"/>
    <customShpInfo spid="_x0000_s1031"/>
    <customShpInfo spid="_x0000_s1032"/>
    <customShpInfo spid="_x0000_s1030"/>
    <customShpInfo spid="_x0000_s1034"/>
    <customShpInfo spid="_x0000_s1035"/>
    <customShpInfo spid="_x0000_s1036"/>
    <customShpInfo spid="_x0000_s1037"/>
    <customShpInfo spid="_x0000_s1038"/>
    <customShpInfo spid="_x0000_s1039"/>
    <customShpInfo spid="_x0000_s1040"/>
    <customShpInfo spid="_x0000_s1041"/>
    <customShpInfo spid="_x0000_s1042"/>
    <customShpInfo spid="_x0000_s1043"/>
    <customShpInfo spid="_x0000_s1044"/>
    <customShpInfo spid="_x0000_s1045"/>
    <customShpInfo spid="_x0000_s1046"/>
    <customShpInfo spid="_x0000_s1047"/>
    <customShpInfo spid="_x0000_s1048"/>
    <customShpInfo spid="_x0000_s1049"/>
    <customShpInfo spid="_x0000_s1050"/>
    <customShpInfo spid="_x0000_s1051"/>
    <customShpInfo spid="_x0000_s1052"/>
    <customShpInfo spid="_x0000_s1053"/>
    <customShpInfo spid="_x0000_s1054"/>
    <customShpInfo spid="_x0000_s1055"/>
    <customShpInfo spid="_x0000_s1056"/>
    <customShpInfo spid="_x0000_s1057"/>
    <customShpInfo spid="_x0000_s1058"/>
    <customShpInfo spid="_x0000_s1033"/>
    <customShpInfo spid="_x0000_s1060"/>
    <customShpInfo spid="_x0000_s1061"/>
    <customShpInfo spid="_x0000_s1062"/>
    <customShpInfo spid="_x0000_s1063"/>
    <customShpInfo spid="_x0000_s1064"/>
    <customShpInfo spid="_x0000_s1065"/>
    <customShpInfo spid="_x0000_s1066"/>
    <customShpInfo spid="_x0000_s1067"/>
    <customShpInfo spid="_x0000_s1068"/>
    <customShpInfo spid="_x0000_s1069"/>
    <customShpInfo spid="_x0000_s1070"/>
    <customShpInfo spid="_x0000_s1071"/>
    <customShpInfo spid="_x0000_s1072"/>
    <customShpInfo spid="_x0000_s1073"/>
    <customShpInfo spid="_x0000_s1074"/>
    <customShpInfo spid="_x0000_s1075"/>
    <customShpInfo spid="_x0000_s1076"/>
    <customShpInfo spid="_x0000_s1077"/>
    <customShpInfo spid="_x0000_s1078"/>
    <customShpInfo spid="_x0000_s1079"/>
    <customShpInfo spid="_x0000_s1080"/>
    <customShpInfo spid="_x0000_s1081"/>
    <customShpInfo spid="_x0000_s1082"/>
    <customShpInfo spid="_x0000_s1059"/>
    <customShpInfo spid="_x0000_s1084"/>
    <customShpInfo spid="_x0000_s1085"/>
    <customShpInfo spid="_x0000_s1086"/>
    <customShpInfo spid="_x0000_s1083"/>
    <customShpInfo spid="_x0000_s1088"/>
    <customShpInfo spid="_x0000_s1089"/>
    <customShpInfo spid="_x0000_s1090"/>
    <customShpInfo spid="_x0000_s1091"/>
    <customShpInfo spid="_x0000_s1092"/>
    <customShpInfo spid="_x0000_s1093"/>
    <customShpInfo spid="_x0000_s1094"/>
    <customShpInfo spid="_x0000_s1095"/>
    <customShpInfo spid="_x0000_s1096"/>
    <customShpInfo spid="_x0000_s1097"/>
    <customShpInfo spid="_x0000_s1098"/>
    <customShpInfo spid="_x0000_s1099"/>
    <customShpInfo spid="_x0000_s1100"/>
    <customShpInfo spid="_x0000_s1101"/>
    <customShpInfo spid="_x0000_s1102"/>
    <customShpInfo spid="_x0000_s1103"/>
    <customShpInfo spid="_x0000_s1104"/>
    <customShpInfo spid="_x0000_s1105"/>
    <customShpInfo spid="_x0000_s1106"/>
    <customShpInfo spid="_x0000_s1107"/>
    <customShpInfo spid="_x0000_s1108"/>
    <customShpInfo spid="_x0000_s1109"/>
    <customShpInfo spid="_x0000_s1110"/>
    <customShpInfo spid="_x0000_s1111"/>
    <customShpInfo spid="_x0000_s1112"/>
    <customShpInfo spid="_x0000_s1113"/>
    <customShpInfo spid="_x0000_s1114"/>
    <customShpInfo spid="_x0000_s1115"/>
    <customShpInfo spid="_x0000_s1116"/>
    <customShpInfo spid="_x0000_s1117"/>
    <customShpInfo spid="_x0000_s1118"/>
    <customShpInfo spid="_x0000_s1119"/>
    <customShpInfo spid="_x0000_s1120"/>
    <customShpInfo spid="_x0000_s1121"/>
    <customShpInfo spid="_x0000_s1122"/>
    <customShpInfo spid="_x0000_s1123"/>
    <customShpInfo spid="_x0000_s1124"/>
    <customShpInfo spid="_x0000_s1087"/>
    <customShpInfo spid="_x0000_s1126"/>
    <customShpInfo spid="_x0000_s1127"/>
    <customShpInfo spid="_x0000_s1128"/>
    <customShpInfo spid="_x0000_s1129"/>
    <customShpInfo spid="_x0000_s1130"/>
    <customShpInfo spid="_x0000_s1131"/>
    <customShpInfo spid="_x0000_s1132"/>
    <customShpInfo spid="_x0000_s1133"/>
    <customShpInfo spid="_x0000_s1134"/>
    <customShpInfo spid="_x0000_s1135"/>
    <customShpInfo spid="_x0000_s1136"/>
    <customShpInfo spid="_x0000_s1137"/>
    <customShpInfo spid="_x0000_s1138"/>
    <customShpInfo spid="_x0000_s1139"/>
    <customShpInfo spid="_x0000_s1140"/>
    <customShpInfo spid="_x0000_s1141"/>
    <customShpInfo spid="_x0000_s1142"/>
    <customShpInfo spid="_x0000_s1143"/>
    <customShpInfo spid="_x0000_s1144"/>
    <customShpInfo spid="_x0000_s1145"/>
    <customShpInfo spid="_x0000_s1146"/>
    <customShpInfo spid="_x0000_s1147"/>
    <customShpInfo spid="_x0000_s1148"/>
    <customShpInfo spid="_x0000_s1149"/>
    <customShpInfo spid="_x0000_s1150"/>
    <customShpInfo spid="_x0000_s1151"/>
    <customShpInfo spid="_x0000_s1152"/>
    <customShpInfo spid="_x0000_s1153"/>
    <customShpInfo spid="_x0000_s1154"/>
    <customShpInfo spid="_x0000_s1155"/>
    <customShpInfo spid="_x0000_s1156"/>
    <customShpInfo spid="_x0000_s1157"/>
    <customShpInfo spid="_x0000_s1158"/>
    <customShpInfo spid="_x0000_s1159"/>
    <customShpInfo spid="_x0000_s1160"/>
    <customShpInfo spid="_x0000_s1161"/>
    <customShpInfo spid="_x0000_s1162"/>
    <customShpInfo spid="_x0000_s1163"/>
    <customShpInfo spid="_x0000_s1164"/>
    <customShpInfo spid="_x0000_s1165"/>
    <customShpInfo spid="_x0000_s1125"/>
    <customShpInfo spid="_x0000_s1166"/>
    <customShpInfo spid="_x0000_s1168"/>
    <customShpInfo spid="_x0000_s1169"/>
    <customShpInfo spid="_x0000_s1167"/>
    <customShpInfo spid="_x0000_s1170"/>
    <customShpInfo spid="_x0000_s1171"/>
    <customShpInfo spid="_x0000_s1172"/>
    <customShpInfo spid="_x0000_s1173"/>
    <customShpInfo spid="_x0000_s1174"/>
    <customShpInfo spid="_x0000_s1176"/>
    <customShpInfo spid="_x0000_s1175"/>
    <customShpInfo spid="_x0000_s1178"/>
    <customShpInfo spid="_x0000_s1179"/>
    <customShpInfo spid="_x0000_s1180"/>
    <customShpInfo spid="_x0000_s1181"/>
    <customShpInfo spid="_x0000_s1182"/>
    <customShpInfo spid="_x0000_s1183"/>
    <customShpInfo spid="_x0000_s1184"/>
    <customShpInfo spid="_x0000_s1185"/>
    <customShpInfo spid="_x0000_s1186"/>
    <customShpInfo spid="_x0000_s1187"/>
    <customShpInfo spid="_x0000_s1188"/>
    <customShpInfo spid="_x0000_s1189"/>
    <customShpInfo spid="_x0000_s1190"/>
    <customShpInfo spid="_x0000_s1191"/>
    <customShpInfo spid="_x0000_s1192"/>
    <customShpInfo spid="_x0000_s1193"/>
    <customShpInfo spid="_x0000_s1194"/>
    <customShpInfo spid="_x0000_s1195"/>
    <customShpInfo spid="_x0000_s1196"/>
    <customShpInfo spid="_x0000_s1197"/>
    <customShpInfo spid="_x0000_s1198"/>
    <customShpInfo spid="_x0000_s1199"/>
    <customShpInfo spid="_x0000_s1200"/>
    <customShpInfo spid="_x0000_s1201"/>
    <customShpInfo spid="_x0000_s1202"/>
    <customShpInfo spid="_x0000_s1203"/>
    <customShpInfo spid="_x0000_s1204"/>
    <customShpInfo spid="_x0000_s1205"/>
    <customShpInfo spid="_x0000_s1206"/>
    <customShpInfo spid="_x0000_s1207"/>
    <customShpInfo spid="_x0000_s1208"/>
    <customShpInfo spid="_x0000_s1209"/>
    <customShpInfo spid="_x0000_s1210"/>
    <customShpInfo spid="_x0000_s1211"/>
    <customShpInfo spid="_x0000_s1212"/>
    <customShpInfo spid="_x0000_s1213"/>
    <customShpInfo spid="_x0000_s1214"/>
    <customShpInfo spid="_x0000_s1215"/>
    <customShpInfo spid="_x0000_s1216"/>
    <customShpInfo spid="_x0000_s1217"/>
    <customShpInfo spid="_x0000_s1218"/>
    <customShpInfo spid="_x0000_s1219"/>
    <customShpInfo spid="_x0000_s1220"/>
    <customShpInfo spid="_x0000_s1221"/>
    <customShpInfo spid="_x0000_s1177"/>
    <customShpInfo spid="_x0000_s1223"/>
    <customShpInfo spid="_x0000_s1224"/>
    <customShpInfo spid="_x0000_s1225"/>
    <customShpInfo spid="_x0000_s1226"/>
    <customShpInfo spid="_x0000_s1227"/>
    <customShpInfo spid="_x0000_s1222"/>
    <customShpInfo spid="_x0000_s1229"/>
    <customShpInfo spid="_x0000_s1230"/>
    <customShpInfo spid="_x0000_s1231"/>
    <customShpInfo spid="_x0000_s1232"/>
    <customShpInfo spid="_x0000_s1233"/>
    <customShpInfo spid="_x0000_s1234"/>
    <customShpInfo spid="_x0000_s1235"/>
    <customShpInfo spid="_x0000_s1236"/>
    <customShpInfo spid="_x0000_s1237"/>
    <customShpInfo spid="_x0000_s1238"/>
    <customShpInfo spid="_x0000_s1239"/>
    <customShpInfo spid="_x0000_s1240"/>
    <customShpInfo spid="_x0000_s1241"/>
    <customShpInfo spid="_x0000_s1242"/>
    <customShpInfo spid="_x0000_s1243"/>
    <customShpInfo spid="_x0000_s1244"/>
    <customShpInfo spid="_x0000_s1245"/>
    <customShpInfo spid="_x0000_s1246"/>
    <customShpInfo spid="_x0000_s1247"/>
    <customShpInfo spid="_x0000_s1248"/>
    <customShpInfo spid="_x0000_s1249"/>
    <customShpInfo spid="_x0000_s1250"/>
    <customShpInfo spid="_x0000_s1251"/>
    <customShpInfo spid="_x0000_s1252"/>
    <customShpInfo spid="_x0000_s1253"/>
    <customShpInfo spid="_x0000_s1254"/>
    <customShpInfo spid="_x0000_s1255"/>
    <customShpInfo spid="_x0000_s1256"/>
    <customShpInfo spid="_x0000_s1257"/>
    <customShpInfo spid="_x0000_s1258"/>
    <customShpInfo spid="_x0000_s1259"/>
    <customShpInfo spid="_x0000_s1260"/>
    <customShpInfo spid="_x0000_s1261"/>
    <customShpInfo spid="_x0000_s1262"/>
    <customShpInfo spid="_x0000_s1263"/>
    <customShpInfo spid="_x0000_s1264"/>
    <customShpInfo spid="_x0000_s1265"/>
    <customShpInfo spid="_x0000_s1266"/>
    <customShpInfo spid="_x0000_s1267"/>
    <customShpInfo spid="_x0000_s1268"/>
    <customShpInfo spid="_x0000_s1269"/>
    <customShpInfo spid="_x0000_s1270"/>
    <customShpInfo spid="_x0000_s1228"/>
    <customShpInfo spid="_x0000_s1272"/>
    <customShpInfo spid="_x0000_s1273"/>
    <customShpInfo spid="_x0000_s1274"/>
    <customShpInfo spid="_x0000_s1275"/>
    <customShpInfo spid="_x0000_s1271"/>
    <customShpInfo spid="_x0000_s1276"/>
    <customShpInfo spid="_x0000_s1277"/>
    <customShpInfo spid="_x0000_s1279"/>
    <customShpInfo spid="_x0000_s1280"/>
    <customShpInfo spid="_x0000_s1281"/>
    <customShpInfo spid="_x0000_s1278"/>
    <customShpInfo spid="_x0000_s1282"/>
    <customShpInfo spid="_x0000_s1283"/>
    <customShpInfo spid="_x0000_s1285"/>
    <customShpInfo spid="_x0000_s1286"/>
    <customShpInfo spid="_x0000_s1287"/>
    <customShpInfo spid="_x0000_s1288"/>
    <customShpInfo spid="_x0000_s1289"/>
    <customShpInfo spid="_x0000_s1290"/>
    <customShpInfo spid="_x0000_s1284"/>
    <customShpInfo spid="_x0000_s1292"/>
    <customShpInfo spid="_x0000_s1293"/>
    <customShpInfo spid="_x0000_s1294"/>
    <customShpInfo spid="_x0000_s1295"/>
    <customShpInfo spid="_x0000_s1296"/>
    <customShpInfo spid="_x0000_s1297"/>
    <customShpInfo spid="_x0000_s1298"/>
    <customShpInfo spid="_x0000_s1299"/>
    <customShpInfo spid="_x0000_s1300"/>
    <customShpInfo spid="_x0000_s1291"/>
    <customShpInfo spid="_x0000_s1301"/>
    <customShpInfo spid="_x0000_s1302"/>
    <customShpInfo spid="_x0000_s1303"/>
    <customShpInfo spid="_x0000_s1305"/>
    <customShpInfo spid="_x0000_s1304"/>
    <customShpInfo spid="_x0000_s1306"/>
    <customShpInfo spid="_x0000_s1307"/>
    <customShpInfo spid="_x0000_s1308"/>
    <customShpInfo spid="_x0000_s1309"/>
    <customShpInfo spid="_x0000_s1310"/>
    <customShpInfo spid="_x0000_s1311"/>
    <customShpInfo spid="_x0000_s1312"/>
    <customShpInfo spid="_x0000_s1313"/>
    <customShpInfo spid="_x0000_s1314"/>
    <customShpInfo spid="_x0000_s1316"/>
    <customShpInfo spid="_x0000_s1317"/>
    <customShpInfo spid="_x0000_s1318"/>
    <customShpInfo spid="_x0000_s1319"/>
    <customShpInfo spid="_x0000_s1320"/>
    <customShpInfo spid="_x0000_s1321"/>
    <customShpInfo spid="_x0000_s1322"/>
    <customShpInfo spid="_x0000_s1323"/>
    <customShpInfo spid="_x0000_s1324"/>
    <customShpInfo spid="_x0000_s1315"/>
    <customShpInfo spid="_x0000_s1326"/>
    <customShpInfo spid="_x0000_s1327"/>
    <customShpInfo spid="_x0000_s1328"/>
    <customShpInfo spid="_x0000_s1329"/>
    <customShpInfo spid="_x0000_s1330"/>
    <customShpInfo spid="_x0000_s1331"/>
    <customShpInfo spid="_x0000_s1332"/>
    <customShpInfo spid="_x0000_s1333"/>
    <customShpInfo spid="_x0000_s1334"/>
    <customShpInfo spid="_x0000_s1335"/>
    <customShpInfo spid="_x0000_s1336"/>
    <customShpInfo spid="_x0000_s1337"/>
    <customShpInfo spid="_x0000_s1338"/>
    <customShpInfo spid="_x0000_s1339"/>
    <customShpInfo spid="_x0000_s1340"/>
    <customShpInfo spid="_x0000_s1341"/>
    <customShpInfo spid="_x0000_s1342"/>
    <customShpInfo spid="_x0000_s1343"/>
    <customShpInfo spid="_x0000_s1344"/>
    <customShpInfo spid="_x0000_s1345"/>
    <customShpInfo spid="_x0000_s1325"/>
    <customShpInfo spid="_x0000_s1347"/>
    <customShpInfo spid="_x0000_s1348"/>
    <customShpInfo spid="_x0000_s1349"/>
    <customShpInfo spid="_x0000_s1346"/>
    <customShpInfo spid="_x0000_s1351"/>
    <customShpInfo spid="_x0000_s1350"/>
    <customShpInfo spid="_x0000_s1353"/>
    <customShpInfo spid="_x0000_s1354"/>
    <customShpInfo spid="_x0000_s1355"/>
    <customShpInfo spid="_x0000_s1356"/>
    <customShpInfo spid="_x0000_s1357"/>
    <customShpInfo spid="_x0000_s1358"/>
    <customShpInfo spid="_x0000_s1359"/>
    <customShpInfo spid="_x0000_s1360"/>
    <customShpInfo spid="_x0000_s1361"/>
    <customShpInfo spid="_x0000_s1362"/>
    <customShpInfo spid="_x0000_s1363"/>
    <customShpInfo spid="_x0000_s1364"/>
    <customShpInfo spid="_x0000_s1365"/>
    <customShpInfo spid="_x0000_s1366"/>
    <customShpInfo spid="_x0000_s1352"/>
    <customShpInfo spid="_x0000_s1367"/>
    <customShpInfo spid="_x0000_s1368"/>
    <customShpInfo spid="_x0000_s1370"/>
    <customShpInfo spid="_x0000_s1371"/>
    <customShpInfo spid="_x0000_s1372"/>
    <customShpInfo spid="_x0000_s1373"/>
    <customShpInfo spid="_x0000_s1374"/>
    <customShpInfo spid="_x0000_s1369"/>
    <customShpInfo spid="_x0000_s1376"/>
    <customShpInfo spid="_x0000_s1377"/>
    <customShpInfo spid="_x0000_s1378"/>
    <customShpInfo spid="_x0000_s1379"/>
    <customShpInfo spid="_x0000_s1380"/>
    <customShpInfo spid="_x0000_s1381"/>
    <customShpInfo spid="_x0000_s1382"/>
    <customShpInfo spid="_x0000_s1383"/>
    <customShpInfo spid="_x0000_s1384"/>
    <customShpInfo spid="_x0000_s1385"/>
    <customShpInfo spid="_x0000_s1386"/>
    <customShpInfo spid="_x0000_s1387"/>
    <customShpInfo spid="_x0000_s1388"/>
    <customShpInfo spid="_x0000_s1389"/>
    <customShpInfo spid="_x0000_s1390"/>
    <customShpInfo spid="_x0000_s1391"/>
    <customShpInfo spid="_x0000_s1392"/>
    <customShpInfo spid="_x0000_s1393"/>
    <customShpInfo spid="_x0000_s1394"/>
    <customShpInfo spid="_x0000_s1395"/>
    <customShpInfo spid="_x0000_s1396"/>
    <customShpInfo spid="_x0000_s1397"/>
    <customShpInfo spid="_x0000_s1398"/>
    <customShpInfo spid="_x0000_s1399"/>
    <customShpInfo spid="_x0000_s1375"/>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C03306F-C84D-4E2B-A925-510A59CA48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282</TotalTime>
  <Pages>1</Pages>
  <Words>7293</Words>
  <Characters>8316</Characters>
  <Application>Microsoft Office Word</Application>
  <DocSecurity>0</DocSecurity>
  <Lines>639</Lines>
  <Paragraphs>503</Paragraphs>
  <ScaleCrop>false</ScaleCrop>
  <Company/>
  <LinksUpToDate>false</LinksUpToDate>
  <CharactersWithSpaces>15106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博文 樊</cp:lastModifiedBy>
  <cp:revision>19</cp:revision>
  <cp:lastPrinted>2025-01-05T05:46:00Z</cp:lastPrinted>
  <dcterms:created xsi:type="dcterms:W3CDTF">2024-01-13T18:06:00Z</dcterms:created>
  <dcterms:modified xsi:type="dcterms:W3CDTF">2025-01-05T05:50:00Z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2023-11-05T00:00:00Z</vt:filetime>
  </property>
  <property fmtid="{D5CDD505-2E9C-101B-9397-08002B2CF9AE}" pid="3" name="Creator">
    <vt:lpwstr>Adobe Acrobat Pro 9.0.0</vt:lpwstr>
  </property>
  <property fmtid="{D5CDD505-2E9C-101B-9397-08002B2CF9AE}" pid="4" name="LastSaved">
    <vt:filetime>2024-01-13T00:00:00Z</vt:filetime>
  </property>
  <property fmtid="{D5CDD505-2E9C-101B-9397-08002B2CF9AE}" pid="5" name="KSOProductBuildVer">
    <vt:lpwstr>2052-12.1.0.15374</vt:lpwstr>
  </property>
  <property fmtid="{D5CDD505-2E9C-101B-9397-08002B2CF9AE}" pid="6" name="ICV">
    <vt:lpwstr>01103EA00CB0498787FEFC4C319D8FDE_12</vt:lpwstr>
  </property>
</Properties>
</file>